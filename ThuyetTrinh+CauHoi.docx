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C050E">
      <w:pPr>
        <w:rPr>
          <w:rFonts w:hint="default"/>
        </w:rPr>
      </w:pPr>
      <w:r>
        <w:rPr>
          <w:rFonts w:hint="default"/>
        </w:rPr>
        <w:br w:type="page"/>
      </w:r>
    </w:p>
    <w:p w14:paraId="6C3E7846">
      <w:pPr>
        <w:tabs>
          <w:tab w:val="left" w:pos="520"/>
        </w:tabs>
        <w:ind w:left="0" w:leftChars="0" w:firstLine="0" w:firstLineChars="0"/>
        <w:rPr>
          <w:rFonts w:hint="default"/>
        </w:rPr>
      </w:pPr>
      <w:bookmarkStart w:id="0" w:name="_GoBack"/>
      <w:bookmarkEnd w:id="0"/>
      <w:r>
        <w:rPr>
          <w:rFonts w:hint="default"/>
        </w:rPr>
        <w:t>Groq API (https://api.groq.com/openai/v1/chat/completions)</w:t>
      </w:r>
    </w:p>
    <w:p w14:paraId="73EA1171">
      <w:pPr>
        <w:tabs>
          <w:tab w:val="left" w:pos="520"/>
        </w:tabs>
        <w:ind w:left="0" w:leftChars="0" w:firstLine="0" w:firstLineChars="0"/>
        <w:rPr>
          <w:rFonts w:hint="default"/>
        </w:rPr>
      </w:pPr>
      <w:r>
        <w:rPr>
          <w:rFonts w:hint="default"/>
        </w:rPr>
        <w:t>Model: llama-3.1-8b-instant (mặc định)</w:t>
      </w:r>
    </w:p>
    <w:p w14:paraId="259040E3">
      <w:pPr>
        <w:tabs>
          <w:tab w:val="left" w:pos="520"/>
        </w:tabs>
        <w:ind w:left="0" w:leftChars="0" w:firstLine="0" w:firstLineChars="0"/>
        <w:rPr>
          <w:rFonts w:hint="default"/>
        </w:rPr>
      </w:pPr>
      <w:r>
        <w:rPr>
          <w:rFonts w:hint="default"/>
        </w:rPr>
        <w:t>groq.api.key=&lt;YOUR_GROQ_API_KEY&gt;</w:t>
      </w:r>
    </w:p>
    <w:p w14:paraId="379F992A">
      <w:pPr>
        <w:tabs>
          <w:tab w:val="left" w:pos="520"/>
        </w:tabs>
        <w:ind w:left="0" w:leftChars="0" w:firstLine="0" w:firstLineChars="0"/>
        <w:rPr>
          <w:rFonts w:hint="default"/>
        </w:rPr>
      </w:pPr>
      <w:r>
        <w:rPr>
          <w:rFonts w:hint="default"/>
        </w:rPr>
        <w:t>groq.api.url=https://api.groq.com/openai/v1/chat/completions</w:t>
      </w:r>
    </w:p>
    <w:p w14:paraId="5C7CFC7C">
      <w:pPr>
        <w:tabs>
          <w:tab w:val="left" w:pos="520"/>
        </w:tabs>
        <w:ind w:left="0" w:leftChars="0" w:firstLine="0" w:firstLineChars="0"/>
        <w:rPr>
          <w:rFonts w:hint="default"/>
        </w:rPr>
      </w:pPr>
      <w:r>
        <w:rPr>
          <w:rFonts w:hint="default"/>
        </w:rPr>
        <w:t>groq.api.model=llama-3.1-8b-instant</w:t>
      </w:r>
    </w:p>
    <w:p w14:paraId="2701B169">
      <w:pPr>
        <w:tabs>
          <w:tab w:val="left" w:pos="520"/>
        </w:tabs>
        <w:ind w:left="0" w:leftChars="0" w:firstLine="0" w:firstLineChars="0"/>
        <w:rPr>
          <w:rFonts w:hint="default"/>
        </w:rPr>
      </w:pPr>
    </w:p>
    <w:p w14:paraId="1BCFF68A">
      <w:pPr>
        <w:tabs>
          <w:tab w:val="left" w:pos="520"/>
        </w:tabs>
        <w:ind w:left="0" w:leftChars="0" w:firstLine="0" w:firstLineChars="0"/>
        <w:rPr>
          <w:rFonts w:hint="default"/>
        </w:rPr>
      </w:pPr>
      <w:r>
        <w:rPr>
          <w:rFonts w:hint="default"/>
        </w:rPr>
        <w:t>Người dùng nhập tin nhắn</w:t>
      </w:r>
    </w:p>
    <w:p w14:paraId="3F9948A8">
      <w:pPr>
        <w:tabs>
          <w:tab w:val="left" w:pos="520"/>
        </w:tabs>
        <w:ind w:left="0" w:leftChars="0" w:firstLine="0" w:firstLineChars="0"/>
        <w:rPr>
          <w:rFonts w:hint="default"/>
        </w:rPr>
      </w:pPr>
      <w:r>
        <w:rPr>
          <w:rFonts w:hint="default"/>
        </w:rPr>
        <w:t xml:space="preserve">    ↓</w:t>
      </w:r>
    </w:p>
    <w:p w14:paraId="3969E40F">
      <w:pPr>
        <w:tabs>
          <w:tab w:val="left" w:pos="520"/>
        </w:tabs>
        <w:ind w:left="0" w:leftChars="0" w:firstLine="0" w:firstLineChars="0"/>
        <w:rPr>
          <w:rFonts w:hint="default"/>
        </w:rPr>
      </w:pPr>
      <w:r>
        <w:rPr>
          <w:rFonts w:hint="default"/>
        </w:rPr>
        <w:t>Frontend gọi: POST /api/chatbot/chat</w:t>
      </w:r>
    </w:p>
    <w:p w14:paraId="0F9C2261">
      <w:pPr>
        <w:tabs>
          <w:tab w:val="left" w:pos="520"/>
        </w:tabs>
        <w:ind w:left="0" w:leftChars="0" w:firstLine="0" w:firstLineChars="0"/>
        <w:rPr>
          <w:rFonts w:hint="default"/>
        </w:rPr>
      </w:pPr>
      <w:r>
        <w:rPr>
          <w:rFonts w:hint="default"/>
        </w:rPr>
        <w:t xml:space="preserve">    ↓</w:t>
      </w:r>
    </w:p>
    <w:p w14:paraId="630A6270">
      <w:pPr>
        <w:tabs>
          <w:tab w:val="left" w:pos="520"/>
        </w:tabs>
        <w:ind w:left="0" w:leftChars="0" w:firstLine="0" w:firstLineChars="0"/>
        <w:rPr>
          <w:rFonts w:hint="default"/>
        </w:rPr>
      </w:pPr>
      <w:r>
        <w:rPr>
          <w:rFonts w:hint="default"/>
        </w:rPr>
        <w:t>Backend (ChatbotServiceImpl) nhận request</w:t>
      </w:r>
    </w:p>
    <w:p w14:paraId="35976514">
      <w:pPr>
        <w:tabs>
          <w:tab w:val="left" w:pos="520"/>
        </w:tabs>
        <w:ind w:left="0" w:leftChars="0" w:firstLine="0" w:firstLineChars="0"/>
        <w:rPr>
          <w:rFonts w:hint="default"/>
        </w:rPr>
      </w:pPr>
      <w:r>
        <w:rPr>
          <w:rFonts w:hint="default"/>
        </w:rPr>
        <w:t xml:space="preserve">    ↓</w:t>
      </w:r>
    </w:p>
    <w:p w14:paraId="105821D1">
      <w:pPr>
        <w:tabs>
          <w:tab w:val="left" w:pos="520"/>
        </w:tabs>
        <w:ind w:left="0" w:leftChars="0" w:firstLine="0" w:firstLineChars="0"/>
        <w:rPr>
          <w:rFonts w:hint="default"/>
        </w:rPr>
      </w:pPr>
      <w:r>
        <w:rPr>
          <w:rFonts w:hint="default"/>
        </w:rPr>
        <w:t>Gửi request tới Groq API (với System Prompt + lịch sử chat + user message)</w:t>
      </w:r>
    </w:p>
    <w:p w14:paraId="51541F54">
      <w:pPr>
        <w:tabs>
          <w:tab w:val="left" w:pos="520"/>
        </w:tabs>
        <w:ind w:left="0" w:leftChars="0" w:firstLine="0" w:firstLineChars="0"/>
        <w:rPr>
          <w:rFonts w:hint="default"/>
        </w:rPr>
      </w:pPr>
      <w:r>
        <w:rPr>
          <w:rFonts w:hint="default"/>
        </w:rPr>
        <w:t xml:space="preserve">    ↓</w:t>
      </w:r>
    </w:p>
    <w:p w14:paraId="43CFDA7E">
      <w:pPr>
        <w:tabs>
          <w:tab w:val="left" w:pos="520"/>
        </w:tabs>
        <w:ind w:left="0" w:leftChars="0" w:firstLine="0" w:firstLineChars="0"/>
        <w:rPr>
          <w:rFonts w:hint="default"/>
        </w:rPr>
      </w:pPr>
      <w:r>
        <w:rPr>
          <w:rFonts w:hint="default"/>
        </w:rPr>
        <w:t>Groq AI phân tích → Quyết định gọi Tool (hoặc trả lời trực tiếp)</w:t>
      </w:r>
    </w:p>
    <w:p w14:paraId="4A87381B">
      <w:pPr>
        <w:tabs>
          <w:tab w:val="left" w:pos="520"/>
        </w:tabs>
        <w:ind w:left="0" w:leftChars="0" w:firstLine="0" w:firstLineChars="0"/>
        <w:rPr>
          <w:rFonts w:hint="default"/>
        </w:rPr>
      </w:pPr>
      <w:r>
        <w:rPr>
          <w:rFonts w:hint="default"/>
        </w:rPr>
        <w:t xml:space="preserve">    ↓</w:t>
      </w:r>
    </w:p>
    <w:p w14:paraId="5063440A">
      <w:pPr>
        <w:tabs>
          <w:tab w:val="left" w:pos="520"/>
        </w:tabs>
        <w:ind w:left="0" w:leftChars="0" w:firstLine="0" w:firstLineChars="0"/>
        <w:rPr>
          <w:rFonts w:hint="default"/>
        </w:rPr>
      </w:pPr>
      <w:r>
        <w:rPr>
          <w:rFonts w:hint="default"/>
        </w:rPr>
        <w:t>Nếu cần gọi Tool:</w:t>
      </w:r>
    </w:p>
    <w:p w14:paraId="1F17DAC8">
      <w:pPr>
        <w:tabs>
          <w:tab w:val="left" w:pos="520"/>
        </w:tabs>
        <w:ind w:left="0" w:leftChars="0" w:firstLine="0" w:firstLineChars="0"/>
        <w:rPr>
          <w:rFonts w:hint="default"/>
        </w:rPr>
      </w:pPr>
      <w:r>
        <w:rPr>
          <w:rFonts w:hint="default"/>
        </w:rPr>
        <w:t xml:space="preserve">  - AI yêu cầu: search_hotels, get_hotel_details, get_room_types...</w:t>
      </w:r>
    </w:p>
    <w:p w14:paraId="7C69F0EF">
      <w:pPr>
        <w:tabs>
          <w:tab w:val="left" w:pos="520"/>
        </w:tabs>
        <w:ind w:left="0" w:leftChars="0" w:firstLine="0" w:firstLineChars="0"/>
        <w:rPr>
          <w:rFonts w:hint="default"/>
        </w:rPr>
      </w:pPr>
      <w:r>
        <w:rPr>
          <w:rFonts w:hint="default"/>
        </w:rPr>
        <w:t xml:space="preserve">  - Backend THỰC THI Tool → truy vấn Database</w:t>
      </w:r>
    </w:p>
    <w:p w14:paraId="1A82B89B">
      <w:pPr>
        <w:tabs>
          <w:tab w:val="left" w:pos="520"/>
        </w:tabs>
        <w:ind w:left="0" w:leftChars="0" w:firstLine="0" w:firstLineChars="0"/>
        <w:rPr>
          <w:rFonts w:hint="default"/>
        </w:rPr>
      </w:pPr>
      <w:r>
        <w:rPr>
          <w:rFonts w:hint="default"/>
        </w:rPr>
        <w:t xml:space="preserve">  - Gửi kết quả Tool trở lại cho Groq AI</w:t>
      </w:r>
    </w:p>
    <w:p w14:paraId="03D2065B">
      <w:pPr>
        <w:tabs>
          <w:tab w:val="left" w:pos="520"/>
        </w:tabs>
        <w:ind w:left="0" w:leftChars="0" w:firstLine="0" w:firstLineChars="0"/>
        <w:rPr>
          <w:rFonts w:hint="default"/>
        </w:rPr>
      </w:pPr>
      <w:r>
        <w:rPr>
          <w:rFonts w:hint="default"/>
        </w:rPr>
        <w:t xml:space="preserve">  - Groq AI xử lý dữ liệu → trả lời tự nhiên</w:t>
      </w:r>
    </w:p>
    <w:p w14:paraId="50303DC2">
      <w:pPr>
        <w:tabs>
          <w:tab w:val="left" w:pos="520"/>
        </w:tabs>
        <w:ind w:left="0" w:leftChars="0" w:firstLine="0" w:firstLineChars="0"/>
        <w:rPr>
          <w:rFonts w:hint="default"/>
        </w:rPr>
      </w:pPr>
      <w:r>
        <w:rPr>
          <w:rFonts w:hint="default"/>
        </w:rPr>
        <w:t xml:space="preserve">    ↓</w:t>
      </w:r>
    </w:p>
    <w:p w14:paraId="480AE70F">
      <w:pPr>
        <w:tabs>
          <w:tab w:val="left" w:pos="520"/>
        </w:tabs>
        <w:ind w:left="0" w:leftChars="0" w:firstLine="0" w:firstLineChars="0"/>
        <w:rPr>
          <w:rFonts w:hint="default"/>
        </w:rPr>
      </w:pPr>
      <w:r>
        <w:rPr>
          <w:rFonts w:hint="default"/>
        </w:rPr>
        <w:t>Trả về ChatbotResponse (reply)</w:t>
      </w:r>
    </w:p>
    <w:p w14:paraId="0F4DFA4E">
      <w:pPr>
        <w:tabs>
          <w:tab w:val="left" w:pos="520"/>
        </w:tabs>
        <w:ind w:left="0" w:leftChars="0" w:firstLine="0" w:firstLineChars="0"/>
        <w:rPr>
          <w:rFonts w:hint="default"/>
        </w:rPr>
      </w:pPr>
      <w:r>
        <w:rPr>
          <w:rFonts w:hint="default"/>
        </w:rPr>
        <w:t xml:space="preserve">    ↓</w:t>
      </w:r>
    </w:p>
    <w:p w14:paraId="02EAF18E">
      <w:pPr>
        <w:tabs>
          <w:tab w:val="left" w:pos="520"/>
        </w:tabs>
        <w:ind w:left="0" w:leftChars="0" w:firstLine="0" w:firstLineChars="0"/>
        <w:rPr>
          <w:rFonts w:hint="default"/>
        </w:rPr>
      </w:pPr>
      <w:r>
        <w:rPr>
          <w:rFonts w:hint="default"/>
        </w:rPr>
        <w:t>Frontend hiển thị tin nhắn bot</w:t>
      </w:r>
      <w:r>
        <w:rPr>
          <w:rFonts w:hint="default"/>
        </w:rPr>
        <w:br w:type="textWrapping"/>
      </w:r>
    </w:p>
    <w:p w14:paraId="34BE360E">
      <w:pPr>
        <w:rPr>
          <w:rFonts w:hint="default"/>
        </w:rPr>
      </w:pPr>
      <w:r>
        <w:rPr>
          <w:rFonts w:hint="default"/>
        </w:rPr>
        <w:br w:type="page"/>
      </w:r>
    </w:p>
    <w:p w14:paraId="1C3147AE">
      <w:pPr>
        <w:tabs>
          <w:tab w:val="left" w:pos="520"/>
        </w:tabs>
        <w:ind w:left="0" w:leftChars="0" w:firstLine="0" w:firstLineChars="0"/>
        <w:rPr>
          <w:rFonts w:hint="default"/>
          <w:highlight w:val="yellow"/>
          <w:lang w:val="vi-VN"/>
        </w:rPr>
      </w:pPr>
      <w:r>
        <w:rPr>
          <w:rFonts w:hint="default"/>
          <w:highlight w:val="yellow"/>
          <w:lang w:val="vi-VN"/>
        </w:rPr>
        <w:t>- Overbooking</w:t>
      </w:r>
    </w:p>
    <w:p w14:paraId="7862061A">
      <w:pPr>
        <w:pStyle w:val="85"/>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 xml:space="preserve">Hệ thống có cơ chế kiểm tra số lượng phòng còn trống trước khi tạo đơn đặt phòng. </w:t>
      </w:r>
      <w:r>
        <w:rPr>
          <w:rFonts w:hint="default" w:ascii="Times New Roman" w:hAnsi="Times New Roman" w:cs="Times New Roman"/>
          <w:sz w:val="28"/>
          <w:szCs w:val="28"/>
          <w:lang w:val="vi-VN"/>
        </w:rPr>
        <w:t>E</w:t>
      </w:r>
      <w:r>
        <w:rPr>
          <w:rFonts w:hint="default" w:ascii="Times New Roman" w:hAnsi="Times New Roman" w:eastAsia="SimSun" w:cs="Times New Roman"/>
          <w:sz w:val="28"/>
          <w:szCs w:val="28"/>
        </w:rPr>
        <w:t xml:space="preserve"> đã kiểm thử trường hợp một loại phòng chỉ còn 1 phòng trống và thực hiện đặt phòng từ hai phiên làm việc khác nhau. Do thao tác thực tế luôn có độ lệch thời gian nhỏ nên hai yêu cầu không hoàn toàn đến hệ thống cùng một thời điểm. Kết quả là yêu cầu đến trước được tạo đơn thành công, yêu cầu đến sau bị từ chối vì không còn đủ phòng.</w:t>
      </w:r>
    </w:p>
    <w:p w14:paraId="12BCC133">
      <w:pPr>
        <w:pStyle w:val="85"/>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Chưa. Trong phạm vi đồ án em mới kiểm thử theo các tình huống sử dụng thực tế. Để kiểm thử các request đồng thời ở mức mili giây cần sử dụng các công cụ kiểm thử tải như JMeter hoặc triển khai thêm các cơ chế transaction/locking ở tầng cơ sở dữ liệu.</w:t>
      </w:r>
    </w:p>
    <w:p w14:paraId="5EB1C02A">
      <w:pPr>
        <w:pStyle w:val="85"/>
        <w:keepNext w:val="0"/>
        <w:keepLines w:val="0"/>
        <w:widowControl/>
        <w:suppressLineNumbers w:val="0"/>
        <w:rPr>
          <w:rFonts w:hint="default" w:ascii="Times New Roman" w:hAnsi="Times New Roman" w:eastAsia="SimSun" w:cs="Times New Roman"/>
          <w:sz w:val="28"/>
          <w:szCs w:val="28"/>
          <w:highlight w:val="yellow"/>
          <w:lang w:val="vi-VN"/>
        </w:rPr>
      </w:pPr>
      <w:r>
        <w:rPr>
          <w:rFonts w:hint="default" w:cs="Times New Roman"/>
          <w:sz w:val="28"/>
          <w:szCs w:val="28"/>
          <w:highlight w:val="yellow"/>
          <w:lang w:val="vi-VN"/>
        </w:rPr>
        <w:t>- Phân quyền</w:t>
      </w:r>
    </w:p>
    <w:p w14:paraId="44D949E0">
      <w:pPr>
        <w:pStyle w:val="85"/>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Hệ thống được thiết kế theo mô hình chuỗi khách sạn, trong đó Admin đóng vai trò quản trị cấp cao nhất và chịu trách nhiệm quản lý toàn bộ hệ thống. Manager chỉ quản lý một khách sạn được phân công. Vì vậy các chức năng của Manager đều nằm trong phạm vi quản lý của Admin, tuy nhiên Admin có phạm vi dữ liệu rộng hơn và có thêm các chức năng quản trị hệ thống như quản lý tài khoản, khách sạn, tiện ích, mã giảm giá và thống kê toàn hệ thống.</w:t>
      </w:r>
    </w:p>
    <w:p w14:paraId="0F362DA2">
      <w:pPr>
        <w:pStyle w:val="85"/>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Trong phạm vi đồ án, em xây dựng mô hình quản lý tập trung, trong đó Admin chịu trách nhiệm cấu hình các thông tin cấp hệ thống và cấp khách sạn. Tuy nhiên khi quy mô hệ thống mở rộng đến hàng trăm hoặc hàng nghìn khách sạn, có thể mở rộng phân quyền bằng cách cho phép Manager hoặc quản trị viên khu vực được quản lý một phần thông tin của khách sạn. Thiết kế hiện tại ưu tiên tính đơn giản, dễ kiểm soát và phù hợp với phạm vi của đề tài.</w:t>
      </w:r>
    </w:p>
    <w:p w14:paraId="6B4678D6">
      <w:pPr>
        <w:pStyle w:val="85"/>
        <w:keepNext w:val="0"/>
        <w:keepLines w:val="0"/>
        <w:widowControl/>
        <w:suppressLineNumbers w:val="0"/>
        <w:rPr>
          <w:rFonts w:hint="default" w:cs="Times New Roman"/>
          <w:sz w:val="28"/>
          <w:szCs w:val="28"/>
          <w:highlight w:val="yellow"/>
          <w:lang w:val="vi-VN"/>
        </w:rPr>
      </w:pPr>
      <w:r>
        <w:rPr>
          <w:rFonts w:hint="default" w:cs="Times New Roman"/>
          <w:sz w:val="28"/>
          <w:szCs w:val="28"/>
          <w:highlight w:val="yellow"/>
          <w:lang w:val="vi-VN"/>
        </w:rPr>
        <w:t xml:space="preserve">- Gán phòng: </w:t>
      </w:r>
    </w:p>
    <w:p w14:paraId="59D290E0">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Đúng vậy. Về mặt kỹ thuật em có thể lưu </w:t>
      </w:r>
      <w:r>
        <w:rPr>
          <w:rStyle w:val="44"/>
          <w:rFonts w:hint="default" w:ascii="Times New Roman" w:hAnsi="Times New Roman" w:cs="Times New Roman"/>
          <w:sz w:val="26"/>
          <w:szCs w:val="26"/>
        </w:rPr>
        <w:t>room_id</w:t>
      </w:r>
      <w:r>
        <w:rPr>
          <w:rFonts w:hint="default" w:ascii="Times New Roman" w:hAnsi="Times New Roman" w:cs="Times New Roman"/>
          <w:sz w:val="26"/>
          <w:szCs w:val="26"/>
        </w:rPr>
        <w:t xml:space="preserve"> trực tiếp trong </w:t>
      </w:r>
      <w:r>
        <w:rPr>
          <w:rStyle w:val="44"/>
          <w:rFonts w:hint="default" w:ascii="Times New Roman" w:hAnsi="Times New Roman" w:cs="Times New Roman"/>
          <w:sz w:val="26"/>
          <w:szCs w:val="26"/>
        </w:rPr>
        <w:t>bill_details</w:t>
      </w:r>
      <w:r>
        <w:rPr>
          <w:rFonts w:hint="default" w:ascii="Times New Roman" w:hAnsi="Times New Roman" w:cs="Times New Roman"/>
          <w:sz w:val="26"/>
          <w:szCs w:val="26"/>
        </w:rPr>
        <w:t>. Tuy nhiên em chọn tách riêng để phân biệt rõ hai nghiệp vụ:</w:t>
      </w:r>
    </w:p>
    <w:p w14:paraId="4312229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Style w:val="44"/>
          <w:rFonts w:hint="default" w:ascii="Times New Roman" w:hAnsi="Times New Roman" w:cs="Times New Roman"/>
          <w:sz w:val="26"/>
          <w:szCs w:val="26"/>
        </w:rPr>
        <w:t>bill_details</w:t>
      </w:r>
      <w:r>
        <w:rPr>
          <w:rFonts w:hint="default" w:ascii="Times New Roman" w:hAnsi="Times New Roman" w:cs="Times New Roman"/>
          <w:sz w:val="26"/>
          <w:szCs w:val="26"/>
        </w:rPr>
        <w:t xml:space="preserve">: thông tin đặt phòng của khách. </w:t>
      </w:r>
    </w:p>
    <w:p w14:paraId="7B19E6A6">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lang w:val="vi-VN"/>
        </w:rPr>
      </w:pPr>
      <w:r>
        <w:rPr>
          <w:rStyle w:val="44"/>
          <w:rFonts w:hint="default" w:ascii="Times New Roman" w:hAnsi="Times New Roman" w:cs="Times New Roman"/>
          <w:sz w:val="26"/>
          <w:szCs w:val="26"/>
        </w:rPr>
        <w:t>room_assignments</w:t>
      </w:r>
      <w:r>
        <w:rPr>
          <w:rFonts w:hint="default" w:ascii="Times New Roman" w:hAnsi="Times New Roman" w:cs="Times New Roman"/>
          <w:sz w:val="26"/>
          <w:szCs w:val="26"/>
        </w:rPr>
        <w:t>: thông tin gán phòng thực tế khi Check-in.</w:t>
      </w:r>
    </w:p>
    <w:p w14:paraId="30857DEE">
      <w:pPr>
        <w:tabs>
          <w:tab w:val="left" w:pos="520"/>
        </w:tabs>
        <w:ind w:left="0" w:leftChars="0" w:firstLine="0" w:firstLineChars="0"/>
        <w:rPr>
          <w:rFonts w:hint="default" w:cs="Times New Roman"/>
          <w:sz w:val="28"/>
          <w:szCs w:val="28"/>
          <w:highlight w:val="yellow"/>
          <w:lang w:val="vi-VN"/>
        </w:rPr>
      </w:pPr>
      <w:r>
        <w:rPr>
          <w:rFonts w:hint="default" w:cs="Times New Roman"/>
          <w:sz w:val="28"/>
          <w:szCs w:val="28"/>
          <w:highlight w:val="yellow"/>
          <w:lang w:val="vi-VN"/>
        </w:rPr>
        <w:t xml:space="preserve">- Thao tác đơn phía admin: </w:t>
      </w:r>
    </w:p>
    <w:p w14:paraId="7859CE9B">
      <w:pPr>
        <w:tabs>
          <w:tab w:val="left" w:pos="520"/>
        </w:tabs>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Hệ thống được thiết kế theo mô hình chuỗi khách sạn đa khách sạn (multi-hotel system).</w:t>
      </w:r>
      <w:r>
        <w:rPr>
          <w:rFonts w:hint="default" w:ascii="Times New Roman" w:hAnsi="Times New Roman" w:eastAsia="SimSun" w:cs="Times New Roman"/>
          <w:sz w:val="28"/>
          <w:szCs w:val="28"/>
          <w:lang w:val="vi-VN"/>
        </w:rPr>
        <w:t xml:space="preserve"> </w:t>
      </w:r>
    </w:p>
    <w:p w14:paraId="10FE39C7">
      <w:pPr>
        <w:tabs>
          <w:tab w:val="left" w:pos="520"/>
        </w:tabs>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Trong đó</w:t>
      </w: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ADMIN có quyền giám sát và hỗ trợ xử lý check-in/check-out trong toàn hệ thống, chủ yếu phục vụ mục đích quản trị, hỗ trợ vận hành và xử lý ngoại lệ, không thay thế vai trò vận hành chính của MANAGER.</w:t>
      </w:r>
      <w:r>
        <w:rPr>
          <w:rFonts w:hint="default" w:ascii="Times New Roman" w:hAnsi="Times New Roman" w:eastAsia="SimSun" w:cs="Times New Roman"/>
          <w:sz w:val="28"/>
          <w:szCs w:val="28"/>
        </w:rPr>
        <w:br w:type="textWrapping"/>
      </w:r>
      <w:r>
        <w:rPr>
          <w:rFonts w:hint="default" w:eastAsia="SimSun" w:cs="Times New Roman"/>
          <w:sz w:val="28"/>
          <w:szCs w:val="28"/>
          <w:lang w:val="vi-VN"/>
        </w:rPr>
        <w:t xml:space="preserve">+ </w:t>
      </w:r>
      <w:r>
        <w:rPr>
          <w:rFonts w:hint="default" w:ascii="Times New Roman" w:hAnsi="Times New Roman" w:eastAsia="SimSun" w:cs="Times New Roman"/>
          <w:sz w:val="28"/>
          <w:szCs w:val="28"/>
        </w:rPr>
        <w:t>MANAGER chỉ có quyền thao tác trong phạm vi khách sạn được phân công để đảm bảo phân quyền và tính bảo mật dữ liệu.</w:t>
      </w:r>
    </w:p>
    <w:p w14:paraId="67DD06CA">
      <w:pPr>
        <w:pStyle w:val="85"/>
        <w:keepNext w:val="0"/>
        <w:keepLines w:val="0"/>
        <w:widowControl/>
        <w:suppressLineNumbers w:val="0"/>
        <w:ind w:left="0" w:leftChars="0" w:right="720"/>
        <w:rPr>
          <w:rFonts w:hint="default" w:ascii="Times New Roman" w:hAnsi="Times New Roman" w:cs="Times New Roman"/>
          <w:sz w:val="28"/>
          <w:szCs w:val="28"/>
        </w:rPr>
      </w:pPr>
      <w:r>
        <w:rPr>
          <w:rFonts w:hint="default" w:ascii="SimSun" w:hAnsi="SimSun" w:cs="SimSun"/>
          <w:sz w:val="24"/>
          <w:szCs w:val="24"/>
          <w:lang w:val="vi-VN"/>
        </w:rPr>
        <w:t>+</w:t>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Về nghiệp vụ thực tế, check-in thường do khách sạn thực hiện. Tuy nhiên trong hệ thống quản trị tập trung, ADMIN có quyền override để xử lý các trường hợp đặc biệt như:</w:t>
      </w:r>
    </w:p>
    <w:p w14:paraId="430792AC">
      <w:pPr>
        <w:keepNext w:val="0"/>
        <w:keepLines w:val="0"/>
        <w:widowControl/>
        <w:numPr>
          <w:ilvl w:val="0"/>
          <w:numId w:val="12"/>
        </w:numPr>
        <w:suppressLineNumbers w:val="0"/>
        <w:spacing w:before="0" w:beforeAutospacing="1" w:after="0" w:afterAutospacing="1"/>
        <w:ind w:left="30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hỗ trợ khách sạn khi thiếu nhân sự </w:t>
      </w:r>
    </w:p>
    <w:p w14:paraId="7D7636C1">
      <w:pPr>
        <w:keepNext w:val="0"/>
        <w:keepLines w:val="0"/>
        <w:widowControl/>
        <w:numPr>
          <w:ilvl w:val="0"/>
          <w:numId w:val="12"/>
        </w:numPr>
        <w:suppressLineNumbers w:val="0"/>
        <w:spacing w:before="0" w:beforeAutospacing="1" w:after="0" w:afterAutospacing="1"/>
        <w:ind w:left="30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xử lý sự cố hệ thống </w:t>
      </w:r>
    </w:p>
    <w:p w14:paraId="44AA07FD">
      <w:pPr>
        <w:keepNext w:val="0"/>
        <w:keepLines w:val="0"/>
        <w:widowControl/>
        <w:numPr>
          <w:ilvl w:val="0"/>
          <w:numId w:val="12"/>
        </w:numPr>
        <w:suppressLineNumbers w:val="0"/>
        <w:spacing w:before="0" w:beforeAutospacing="1" w:after="0" w:afterAutospacing="1"/>
        <w:ind w:left="300" w:leftChars="0" w:hanging="360"/>
        <w:rPr>
          <w:rFonts w:hint="default"/>
          <w:lang w:val="vi-VN"/>
        </w:rPr>
      </w:pPr>
      <w:r>
        <w:rPr>
          <w:rFonts w:hint="default" w:ascii="Times New Roman" w:hAnsi="Times New Roman" w:cs="Times New Roman"/>
          <w:sz w:val="28"/>
          <w:szCs w:val="28"/>
        </w:rPr>
        <w:t>giám sát vận hành toàn hệ thống</w:t>
      </w:r>
    </w:p>
    <w:p w14:paraId="57A4DCA5">
      <w:pPr>
        <w:tabs>
          <w:tab w:val="left" w:pos="520"/>
        </w:tabs>
        <w:ind w:left="0" w:leftChars="0" w:firstLine="0" w:firstLineChars="0"/>
        <w:rPr>
          <w:rFonts w:hint="default" w:ascii="Times New Roman" w:hAnsi="Times New Roman" w:cs="Times New Roman"/>
          <w:sz w:val="28"/>
          <w:szCs w:val="28"/>
          <w:highlight w:val="yellow"/>
          <w:lang w:val="vi-VN"/>
        </w:rPr>
      </w:pPr>
      <w:r>
        <w:rPr>
          <w:rFonts w:hint="default" w:ascii="Times New Roman" w:hAnsi="Times New Roman" w:cs="Times New Roman"/>
          <w:sz w:val="28"/>
          <w:szCs w:val="28"/>
          <w:highlight w:val="yellow"/>
          <w:lang w:val="vi-VN"/>
        </w:rPr>
        <w:t>- Hủy đơn</w:t>
      </w:r>
    </w:p>
    <w:p w14:paraId="0A7039BD">
      <w:pPr>
        <w:pStyle w:val="85"/>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Trong hệ thống thực tế, đơn PAID khi hủy sẽ phát sinh quy trình hoàn tiền (refund).</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Tuy nhiên trong phạm vi đồ án, hệ thống tập trung vào luồng nghiệp vụ đặt phòng và quản lý phòng, nên chưa triển khai module thanh toán hoàn tiền tự động.</w:t>
      </w:r>
    </w:p>
    <w:p w14:paraId="264B8730">
      <w:pPr>
        <w:pStyle w:val="85"/>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Hệ thống hiện tại chỉ mô phỏng trạng thái thanh toán (payment status) và chưa tích hợp cổng xử lý hoàn tiền với VNPay hoặc ngân hàng.</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Do đó khi hủy đơn PAID, hệ thống chỉ cập nhật trạng thái CANCELED và ghi nhận lý do hủy (cancel_reason), còn nghiệp vụ hoàn tiền được xem là xử lý ngoài hệ thống.</w:t>
      </w:r>
    </w:p>
    <w:p w14:paraId="5F7AF242">
      <w:pPr>
        <w:tabs>
          <w:tab w:val="left" w:pos="520"/>
        </w:tabs>
        <w:ind w:left="0" w:leftChars="0" w:firstLine="0" w:firstLineChars="0"/>
        <w:rPr>
          <w:rFonts w:hint="default"/>
          <w:highlight w:val="yellow"/>
          <w:lang w:val="vi-VN"/>
        </w:rPr>
      </w:pPr>
      <w:r>
        <w:rPr>
          <w:rFonts w:hint="default"/>
          <w:highlight w:val="yellow"/>
          <w:lang w:val="vi-VN"/>
        </w:rPr>
        <w:t>- xóa mềm:</w:t>
      </w:r>
    </w:p>
    <w:p w14:paraId="3585A02C">
      <w:pPr>
        <w:tabs>
          <w:tab w:val="left" w:pos="520"/>
        </w:tabs>
        <w:rPr>
          <w:rFonts w:hint="default" w:ascii="Times New Roman" w:hAnsi="Times New Roman" w:cs="Times New Roman"/>
          <w:sz w:val="28"/>
          <w:szCs w:val="28"/>
          <w:lang w:val="vi-VN"/>
        </w:rPr>
      </w:pPr>
      <w:r>
        <w:rPr>
          <w:rFonts w:hint="default" w:ascii="Times New Roman" w:hAnsi="Times New Roman" w:cs="Times New Roman"/>
          <w:sz w:val="28"/>
          <w:szCs w:val="28"/>
        </w:rPr>
        <w:t>Em sử dụng soft delete để đảm bảo dữ liệu không bị mất.</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Trên UI em ẩn để đơn giản hóa hệ thống,</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nhưng dữ liệu vẫn được giữ trong database</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để phục vụ thống kê và xử lý nghiệp vụ sau này.</w:t>
      </w:r>
      <w:r>
        <w:rPr>
          <w:rFonts w:hint="default" w:ascii="Times New Roman" w:hAnsi="Times New Roman" w:cs="Times New Roman"/>
          <w:sz w:val="28"/>
          <w:szCs w:val="28"/>
          <w:lang w:val="vi-VN"/>
        </w:rPr>
        <w:t xml:space="preserve"> </w:t>
      </w:r>
    </w:p>
    <w:p w14:paraId="3B2191A3">
      <w:pPr>
        <w:pStyle w:val="3"/>
        <w:keepNext w:val="0"/>
        <w:keepLines w:val="0"/>
        <w:widowControl/>
        <w:suppressLineNumbers w:val="0"/>
        <w:rPr>
          <w:rFonts w:hint="default" w:ascii="Times New Roman" w:hAnsi="Times New Roman" w:cs="Times New Roman"/>
          <w:sz w:val="26"/>
          <w:szCs w:val="26"/>
        </w:rPr>
      </w:pPr>
    </w:p>
    <w:p w14:paraId="062BCE43">
      <w:pPr>
        <w:rPr>
          <w:rFonts w:hint="default" w:ascii="Times New Roman" w:hAnsi="Times New Roman" w:cs="Times New Roman"/>
          <w:sz w:val="26"/>
          <w:szCs w:val="26"/>
        </w:rPr>
      </w:pPr>
    </w:p>
    <w:p w14:paraId="4B7131D9">
      <w:pPr>
        <w:ind w:left="0" w:leftChars="0" w:firstLine="0" w:firstLineChars="0"/>
        <w:rPr>
          <w:rFonts w:hint="default" w:ascii="Times New Roman" w:hAnsi="Times New Roman" w:cs="Times New Roman"/>
          <w:sz w:val="26"/>
          <w:szCs w:val="26"/>
        </w:rPr>
      </w:pPr>
    </w:p>
    <w:p w14:paraId="4ECC9962">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Hệ thống của em chống Overbooking như thế nào?</w:t>
      </w:r>
    </w:p>
    <w:p w14:paraId="23BD177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A1</w:t>
      </w:r>
    </w:p>
    <w:p w14:paraId="441317FF">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Hệ thống của em chống Overbooking như thế nào?</w:t>
      </w:r>
    </w:p>
    <w:p w14:paraId="77D090A0">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hệ thống của em kiểm tra số lượng phòng còn trống theo từng loại phòng trong khoảng thời gian khách yêu cầu trước khi cho phép tạo đơn đặt phòng.</w:t>
      </w:r>
    </w:p>
    <w:p w14:paraId="61104698">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Khi khách chọn ngày nhận phòng và trả phòng, hệ thống sẽ tính toán số phòng đang được sử dụng trong khoảng thời gian đó, từ đó xác định số lượng phòng còn khả dụng. Nếu số lượng phòng trống không đủ thì hệ thống sẽ không cho phép đặt tiếp.</w:t>
      </w:r>
    </w:p>
    <w:p w14:paraId="64DFD4E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A2</w:t>
      </w:r>
    </w:p>
    <w:p w14:paraId="2FFB4E9F">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Nếu có hai người cùng đặt phòng vào cùng một thời điểm thì sao?</w:t>
      </w:r>
    </w:p>
    <w:p w14:paraId="39E950E7">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em đã thực hiện kiểm thử tình huống nhiều người cùng đặt một loại phòng có số lượng giới hạn.</w:t>
      </w:r>
    </w:p>
    <w:p w14:paraId="09875999">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Kết quả cho thấy hệ thống vẫn xử lý đúng số lượng phòng còn lại và không phát sinh trường hợp một phòng được bán cho nhiều khách khác nhau. Tuy nhiên trong quá trình kiểm thử vẫn tồn tại độ trễ rất nhỏ ở mức mili giây do môi trường thực nghiệm và tốc độ xử lý của hệ thống.</w:t>
      </w:r>
    </w:p>
    <w:p w14:paraId="3FEF879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A3</w:t>
      </w:r>
    </w:p>
    <w:p w14:paraId="311BDD9E">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Vậy em có khẳng định chống Overbooking 100% không?</w:t>
      </w:r>
    </w:p>
    <w:p w14:paraId="09062BB6">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em không khẳng định 100%.</w:t>
      </w:r>
    </w:p>
    <w:p w14:paraId="0DB19AEE">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Em đánh giá hệ thống đã xử lý tốt các trường hợp kiểm thử thực tế và giảm thiểu nguy cơ Overbooking. Tuy nhiên để đạt mức gần như tuyệt đối trong môi trường có lượng truy cập rất lớn thì cần kết hợp thêm các cơ chế như Transaction, Locking hoặc Queue ở mức cơ sở dữ liệu và hạ tầng hệ thống.</w:t>
      </w:r>
    </w:p>
    <w:p w14:paraId="0FB096C4">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Vì vậy em lựa chọn đánh giá trung thực theo kết quả kiểm thử thực tế thay vì khẳng định tuyệt đối.</w:t>
      </w:r>
    </w:p>
    <w:p w14:paraId="0A9E5878">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 Tại sao không lưu thông tin từng người ở?</w:t>
      </w:r>
    </w:p>
    <w:p w14:paraId="3E7ECCF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A1</w:t>
      </w:r>
    </w:p>
    <w:p w14:paraId="419E5582">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Tại sao hệ thống của em không lưu thông tin từng người ở?</w:t>
      </w:r>
    </w:p>
    <w:p w14:paraId="10D46871">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trong phạm vi đồ án em tập trung vào các nghiệp vụ chính của hệ thống đặt phòng trực tuyến như tìm kiếm khách sạn, đặt phòng, thanh toán, quản lý đơn đặt phòng, nhận phòng và đánh giá.</w:t>
      </w:r>
    </w:p>
    <w:p w14:paraId="33E41743">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Vì vậy hệ thống hiện tại chỉ quản lý người đặt phòng và người nhận phòng, chưa triển khai chức năng quản lý danh sách từng khách lưu trú trong mỗi phòng.</w:t>
      </w:r>
    </w:p>
    <w:p w14:paraId="46863E7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A2</w:t>
      </w:r>
    </w:p>
    <w:p w14:paraId="3DE323EC">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Nhưng khách sạn thực tế phải quản lý người ở mà?</w:t>
      </w:r>
    </w:p>
    <w:p w14:paraId="7CA3F0EC">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đúng.</w:t>
      </w:r>
    </w:p>
    <w:p w14:paraId="6C0AB20A">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thực tế khách sạn cần lưu thông tin tất cả khách lưu trú để phục vụ quản lý nội bộ cũng như khai báo tạm trú theo quy định.</w:t>
      </w:r>
    </w:p>
    <w:p w14:paraId="741AABEE">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Đây là một nghiệp vụ thực tế quan trọng, tuy nhiên em xác định đây là phần mở rộng nằm ngoài phạm vi của đồ án tốt nghiệp.</w:t>
      </w:r>
    </w:p>
    <w:p w14:paraId="2883E26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A3</w:t>
      </w:r>
    </w:p>
    <w:p w14:paraId="3BFFA952">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Vậy hệ thống của em chưa hoàn chỉnh?</w:t>
      </w:r>
    </w:p>
    <w:p w14:paraId="7E234EFD">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đúng, nếu so với toàn bộ nghiệp vụ khách sạn thực tế thì hệ thống vẫn còn các hướng mở rộng.</w:t>
      </w:r>
    </w:p>
    <w:p w14:paraId="310D3C9C">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Tuy nhiên hệ thống hiện tại đã đáp ứng đầy đủ các nghiệp vụ cốt lõi của một nền tảng đặt phòng trực tuyến và cấu trúc cơ sở dữ liệu hiện nay hoàn toàn có thể mở rộng thêm bảng quản lý khách lưu trú trong tương lai mà không ảnh hưởng đến các chức năng hiện có.</w:t>
      </w:r>
    </w:p>
    <w:p w14:paraId="1837AB1B">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 Tại sao lại tách Room_Assignments?</w:t>
      </w:r>
    </w:p>
    <w:p w14:paraId="3069020E">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A1</w:t>
      </w:r>
    </w:p>
    <w:p w14:paraId="0C3A612C">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Tại sao em không lưu room_id trực tiếp trong Bill_Detail?</w:t>
      </w:r>
    </w:p>
    <w:p w14:paraId="2471EBE9">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vì tại thời điểm khách đặt phòng, hệ thống chỉ biết khách đặt loại phòng nào chứ chưa xác định khách sẽ ở phòng nào cụ thể.</w:t>
      </w:r>
    </w:p>
    <w:p w14:paraId="52AEF322">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Do đó em tách riêng thông tin đặt phòng và thông tin gán phòng thành hai giai đoạn khác nhau.</w:t>
      </w:r>
    </w:p>
    <w:p w14:paraId="5531267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A2</w:t>
      </w:r>
    </w:p>
    <w:p w14:paraId="171A2E34">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Tại sao phải làm phức tạp như vậy?</w:t>
      </w:r>
    </w:p>
    <w:p w14:paraId="5EAF5B9B">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vì đây là cách vận hành phổ biến của khách sạn thực tế.</w:t>
      </w:r>
    </w:p>
    <w:p w14:paraId="029B317D">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Khách hàng thường đặt theo loại phòng như Standard, Deluxe hoặc Suite, còn việc phân bổ phòng số 101 hay 102 sẽ được nhân viên khách sạn thực hiện khi khách đến nhận phòng.</w:t>
      </w:r>
    </w:p>
    <w:p w14:paraId="267B860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A3</w:t>
      </w:r>
    </w:p>
    <w:p w14:paraId="351E0089">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Room_Assignments sinh ra để làm gì?</w:t>
      </w:r>
    </w:p>
    <w:p w14:paraId="56D48386">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bảng Room_Assignments có nhiệm vụ lưu phòng thực tế được gán cho từng booking khi khách thực hiện Check-in.</w:t>
      </w:r>
    </w:p>
    <w:p w14:paraId="316B83F5">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Việc tách bảng này giúp hệ thống linh hoạt hơn trong quá trình vận hành và tránh phải giữ cố định một phòng cụ thể từ rất sớm.</w:t>
      </w:r>
    </w:p>
    <w:p w14:paraId="345E337A">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 Tại sao mỗi Bill_Detail chỉ đại diện cho một phòng?</w:t>
      </w:r>
    </w:p>
    <w:p w14:paraId="65B0CC2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A1</w:t>
      </w:r>
    </w:p>
    <w:p w14:paraId="6AB73018">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Tại sao em không dùng quantity?</w:t>
      </w:r>
    </w:p>
    <w:p w14:paraId="26953EAF">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em lựa chọn thiết kế mỗi Bill_Detail đại diện cho đúng một phòng được đặt.</w:t>
      </w:r>
    </w:p>
    <w:p w14:paraId="43DB52A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A2</w:t>
      </w:r>
    </w:p>
    <w:p w14:paraId="043C5C8B">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Khách đặt 20 phòng thì sao?</w:t>
      </w:r>
    </w:p>
    <w:p w14:paraId="23D0A9CC">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hệ thống sẽ tạo 20 bản ghi Bill_Detail tương ứng với 20 phòng được đặt.</w:t>
      </w:r>
    </w:p>
    <w:p w14:paraId="740B56C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A3</w:t>
      </w:r>
    </w:p>
    <w:p w14:paraId="6EE9AFE1">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Làm như vậy có lợi ích gì?</w:t>
      </w:r>
    </w:p>
    <w:p w14:paraId="2D286A33">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cách thiết kế này giúp mỗi phòng có thể được quản lý độc lập và dễ dàng gán phòng thực tế khi khách Check-in.</w:t>
      </w:r>
    </w:p>
    <w:p w14:paraId="0EBC042A">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Ngoài ra nếu sau này phát sinh các nghiệp vụ riêng cho từng phòng thì hệ thống vẫn dễ dàng mở rộng hơn so với việc gộp tất cả vào một dòng dữ liệu.</w:t>
      </w:r>
    </w:p>
    <w:p w14:paraId="343BF61A">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II. NHÓM CÂU HỎI TRUNG BÌNH</w:t>
      </w:r>
    </w:p>
    <w:p w14:paraId="58AD55D5">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5. Một người có thể đặt 20 phòng à?</w:t>
      </w:r>
    </w:p>
    <w:p w14:paraId="76D5162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A1</w:t>
      </w:r>
    </w:p>
    <w:p w14:paraId="6C7C60A2">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Một người có thể đặt 20 phòng được không?</w:t>
      </w:r>
    </w:p>
    <w:p w14:paraId="4C006AE2">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được, nếu khách sạn vẫn còn đủ số lượng phòng trống.</w:t>
      </w:r>
    </w:p>
    <w:p w14:paraId="48F9194B">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A2</w:t>
      </w:r>
    </w:p>
    <w:p w14:paraId="7F73B7B4">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Một người ở sao hết 20 phòng?</w:t>
      </w:r>
    </w:p>
    <w:p w14:paraId="4A36D003">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người đặt phòng không nhất thiết là người sử dụng tất cả các phòng.</w:t>
      </w:r>
    </w:p>
    <w:p w14:paraId="5A3DB4D0">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thực tế một người có thể đại diện đặt phòng cho gia đình, đoàn du lịch hoặc công ty.</w:t>
      </w:r>
    </w:p>
    <w:p w14:paraId="759C5D3E">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A3</w:t>
      </w:r>
    </w:p>
    <w:p w14:paraId="449E1051">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Vậy tại sao phiếu đặt phòng hiện Room #1 đến Room #20?</w:t>
      </w:r>
    </w:p>
    <w:p w14:paraId="6D4471FA">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vì mỗi dòng trên phiếu đặt phòng tương ứng với một phòng được đặt.</w:t>
      </w:r>
    </w:p>
    <w:p w14:paraId="0BF7D306">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Thiết kế này phù hợp với cấu trúc dữ liệu của hệ thống và giúp việc gán phòng sau này trở nên đơn giản hơn.</w:t>
      </w:r>
    </w:p>
    <w:p w14:paraId="4B60BEAF">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6. Tại sao khách đặt theo loại phòng?</w:t>
      </w:r>
    </w:p>
    <w:p w14:paraId="46773237">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A1</w:t>
      </w:r>
    </w:p>
    <w:p w14:paraId="3265C460">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Tại sao không cho khách chọn phòng 101, 102?</w:t>
      </w:r>
    </w:p>
    <w:p w14:paraId="063960FE">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vì hệ thống của em xây dựng theo mô hình đặt phòng theo loại phòng.</w:t>
      </w:r>
    </w:p>
    <w:p w14:paraId="0B616F65">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A2</w:t>
      </w:r>
    </w:p>
    <w:p w14:paraId="36E341FB">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Tại sao lại làm như vậy?</w:t>
      </w:r>
    </w:p>
    <w:p w14:paraId="628A4D47">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đây là cách vận hành phổ biến của nhiều khách sạn hiện nay.</w:t>
      </w:r>
    </w:p>
    <w:p w14:paraId="632BCCC7">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Khách hàng thường quan tâm đến loại phòng, diện tích, số giường và tiện nghi hơn là số phòng cụ thể.</w:t>
      </w:r>
    </w:p>
    <w:p w14:paraId="4EED023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A3</w:t>
      </w:r>
    </w:p>
    <w:p w14:paraId="7EBA2765">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Lợi ích là gì?</w:t>
      </w:r>
    </w:p>
    <w:p w14:paraId="1678BC9C">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khách sạn sẽ linh hoạt hơn trong việc bố trí phòng thực tế và tối ưu công suất sử dụng phòng.</w:t>
      </w:r>
    </w:p>
    <w:p w14:paraId="217CD041">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7. Tại sao chưa có hoàn tiền?</w:t>
      </w:r>
    </w:p>
    <w:p w14:paraId="1ECBCE1B">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A1</w:t>
      </w:r>
    </w:p>
    <w:p w14:paraId="45B5B7F5">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Tại sao hủy đơn mà không hoàn tiền?</w:t>
      </w:r>
    </w:p>
    <w:p w14:paraId="498C1860">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vì hệ thống hiện chưa tích hợp cổng thanh toán điện tử.</w:t>
      </w:r>
    </w:p>
    <w:p w14:paraId="0166EE4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A2</w:t>
      </w:r>
    </w:p>
    <w:p w14:paraId="18AF92AD">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Vậy nếu khách đã thanh toán thì sao?</w:t>
      </w:r>
    </w:p>
    <w:p w14:paraId="0FF77BA7">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trong phạm vi đồ án em mới xây dựng quy trình đặt phòng và quản lý đơn đặt phòng.</w:t>
      </w:r>
    </w:p>
    <w:p w14:paraId="79672962">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hoàn tiền chưa được triển khai.</w:t>
      </w:r>
    </w:p>
    <w:p w14:paraId="6B0F2813">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A3</w:t>
      </w:r>
    </w:p>
    <w:p w14:paraId="3DB8C87E">
      <w:pPr>
        <w:pStyle w:val="85"/>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Nếu phát triển tiếp thì làm thế nào?</w:t>
      </w:r>
    </w:p>
    <w:p w14:paraId="5DC9E54F">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có thể tích hợp các cổng thanh toán như VNPay hoặc MoMo, sau đó xây dựng thêm luồng Refund Transaction để xử lý hoàn tiền tự động.</w:t>
      </w:r>
    </w:p>
    <w:p w14:paraId="35731382">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III. NHÓM CÂU HỎI DỄ</w:t>
      </w:r>
    </w:p>
    <w:p w14:paraId="3E6A6E0D">
      <w:pPr>
        <w:pStyle w:val="3"/>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8. Tại sao dùng MySQL?</w:t>
      </w:r>
    </w:p>
    <w:p w14:paraId="73A236E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B1</w:t>
      </w:r>
    </w:p>
    <w:p w14:paraId="26C9B951">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em lựa chọn MySQL vì đây là hệ quản trị cơ sở dữ liệu phổ biến, miễn phí, dễ triển khai và phù hợp với quy mô của đồ án.</w:t>
      </w:r>
    </w:p>
    <w:p w14:paraId="1EBC9FC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B2</w:t>
      </w:r>
    </w:p>
    <w:p w14:paraId="1D9153A8">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Ngoài ra MySQL tích hợp rất tốt với Spring Boot thông qua JPA.</w:t>
      </w:r>
    </w:p>
    <w:p w14:paraId="3214EE4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B3</w:t>
      </w:r>
    </w:p>
    <w:p w14:paraId="0EDCF308">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Nếu cần triển khai trên hệ quản trị khác như SQL Server thì hệ thống vẫn có thể chuyển đổi tương đối dễ dàng.</w:t>
      </w:r>
    </w:p>
    <w:p w14:paraId="13F9D05E">
      <w:pPr>
        <w:pStyle w:val="3"/>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9. Tại sao có Admin và Manager?</w:t>
      </w:r>
    </w:p>
    <w:p w14:paraId="2908BC0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B1</w:t>
      </w:r>
    </w:p>
    <w:p w14:paraId="31A4B752">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Admin chịu trách nhiệm quản lý toàn bộ hệ thống, còn Manager chỉ quản lý khách sạn được phân công.</w:t>
      </w:r>
    </w:p>
    <w:p w14:paraId="08E298DC">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B2</w:t>
      </w:r>
    </w:p>
    <w:p w14:paraId="324DFC60">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Việc phân tách này giúp kiểm soát quyền truy cập tốt hơn.</w:t>
      </w:r>
    </w:p>
    <w:p w14:paraId="3418B39C">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B3</w:t>
      </w:r>
    </w:p>
    <w:p w14:paraId="60A73F2D">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Đồng thời đảm bảo dữ liệu của mỗi khách sạn được quản lý độc lập và an toàn hơn.</w:t>
      </w:r>
    </w:p>
    <w:p w14:paraId="349EDF60">
      <w:pPr>
        <w:pStyle w:val="3"/>
        <w:keepNext w:val="0"/>
        <w:keepLines w:val="0"/>
        <w:widowControl/>
        <w:suppressLineNumbers w:val="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t>10. Tại sao dùng xóa mềm?</w:t>
      </w:r>
    </w:p>
    <w:p w14:paraId="448272CC">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B1</w:t>
      </w:r>
    </w:p>
    <w:p w14:paraId="3D6999D7">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Dạ em sử dụng xóa mềm để bảo toàn dữ liệu lịch sử.</w:t>
      </w:r>
    </w:p>
    <w:p w14:paraId="55DEB37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B2</w:t>
      </w:r>
    </w:p>
    <w:p w14:paraId="0104DB4B">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hóa đơn, đánh giá hoặc báo cáo cũ vẫn có thể tham chiếu đến dữ liệu đã bị ẩn.</w:t>
      </w:r>
    </w:p>
    <w:p w14:paraId="4839EBBC">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B3</w:t>
      </w:r>
    </w:p>
    <w:p w14:paraId="4EB44077">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Điều này giúp đảm bảo tính toàn vẹn dữ liệu và thuận lợi cho việc thống kê sau này.</w:t>
      </w:r>
    </w:p>
    <w:p w14:paraId="3EDEE5F5">
      <w:pPr>
        <w:ind w:left="0" w:leftChars="0" w:firstLine="0" w:firstLineChars="0"/>
        <w:rPr>
          <w:rFonts w:hint="default" w:ascii="Times New Roman" w:hAnsi="Times New Roman" w:cs="Times New Roman"/>
          <w:sz w:val="26"/>
          <w:szCs w:val="26"/>
          <w:highlight w:val="yellow"/>
        </w:rPr>
      </w:pPr>
      <w:r>
        <w:rPr>
          <w:rFonts w:hint="default" w:ascii="Times New Roman" w:hAnsi="Times New Roman" w:cs="Times New Roman"/>
          <w:sz w:val="26"/>
          <w:szCs w:val="26"/>
          <w:highlight w:val="yellow"/>
        </w:rPr>
        <w:br w:type="page"/>
      </w:r>
    </w:p>
    <w:p w14:paraId="0B17EB81">
      <w:pPr>
        <w:ind w:left="0" w:leftChars="0" w:firstLine="0" w:firstLineChars="0"/>
        <w:rPr>
          <w:rFonts w:hint="default"/>
          <w:highlight w:val="yellow"/>
        </w:rPr>
      </w:pPr>
      <w:r>
        <w:rPr>
          <w:rFonts w:hint="default"/>
          <w:highlight w:val="yellow"/>
        </w:rPr>
        <w:t># KỊCH BẢN THUYẾT TRÌNH ĐỒ ÁN TỐT NGHIỆP</w:t>
      </w:r>
    </w:p>
    <w:p w14:paraId="6C6300F7">
      <w:pPr>
        <w:ind w:left="0" w:leftChars="0" w:firstLine="0" w:firstLineChars="0"/>
        <w:rPr>
          <w:rFonts w:hint="default"/>
        </w:rPr>
      </w:pPr>
      <w:r>
        <w:rPr>
          <w:rFonts w:hint="default"/>
        </w:rPr>
        <w:t xml:space="preserve">**Đề tài:** Xây dựng website đặt phòng khách sạn LoudBooking  </w:t>
      </w:r>
    </w:p>
    <w:p w14:paraId="6A2FCAD8">
      <w:pPr>
        <w:ind w:left="0" w:leftChars="0" w:firstLine="0" w:firstLineChars="0"/>
        <w:rPr>
          <w:rFonts w:hint="default"/>
        </w:rPr>
      </w:pPr>
      <w:r>
        <w:rPr>
          <w:rFonts w:hint="default"/>
        </w:rPr>
        <w:t xml:space="preserve">**Sinh viên thực hiện:** Vũ Xuân Bắc (MSV: 2022605451)  </w:t>
      </w:r>
    </w:p>
    <w:p w14:paraId="27BF05D0">
      <w:pPr>
        <w:ind w:left="0" w:leftChars="0" w:firstLine="0" w:firstLineChars="0"/>
        <w:rPr>
          <w:rFonts w:hint="default"/>
        </w:rPr>
      </w:pPr>
      <w:r>
        <w:rPr>
          <w:rFonts w:hint="default"/>
        </w:rPr>
        <w:t xml:space="preserve">**Giáo viên hướng dẫn:** ThS. Nguyễn Thị Nhung  </w:t>
      </w:r>
    </w:p>
    <w:p w14:paraId="46FE948F">
      <w:pPr>
        <w:ind w:left="0" w:leftChars="0" w:firstLine="0" w:firstLineChars="0"/>
        <w:rPr>
          <w:rFonts w:hint="default"/>
        </w:rPr>
      </w:pPr>
      <w:r>
        <w:rPr>
          <w:rFonts w:hint="default"/>
        </w:rPr>
        <w:t>---</w:t>
      </w:r>
    </w:p>
    <w:p w14:paraId="72978FDA">
      <w:pPr>
        <w:ind w:left="0" w:leftChars="0" w:firstLine="0" w:firstLineChars="0"/>
        <w:rPr>
          <w:rFonts w:hint="default"/>
        </w:rPr>
      </w:pPr>
      <w:r>
        <w:rPr>
          <w:rFonts w:hint="default"/>
          <w:highlight w:val="yellow"/>
        </w:rPr>
        <w:t>## SLIDE 1: TRANG TIÊU ĐỀ (MỞ ĐẦU)</w:t>
      </w:r>
    </w:p>
    <w:p w14:paraId="32716207">
      <w:pPr>
        <w:ind w:left="0" w:leftChars="0" w:firstLine="0" w:firstLineChars="0"/>
        <w:rPr>
          <w:rFonts w:hint="default"/>
        </w:rPr>
      </w:pPr>
      <w:r>
        <w:rPr>
          <w:rFonts w:hint="default"/>
        </w:rPr>
        <w:t>### Lời thoại thuyết trình:</w:t>
      </w:r>
    </w:p>
    <w:p w14:paraId="4FFC46EC">
      <w:pPr>
        <w:ind w:left="0" w:leftChars="0" w:firstLine="0" w:firstLineChars="0"/>
        <w:rPr>
          <w:rFonts w:hint="default"/>
        </w:rPr>
      </w:pPr>
      <w:r>
        <w:rPr>
          <w:rFonts w:hint="default"/>
        </w:rPr>
        <w:t>&gt; *"Kính thưa quý thầy cô trong Hội đồng bảo vệ đồ án tốt nghiệp và toàn thể các bạn sinh viên đang có mặt ngày hôm nay.*</w:t>
      </w:r>
    </w:p>
    <w:p w14:paraId="646005A5">
      <w:pPr>
        <w:ind w:left="0" w:leftChars="0" w:firstLine="0" w:firstLineChars="0"/>
        <w:rPr>
          <w:rFonts w:hint="default"/>
        </w:rPr>
      </w:pPr>
      <w:r>
        <w:rPr>
          <w:rFonts w:hint="default"/>
        </w:rPr>
        <w:t>&gt; *Em tên là **Vũ Xuân Bắc**, mã số sinh viên **2022605451**, học viên chuyên ngành **Kỹ thuật Phần mềm** tại Trường Công nghệ thông tin và Truyền thông - Đại học Công nghiệp Hà Nội.*</w:t>
      </w:r>
    </w:p>
    <w:p w14:paraId="71D004D0">
      <w:pPr>
        <w:ind w:left="0" w:leftChars="0" w:firstLine="0" w:firstLineChars="0"/>
        <w:rPr>
          <w:rFonts w:hint="default"/>
        </w:rPr>
      </w:pPr>
      <w:r>
        <w:rPr>
          <w:rFonts w:hint="default"/>
        </w:rPr>
        <w:t>&gt; *Hôm nay, em xin phép được trình bày báo cáo đồ án tốt nghiệp đại học của mình với đề tài: **'Xây dựng website đặt phòng khách sạn LoudBooking'**, dưới sự hướng dẫn khoa học sát sao của **ThS. Nguyễn Thị Nhung**.*</w:t>
      </w:r>
    </w:p>
    <w:p w14:paraId="023465E3">
      <w:pPr>
        <w:ind w:left="0" w:leftChars="0" w:firstLine="0" w:firstLineChars="0"/>
        <w:rPr>
          <w:rFonts w:hint="default"/>
        </w:rPr>
      </w:pPr>
      <w:r>
        <w:rPr>
          <w:rFonts w:hint="default"/>
        </w:rPr>
        <w:t>&gt; *Sau đây, em xin phép được bắt đầu phần trình bày của mình."*</w:t>
      </w:r>
    </w:p>
    <w:p w14:paraId="0A3BD191">
      <w:pPr>
        <w:ind w:left="0" w:leftChars="0" w:firstLine="0" w:firstLineChars="0"/>
        <w:rPr>
          <w:rFonts w:hint="default"/>
        </w:rPr>
      </w:pPr>
      <w:r>
        <w:rPr>
          <w:rFonts w:hint="default"/>
        </w:rPr>
        <w:t>---</w:t>
      </w:r>
    </w:p>
    <w:p w14:paraId="2D809002">
      <w:pPr>
        <w:ind w:left="0" w:leftChars="0" w:firstLine="0" w:firstLineChars="0"/>
        <w:rPr>
          <w:rFonts w:hint="default"/>
        </w:rPr>
      </w:pPr>
      <w:r>
        <w:rPr>
          <w:rFonts w:hint="default"/>
          <w:highlight w:val="yellow"/>
        </w:rPr>
        <w:t>## SLIDE 2: NỘI DUNG THUYẾT TRÌNH CHÍNH (AGENDA)</w:t>
      </w:r>
    </w:p>
    <w:p w14:paraId="4991BF07">
      <w:pPr>
        <w:ind w:left="0" w:leftChars="0" w:firstLine="0" w:firstLineChars="0"/>
        <w:rPr>
          <w:rFonts w:hint="default"/>
        </w:rPr>
      </w:pPr>
      <w:r>
        <w:rPr>
          <w:rFonts w:hint="default"/>
        </w:rPr>
        <w:t>### Lời thoại thuyết trình:</w:t>
      </w:r>
    </w:p>
    <w:p w14:paraId="4293E9A5">
      <w:pPr>
        <w:ind w:left="0" w:leftChars="0" w:firstLine="0" w:firstLineChars="0"/>
        <w:rPr>
          <w:rFonts w:hint="default"/>
        </w:rPr>
      </w:pPr>
      <w:r>
        <w:rPr>
          <w:rFonts w:hint="default"/>
        </w:rPr>
        <w:t>&gt; *"Để quý thầy cô tiện theo dõi, bài báo cáo của em ngày hôm nay sẽ bao gồm 4 nội dung trọng tâm sau đây:*</w:t>
      </w:r>
    </w:p>
    <w:p w14:paraId="75FB1BF7">
      <w:pPr>
        <w:ind w:left="0" w:leftChars="0" w:firstLine="0" w:firstLineChars="0"/>
        <w:rPr>
          <w:rFonts w:hint="default"/>
        </w:rPr>
      </w:pPr>
      <w:r>
        <w:rPr>
          <w:rFonts w:hint="default"/>
        </w:rPr>
        <w:t>&gt; - * **Phần 1: Tổng quan**: Trình bày lý do lựa chọn đề tài và mục tiêu cốt lõi của dự án.*</w:t>
      </w:r>
    </w:p>
    <w:p w14:paraId="05C8978C">
      <w:pPr>
        <w:ind w:left="0" w:leftChars="0" w:firstLine="0" w:firstLineChars="0"/>
        <w:rPr>
          <w:rFonts w:hint="default"/>
        </w:rPr>
      </w:pPr>
      <w:r>
        <w:rPr>
          <w:rFonts w:hint="default"/>
        </w:rPr>
        <w:t>&gt; - * **Phần 2: Phân tích thiết kế**: Đi sâu vào kiến trúc, công nghệ sử dụng, biểu đồ Use case tổng quan và cấu trúc cơ sở dữ liệu.*</w:t>
      </w:r>
    </w:p>
    <w:p w14:paraId="4CE0A09D">
      <w:pPr>
        <w:ind w:left="0" w:leftChars="0" w:firstLine="0" w:firstLineChars="0"/>
        <w:rPr>
          <w:rFonts w:hint="default"/>
        </w:rPr>
      </w:pPr>
      <w:r>
        <w:rPr>
          <w:rFonts w:hint="default"/>
        </w:rPr>
        <w:t>&gt; - * **Phần 3: Cài đặt &amp; Kiểm thử**: Giới thiệu kịch bản kiểm thử trọng tâm và đánh giá chất lượng hoạt động của hệ thống.*</w:t>
      </w:r>
    </w:p>
    <w:p w14:paraId="2CE2C544">
      <w:pPr>
        <w:ind w:left="0" w:leftChars="0" w:firstLine="0" w:firstLineChars="0"/>
        <w:rPr>
          <w:rFonts w:hint="default"/>
        </w:rPr>
      </w:pPr>
      <w:r>
        <w:rPr>
          <w:rFonts w:hint="default"/>
        </w:rPr>
        <w:t>&gt; - * **Phần 4: Kết quả đạt được**: Trình diễn sản phẩm thực tế và định hướng lộ trình phát triển của LoudBooking sau năm 2026.*</w:t>
      </w:r>
    </w:p>
    <w:p w14:paraId="7818EACD">
      <w:pPr>
        <w:ind w:left="0" w:leftChars="0" w:firstLine="0" w:firstLineChars="0"/>
        <w:rPr>
          <w:rFonts w:hint="default"/>
        </w:rPr>
      </w:pPr>
      <w:r>
        <w:rPr>
          <w:rFonts w:hint="default"/>
        </w:rPr>
        <w:t>&gt; *Sau đây, em xin đi vào nội dung đầu tiên: **Phần 1 - Tổng quan đề tài**."*</w:t>
      </w:r>
    </w:p>
    <w:p w14:paraId="7DA40461">
      <w:pPr>
        <w:ind w:left="0" w:leftChars="0" w:firstLine="0" w:firstLineChars="0"/>
        <w:rPr>
          <w:rFonts w:hint="default"/>
        </w:rPr>
      </w:pPr>
      <w:r>
        <w:rPr>
          <w:rFonts w:hint="default"/>
        </w:rPr>
        <w:t>---</w:t>
      </w:r>
    </w:p>
    <w:p w14:paraId="369574A0">
      <w:pPr>
        <w:ind w:left="0" w:leftChars="0" w:firstLine="0" w:firstLineChars="0"/>
        <w:rPr>
          <w:rFonts w:hint="default"/>
          <w:highlight w:val="yellow"/>
        </w:rPr>
      </w:pPr>
      <w:r>
        <w:rPr>
          <w:rFonts w:hint="default"/>
          <w:highlight w:val="yellow"/>
        </w:rPr>
        <w:t>## SLIDE 3: CHUYỂN PHẦN 1 - TỔNG QUAN</w:t>
      </w:r>
    </w:p>
    <w:p w14:paraId="747787B9">
      <w:pPr>
        <w:ind w:left="0" w:leftChars="0" w:firstLine="0" w:firstLineChars="0"/>
        <w:rPr>
          <w:rFonts w:hint="default"/>
        </w:rPr>
      </w:pPr>
      <w:r>
        <w:rPr>
          <w:rFonts w:hint="default"/>
        </w:rPr>
        <w:t>### Lời thoại thuyết trình:</w:t>
      </w:r>
    </w:p>
    <w:p w14:paraId="32622486">
      <w:pPr>
        <w:ind w:left="0" w:leftChars="0" w:firstLine="0" w:firstLineChars="0"/>
        <w:rPr>
          <w:rFonts w:hint="default"/>
        </w:rPr>
      </w:pPr>
      <w:r>
        <w:rPr>
          <w:rFonts w:hint="default"/>
        </w:rPr>
        <w:t>&gt; *"Ở phần tổng quan này, em sẽ làm rõ tính cấp thiết của bài toán đặt phòng và những mục tiêu chính mà đồ án hướng tới giải quyết."*</w:t>
      </w:r>
    </w:p>
    <w:p w14:paraId="5BACA9A1">
      <w:pPr>
        <w:ind w:left="0" w:leftChars="0" w:firstLine="0" w:firstLineChars="0"/>
        <w:rPr>
          <w:rFonts w:hint="default"/>
        </w:rPr>
      </w:pPr>
      <w:r>
        <w:rPr>
          <w:rFonts w:hint="default"/>
        </w:rPr>
        <w:t>---</w:t>
      </w:r>
    </w:p>
    <w:p w14:paraId="63C78879">
      <w:pPr>
        <w:ind w:left="0" w:leftChars="0" w:firstLine="0" w:firstLineChars="0"/>
        <w:rPr>
          <w:rFonts w:hint="default"/>
          <w:highlight w:val="yellow"/>
        </w:rPr>
      </w:pPr>
      <w:r>
        <w:rPr>
          <w:rFonts w:hint="default"/>
          <w:highlight w:val="yellow"/>
        </w:rPr>
        <w:t>## SLIDE 4: LÝ DO LỰA CHỌN ĐỀ TÀI</w:t>
      </w:r>
    </w:p>
    <w:p w14:paraId="2BA2AA4B">
      <w:pPr>
        <w:ind w:left="0" w:leftChars="0" w:firstLine="0" w:firstLineChars="0"/>
        <w:rPr>
          <w:rFonts w:hint="default"/>
        </w:rPr>
      </w:pPr>
      <w:r>
        <w:rPr>
          <w:rFonts w:hint="default"/>
        </w:rPr>
        <w:t>**Nội dung slide:** 4 lý do chính (Chuyển đổi số, Mô hình chuỗi, Tránh overbooking, Vận hành linh hoạt).</w:t>
      </w:r>
    </w:p>
    <w:p w14:paraId="6A76743F">
      <w:pPr>
        <w:ind w:left="0" w:leftChars="0" w:firstLine="0" w:firstLineChars="0"/>
        <w:rPr>
          <w:rFonts w:hint="default"/>
        </w:rPr>
      </w:pPr>
      <w:r>
        <w:rPr>
          <w:rFonts w:hint="default"/>
        </w:rPr>
        <w:t>### Lời thoại thuyết trình:</w:t>
      </w:r>
    </w:p>
    <w:p w14:paraId="28AF9C94">
      <w:pPr>
        <w:ind w:left="0" w:leftChars="0" w:firstLine="0" w:firstLineChars="0"/>
        <w:rPr>
          <w:rFonts w:hint="default"/>
        </w:rPr>
      </w:pPr>
      <w:r>
        <w:rPr>
          <w:rFonts w:hint="default"/>
        </w:rPr>
        <w:t>&gt; *"Kính thưa hội đồng, lý do em quyết định thực hiện đề tài **LoudBooking** xuất phát từ 4 thực tế khách quan sau:*</w:t>
      </w:r>
    </w:p>
    <w:p w14:paraId="7189F742">
      <w:pPr>
        <w:ind w:left="0" w:leftChars="0" w:firstLine="0" w:firstLineChars="0"/>
        <w:rPr>
          <w:rFonts w:hint="default"/>
        </w:rPr>
      </w:pPr>
      <w:r>
        <w:rPr>
          <w:rFonts w:hint="default"/>
        </w:rPr>
        <w:t>&gt; *Thứ nhất, là xu hướng **Chuyển đổi số**. Ngành du lịch và lưu trú đang dịch chuyển vô cùng mạnh mẽ sang môi trường trực tuyến nhằm tăng tính minh bạch về giá cả, thông tin và đẩy nhanh tốc độ xử lý dịch vụ.*</w:t>
      </w:r>
    </w:p>
    <w:p w14:paraId="06566945">
      <w:pPr>
        <w:ind w:left="0" w:leftChars="0" w:firstLine="0" w:firstLineChars="0"/>
        <w:rPr>
          <w:rFonts w:hint="default"/>
        </w:rPr>
      </w:pPr>
      <w:r>
        <w:rPr>
          <w:rFonts w:hint="default"/>
        </w:rPr>
        <w:t>&gt; *Thứ hai, là thách thức từ **Mô hình chuỗi**. Các doanh nghiệp sở hữu nhiều khách sạn thành viên có nhu cầu cấp thiết về việc đồng bộ và quản lý dữ liệu tập trung.*</w:t>
      </w:r>
    </w:p>
    <w:p w14:paraId="1A44145C">
      <w:pPr>
        <w:ind w:left="0" w:leftChars="0" w:firstLine="0" w:firstLineChars="0"/>
        <w:rPr>
          <w:rFonts w:hint="default"/>
        </w:rPr>
      </w:pPr>
      <w:r>
        <w:rPr>
          <w:rFonts w:hint="default"/>
        </w:rPr>
        <w:t>&gt; *Thứ ba, là bài toán **Tránh Overbooking**. Đây là lỗi chí mạng trong đặt phòng khi nhiều người dùng cùng thanh toán một phòng tại một thời điểm. Hệ thống đòi hỏi cơ chế kiểm soát phòng trống khả dụng theo thời gian thực (real-time) cực kỳ khắt khe.*</w:t>
      </w:r>
    </w:p>
    <w:p w14:paraId="5CDFE0A8">
      <w:pPr>
        <w:ind w:left="0" w:leftChars="0" w:firstLine="0" w:firstLineChars="0"/>
        <w:rPr>
          <w:rFonts w:hint="default"/>
        </w:rPr>
      </w:pPr>
      <w:r>
        <w:rPr>
          <w:rFonts w:hint="default"/>
        </w:rPr>
        <w:t>&gt; *Cuối cùng là **Vận hành linh hoạt**. Hệ thống cần hỗ trợ mô hình đặt phòng thông minh theo loại phòng trước, sau đó quản lý mới tiến hành phân phòng cụ thể lúc khách hàng làm thủ tục check-in thực tế."*</w:t>
      </w:r>
    </w:p>
    <w:p w14:paraId="5A940E3B">
      <w:pPr>
        <w:ind w:left="0" w:leftChars="0" w:firstLine="0" w:firstLineChars="0"/>
        <w:rPr>
          <w:rFonts w:hint="default"/>
        </w:rPr>
      </w:pPr>
      <w:r>
        <w:rPr>
          <w:rFonts w:hint="default"/>
        </w:rPr>
        <w:t>---</w:t>
      </w:r>
    </w:p>
    <w:p w14:paraId="26443A31">
      <w:pPr>
        <w:ind w:left="0" w:leftChars="0" w:firstLine="0" w:firstLineChars="0"/>
        <w:rPr>
          <w:rFonts w:hint="default"/>
          <w:highlight w:val="yellow"/>
        </w:rPr>
      </w:pPr>
      <w:r>
        <w:rPr>
          <w:rFonts w:hint="default"/>
          <w:highlight w:val="yellow"/>
        </w:rPr>
        <w:t>## SLIDE 5: MỤC TIÊU NGHIÊN CỨU CHÍNH</w:t>
      </w:r>
    </w:p>
    <w:p w14:paraId="6966B5C0">
      <w:pPr>
        <w:ind w:left="0" w:leftChars="0" w:firstLine="0" w:firstLineChars="0"/>
        <w:rPr>
          <w:rFonts w:hint="default"/>
        </w:rPr>
      </w:pPr>
      <w:r>
        <w:rPr>
          <w:rFonts w:hint="default"/>
        </w:rPr>
        <w:t>### Lời thoại thuyết trình:</w:t>
      </w:r>
    </w:p>
    <w:p w14:paraId="21ADFFD5">
      <w:pPr>
        <w:ind w:left="0" w:leftChars="0" w:firstLine="0" w:firstLineChars="0"/>
        <w:rPr>
          <w:rFonts w:hint="default"/>
        </w:rPr>
      </w:pPr>
      <w:r>
        <w:rPr>
          <w:rFonts w:hint="default"/>
        </w:rPr>
        <w:t>&gt; *"Để giải quyết triệt để các bài toán thực tế trên, đồ án của em đặt ra hai mục tiêu nghiên cứu chính:*</w:t>
      </w:r>
    </w:p>
    <w:p w14:paraId="7B20106D">
      <w:pPr>
        <w:ind w:left="0" w:leftChars="0" w:firstLine="0" w:firstLineChars="0"/>
        <w:rPr>
          <w:rFonts w:hint="default"/>
        </w:rPr>
      </w:pPr>
      <w:r>
        <w:rPr>
          <w:rFonts w:hint="default"/>
        </w:rPr>
        <w:t>&gt; *Về mặt **Lý thuyết &amp; Nghiệp vụ**: Em tập trung mô hình hóa quy trình chuỗi khách sạn tập trung. Chuẩn hóa một cách chặt chẽ các quy trình nghiệp vụ nhận phòng (Check-in), trả phòng (Check-out) và nghiệp vụ phân phòng thực tế tại quầy.*</w:t>
      </w:r>
    </w:p>
    <w:p w14:paraId="0E3E5F32">
      <w:pPr>
        <w:ind w:left="0" w:leftChars="0" w:firstLine="0" w:firstLineChars="0"/>
        <w:rPr>
          <w:rFonts w:hint="default"/>
        </w:rPr>
      </w:pPr>
      <w:r>
        <w:rPr>
          <w:rFonts w:hint="default"/>
        </w:rPr>
        <w:t>&gt; *Về mặt **Cơ chế kỹ thuật cốt lõi**: Xây dựng giải pháp kỹ thuật kiểm tra phòng trống real-time chống xung đột đặt phòng (concurrency). Thiết kế một cấu trúc cơ sở dữ liệu quan hệ chặt chẽ nhằm tối ưu hóa hiệu suất lưu trữ và đảm bảo tuyệt đối tính nhất quán dữ liệu theo chuẩn ACID."*</w:t>
      </w:r>
    </w:p>
    <w:p w14:paraId="61B95167">
      <w:pPr>
        <w:ind w:left="0" w:leftChars="0" w:firstLine="0" w:firstLineChars="0"/>
        <w:rPr>
          <w:rFonts w:hint="default"/>
        </w:rPr>
      </w:pPr>
      <w:r>
        <w:rPr>
          <w:rFonts w:hint="default"/>
        </w:rPr>
        <w:t>---</w:t>
      </w:r>
    </w:p>
    <w:p w14:paraId="58EF3158">
      <w:pPr>
        <w:ind w:left="0" w:leftChars="0" w:firstLine="0" w:firstLineChars="0"/>
        <w:rPr>
          <w:rFonts w:hint="default"/>
          <w:highlight w:val="yellow"/>
        </w:rPr>
      </w:pPr>
      <w:r>
        <w:rPr>
          <w:rFonts w:hint="default"/>
          <w:highlight w:val="yellow"/>
        </w:rPr>
        <w:t>## SLIDE 6: CHUYỂN PHẦN 2 - PHÂN TÍCH &amp; THIẾT KẾ</w:t>
      </w:r>
    </w:p>
    <w:p w14:paraId="68FE937C">
      <w:pPr>
        <w:ind w:left="0" w:leftChars="0" w:firstLine="0" w:firstLineChars="0"/>
        <w:rPr>
          <w:rFonts w:hint="default"/>
        </w:rPr>
      </w:pPr>
      <w:r>
        <w:rPr>
          <w:rFonts w:hint="default"/>
        </w:rPr>
        <w:t>### Lời thoại thuyết trình:</w:t>
      </w:r>
    </w:p>
    <w:p w14:paraId="040A4424">
      <w:pPr>
        <w:ind w:left="0" w:leftChars="0" w:firstLine="0" w:firstLineChars="0"/>
        <w:rPr>
          <w:rFonts w:hint="default"/>
        </w:rPr>
      </w:pPr>
      <w:r>
        <w:rPr>
          <w:rFonts w:hint="default"/>
        </w:rPr>
        <w:t>&gt; *"Tiếp theo, em xin phép chuyển sang **Phần 2: Phân tích &amp; Thiết kế hệ thống** để trình bày chi tiết về mặt kiến trúc cũng như cách tổ chức kỹ thuật của dự án."*</w:t>
      </w:r>
    </w:p>
    <w:p w14:paraId="2BBE56A4">
      <w:pPr>
        <w:ind w:left="0" w:leftChars="0" w:firstLine="0" w:firstLineChars="0"/>
        <w:rPr>
          <w:rFonts w:hint="default"/>
        </w:rPr>
      </w:pPr>
      <w:r>
        <w:rPr>
          <w:rFonts w:hint="default"/>
        </w:rPr>
        <w:t>---</w:t>
      </w:r>
    </w:p>
    <w:p w14:paraId="4E9B7187">
      <w:pPr>
        <w:ind w:left="0" w:leftChars="0" w:firstLine="0" w:firstLineChars="0"/>
        <w:rPr>
          <w:rFonts w:hint="default"/>
          <w:highlight w:val="yellow"/>
        </w:rPr>
      </w:pPr>
      <w:r>
        <w:rPr>
          <w:rFonts w:hint="default"/>
          <w:highlight w:val="yellow"/>
        </w:rPr>
        <w:t>## SLIDE 7: KIẾN TRÚC &amp; CÔNG NGHỆ</w:t>
      </w:r>
    </w:p>
    <w:p w14:paraId="4D5EFE00">
      <w:pPr>
        <w:ind w:left="0" w:leftChars="0" w:firstLine="0" w:firstLineChars="0"/>
        <w:rPr>
          <w:rFonts w:hint="default"/>
        </w:rPr>
      </w:pPr>
      <w:r>
        <w:rPr>
          <w:rFonts w:hint="default"/>
        </w:rPr>
        <w:t>### Lời thoại thuyết trình:</w:t>
      </w:r>
    </w:p>
    <w:p w14:paraId="22F857D9">
      <w:pPr>
        <w:ind w:left="0" w:leftChars="0" w:firstLine="0" w:firstLineChars="0"/>
        <w:rPr>
          <w:rFonts w:hint="default"/>
        </w:rPr>
      </w:pPr>
      <w:r>
        <w:rPr>
          <w:rFonts w:hint="default"/>
        </w:rPr>
        <w:t>&gt; *"Hệ thống LoudBooking được thiết kế theo kiến trúc phân lớp hiện đại để tối ưu hiệu năng và dễ dàng bảo trì:*</w:t>
      </w:r>
    </w:p>
    <w:p w14:paraId="3DFFC6A8">
      <w:pPr>
        <w:ind w:left="0" w:leftChars="0" w:firstLine="0" w:firstLineChars="0"/>
        <w:rPr>
          <w:rFonts w:hint="default"/>
        </w:rPr>
      </w:pPr>
      <w:r>
        <w:rPr>
          <w:rFonts w:hint="default"/>
        </w:rPr>
        <w:t>&gt; - *Về phía **Frontend**: Em xây dựng giao diện ứng dụng web tối ưu tương thích đa thiết bị (Responsive) sử dụng các tiêu chuẩn HTML5, CSS3, kết hợp Bootstrap UI Framework và sử dụng JavaScript thuần thông qua Fetch API để tương tác động với máy chủ.*</w:t>
      </w:r>
    </w:p>
    <w:p w14:paraId="2BAF329A">
      <w:pPr>
        <w:ind w:left="0" w:leftChars="0" w:firstLine="0" w:firstLineChars="0"/>
        <w:rPr>
          <w:rFonts w:hint="default"/>
        </w:rPr>
      </w:pPr>
      <w:r>
        <w:rPr>
          <w:rFonts w:hint="default"/>
        </w:rPr>
        <w:t>&gt; - *Về phía **Backend**: Em sử dụng ngôn ngữ Java kết hợp Framework mạnh mẽ **Spring Boot**, áp dụng mô hình tổ chức mã nguồn MVC chuẩn mực để xử lý toàn bộ nghiệp vụ logic của hệ thống.*</w:t>
      </w:r>
    </w:p>
    <w:p w14:paraId="0E75FA4C">
      <w:pPr>
        <w:ind w:left="0" w:leftChars="0" w:firstLine="0" w:firstLineChars="0"/>
        <w:rPr>
          <w:rFonts w:hint="default"/>
        </w:rPr>
      </w:pPr>
      <w:r>
        <w:rPr>
          <w:rFonts w:hint="default"/>
        </w:rPr>
        <w:t>&gt; - *Về phía **Database**: Hệ thống sử dụng hệ quản trị cơ sở dữ liệu quan hệ **MySQL 8.0**. Giúp xử lý giao dịch an toàn, duy trì tính toàn vẹn dữ liệu cho toàn bộ chuỗi khách sạn."*</w:t>
      </w:r>
    </w:p>
    <w:p w14:paraId="0F47483E">
      <w:pPr>
        <w:ind w:left="0" w:leftChars="0" w:firstLine="0" w:firstLineChars="0"/>
        <w:rPr>
          <w:rFonts w:hint="default"/>
        </w:rPr>
      </w:pPr>
      <w:r>
        <w:rPr>
          <w:rFonts w:hint="default"/>
        </w:rPr>
        <w:t>---</w:t>
      </w:r>
    </w:p>
    <w:p w14:paraId="5805CB7B">
      <w:pPr>
        <w:ind w:left="0" w:leftChars="0" w:firstLine="0" w:firstLineChars="0"/>
        <w:rPr>
          <w:rFonts w:hint="default"/>
          <w:highlight w:val="yellow"/>
        </w:rPr>
      </w:pPr>
      <w:r>
        <w:rPr>
          <w:rFonts w:hint="default"/>
          <w:highlight w:val="yellow"/>
        </w:rPr>
        <w:t>## SLIDE 8: BIỂU ĐỒ USE CASE TỔNG QUAN</w:t>
      </w:r>
    </w:p>
    <w:p w14:paraId="516136FC">
      <w:pPr>
        <w:ind w:left="0" w:leftChars="0" w:firstLine="0" w:firstLineChars="0"/>
        <w:rPr>
          <w:rFonts w:hint="default"/>
        </w:rPr>
      </w:pPr>
      <w:r>
        <w:rPr>
          <w:rFonts w:hint="default"/>
        </w:rPr>
        <w:t>### Lời thoại thuyết trình:</w:t>
      </w:r>
    </w:p>
    <w:p w14:paraId="6D3EAAF1">
      <w:pPr>
        <w:ind w:left="0" w:leftChars="0" w:firstLine="0" w:firstLineChars="0"/>
        <w:rPr>
          <w:rFonts w:hint="default"/>
        </w:rPr>
      </w:pPr>
      <w:r>
        <w:rPr>
          <w:rFonts w:hint="default"/>
        </w:rPr>
        <w:t>&gt; *"Trên màn hình là biểu đồ Use case thể hiện cơ chế phân quyền chặt chẽ của hệ thống với 3 nhóm tác nhân chính:*</w:t>
      </w:r>
    </w:p>
    <w:p w14:paraId="2DF8E742">
      <w:pPr>
        <w:ind w:left="0" w:leftChars="0" w:firstLine="0" w:firstLineChars="0"/>
        <w:rPr>
          <w:rFonts w:hint="default"/>
        </w:rPr>
      </w:pPr>
      <w:r>
        <w:rPr>
          <w:rFonts w:hint="default"/>
        </w:rPr>
        <w:t>&gt; *1. **Quản trị viên (Admin)**: Nắm quyền cao nhất, quản lý toàn bộ chuỗi khách sạn, phân quyền người dùng, quản trị tiện ích, thiết lập mã giảm giá và theo dõi báo cáo doanh thu tổng quan của cả chuỗi.*</w:t>
      </w:r>
    </w:p>
    <w:p w14:paraId="76D1C531">
      <w:pPr>
        <w:ind w:left="0" w:leftChars="0" w:firstLine="0" w:firstLineChars="0"/>
        <w:rPr>
          <w:rFonts w:hint="default"/>
        </w:rPr>
      </w:pPr>
      <w:r>
        <w:rPr>
          <w:rFonts w:hint="default"/>
        </w:rPr>
        <w:t>&gt; *2. **Quản lý khách sạn (Manager)**: Đại diện cho quản lý từng chi nhánh, có quyền cập nhật thông tin loại phòng, quản lý trạng thái các phòng, tiếp nhận đơn đặt phòng và chịu trách nhiệm phân phòng thực tế khi khách hàng làm thủ tục check-in.*</w:t>
      </w:r>
    </w:p>
    <w:p w14:paraId="42BE0CF6">
      <w:pPr>
        <w:ind w:left="0" w:leftChars="0" w:firstLine="0" w:firstLineChars="0"/>
        <w:rPr>
          <w:rFonts w:hint="default"/>
        </w:rPr>
      </w:pPr>
      <w:r>
        <w:rPr>
          <w:rFonts w:hint="default"/>
        </w:rPr>
        <w:t>&gt; *3. **Người dùng (User)**: Là khách hàng trực tuyến. Họ có thể tự do tìm kiếm phòng trống theo bộ lọc, tiến hành đặt phòng, thanh toán an toàn qua cổng VNPAY và gửi phản hồi, đánh giá dịch vụ."*</w:t>
      </w:r>
    </w:p>
    <w:p w14:paraId="73F7CD6E">
      <w:pPr>
        <w:ind w:left="0" w:leftChars="0" w:firstLine="0" w:firstLineChars="0"/>
        <w:rPr>
          <w:rFonts w:hint="default"/>
        </w:rPr>
      </w:pPr>
      <w:r>
        <w:rPr>
          <w:rFonts w:hint="default"/>
        </w:rPr>
        <w:t>---</w:t>
      </w:r>
    </w:p>
    <w:p w14:paraId="3838A67B">
      <w:pPr>
        <w:ind w:left="0" w:leftChars="0" w:firstLine="0" w:firstLineChars="0"/>
        <w:rPr>
          <w:rFonts w:hint="default"/>
          <w:highlight w:val="yellow"/>
        </w:rPr>
      </w:pPr>
      <w:r>
        <w:rPr>
          <w:rFonts w:hint="default"/>
          <w:highlight w:val="yellow"/>
        </w:rPr>
        <w:t>## SLIDE 9: CHUYỂN PHẦN 3 - CÀI ĐẶT &amp; KIỂM THỬ / KIỂM THỬ PHẦN MỀM</w:t>
      </w:r>
    </w:p>
    <w:p w14:paraId="07903251">
      <w:pPr>
        <w:ind w:left="0" w:leftChars="0" w:firstLine="0" w:firstLineChars="0"/>
        <w:rPr>
          <w:rFonts w:hint="default"/>
        </w:rPr>
      </w:pPr>
      <w:r>
        <w:rPr>
          <w:rFonts w:hint="default"/>
        </w:rPr>
        <w:t>### Lời thoại thuyết trình:</w:t>
      </w:r>
    </w:p>
    <w:p w14:paraId="7C1DDDCC">
      <w:pPr>
        <w:ind w:left="0" w:leftChars="0" w:firstLine="0" w:firstLineChars="0"/>
        <w:rPr>
          <w:rFonts w:hint="default"/>
        </w:rPr>
      </w:pPr>
      <w:r>
        <w:rPr>
          <w:rFonts w:hint="default"/>
        </w:rPr>
        <w:t>&gt; *"Sau khi thiết kế hệ thống, em tiến hành cài đặt mã nguồn và thực hiện kiểm thử nghiêm ngặt. Sau đây là chi tiết tại **Phần 3: Kiểm thử phần mềm**."*</w:t>
      </w:r>
    </w:p>
    <w:p w14:paraId="2CA82289">
      <w:pPr>
        <w:ind w:left="0" w:leftChars="0" w:firstLine="0" w:firstLineChars="0"/>
        <w:rPr>
          <w:rFonts w:hint="default"/>
        </w:rPr>
      </w:pPr>
      <w:r>
        <w:rPr>
          <w:rFonts w:hint="default"/>
        </w:rPr>
        <w:t>---</w:t>
      </w:r>
    </w:p>
    <w:p w14:paraId="438AFE28">
      <w:pPr>
        <w:ind w:left="0" w:leftChars="0" w:firstLine="0" w:firstLineChars="0"/>
        <w:rPr>
          <w:rFonts w:hint="default"/>
        </w:rPr>
      </w:pPr>
      <w:r>
        <w:rPr>
          <w:rFonts w:hint="default"/>
          <w:highlight w:val="yellow"/>
        </w:rPr>
        <w:t>## SLIDE 10: KỊCH BẢN KIỂM THỬ TRỌNG TÂM</w:t>
      </w:r>
    </w:p>
    <w:p w14:paraId="16D8A3D1">
      <w:pPr>
        <w:ind w:left="0" w:leftChars="0" w:firstLine="0" w:firstLineChars="0"/>
        <w:rPr>
          <w:rFonts w:hint="default"/>
        </w:rPr>
      </w:pPr>
      <w:r>
        <w:rPr>
          <w:rFonts w:hint="default"/>
        </w:rPr>
        <w:t>### Lời thoại thuyết trình:</w:t>
      </w:r>
    </w:p>
    <w:p w14:paraId="2F71D401">
      <w:pPr>
        <w:ind w:left="0" w:leftChars="0" w:firstLine="0" w:firstLineChars="0"/>
        <w:rPr>
          <w:rFonts w:hint="default"/>
        </w:rPr>
      </w:pPr>
      <w:r>
        <w:rPr>
          <w:rFonts w:hint="default"/>
        </w:rPr>
        <w:t>&gt; *"Để đảm bảo phần mềm hoạt động đúng nghiệp vụ và không phát sinh lỗi logic, em đã thiết lập và thực thi bộ kịch bản kiểm thử trọng tâm bao gồm các chức năng cốt lõi:*</w:t>
      </w:r>
    </w:p>
    <w:p w14:paraId="3D5B2C96">
      <w:pPr>
        <w:ind w:left="0" w:leftChars="0" w:firstLine="0" w:firstLineChars="0"/>
        <w:rPr>
          <w:rFonts w:hint="default"/>
        </w:rPr>
      </w:pPr>
      <w:r>
        <w:rPr>
          <w:rFonts w:hint="default"/>
        </w:rPr>
        <w:t>&gt; - * **TC01 &amp; TC02**: Kiểm thử tính chính xác của bộ lọc tìm kiếm khách sạn theo địa điểm, thời gian thực tế và hiển thị thông tin chi tiết.*</w:t>
      </w:r>
    </w:p>
    <w:p w14:paraId="0F26C891">
      <w:pPr>
        <w:ind w:left="0" w:leftChars="0" w:firstLine="0" w:firstLineChars="0"/>
        <w:rPr>
          <w:rFonts w:hint="default"/>
        </w:rPr>
      </w:pPr>
      <w:r>
        <w:rPr>
          <w:rFonts w:hint="default"/>
        </w:rPr>
        <w:t>&gt; - * **TC03**: Kiểm thử quy trình đặt phòng và tạo hóa đơn thành công.*</w:t>
      </w:r>
    </w:p>
    <w:p w14:paraId="1DE8766E">
      <w:pPr>
        <w:ind w:left="0" w:leftChars="0" w:firstLine="0" w:firstLineChars="0"/>
        <w:rPr>
          <w:rFonts w:hint="default"/>
        </w:rPr>
      </w:pPr>
      <w:r>
        <w:rPr>
          <w:rFonts w:hint="default"/>
        </w:rPr>
        <w:t>&gt; - * **TC04, TC05 &amp; TC06**: Kiểm thử sâu các chức năng quản lý danh mục loại phòng, trạng thái từng phòng và xử lý trạng thái đơn đặt phòng của bộ phận quản lý.*</w:t>
      </w:r>
    </w:p>
    <w:p w14:paraId="04E78EF3">
      <w:pPr>
        <w:ind w:left="0" w:leftChars="0" w:firstLine="0" w:firstLineChars="0"/>
        <w:rPr>
          <w:rFonts w:hint="default"/>
        </w:rPr>
      </w:pPr>
      <w:r>
        <w:rPr>
          <w:rFonts w:hint="default"/>
        </w:rPr>
        <w:t>&gt; *Tất cả các kịch bản kiểm thử trọng tâm này đều đã được kiểm tra và ghi nhận kết quả **PASS** hoàn toàn."*</w:t>
      </w:r>
    </w:p>
    <w:p w14:paraId="22494B2A">
      <w:pPr>
        <w:ind w:left="0" w:leftChars="0" w:firstLine="0" w:firstLineChars="0"/>
        <w:rPr>
          <w:rFonts w:hint="default"/>
        </w:rPr>
      </w:pPr>
      <w:r>
        <w:rPr>
          <w:rFonts w:hint="default"/>
        </w:rPr>
        <w:t>---</w:t>
      </w:r>
    </w:p>
    <w:p w14:paraId="5BA3C3CC">
      <w:pPr>
        <w:ind w:left="0" w:leftChars="0" w:firstLine="0" w:firstLineChars="0"/>
        <w:rPr>
          <w:rFonts w:hint="default"/>
          <w:highlight w:val="yellow"/>
        </w:rPr>
      </w:pPr>
      <w:r>
        <w:rPr>
          <w:rFonts w:hint="default"/>
          <w:highlight w:val="yellow"/>
        </w:rPr>
        <w:t>## SLIDE 11: ĐÁNH GIÁ CHẤT LƯỢNG HỆ THỐNG</w:t>
      </w:r>
    </w:p>
    <w:p w14:paraId="44537236">
      <w:pPr>
        <w:ind w:left="0" w:leftChars="0" w:firstLine="0" w:firstLineChars="0"/>
        <w:rPr>
          <w:rFonts w:hint="default"/>
        </w:rPr>
      </w:pPr>
      <w:r>
        <w:rPr>
          <w:rFonts w:hint="default"/>
        </w:rPr>
        <w:t>### Lời thoại thuyết trình:</w:t>
      </w:r>
    </w:p>
    <w:p w14:paraId="4DCAD159">
      <w:pPr>
        <w:ind w:left="0" w:leftChars="0" w:firstLine="0" w:firstLineChars="0"/>
        <w:rPr>
          <w:rFonts w:hint="default"/>
        </w:rPr>
      </w:pPr>
      <w:r>
        <w:rPr>
          <w:rFonts w:hint="default"/>
        </w:rPr>
        <w:t>&gt; *"Dựa trên kết quả thực tế, em tự đánh giá chất lượng hệ thống LoudBooking đạt chuẩn đưa vào vận hành với các chỉ số định lượng cụ thể:*</w:t>
      </w:r>
    </w:p>
    <w:p w14:paraId="5C93B999">
      <w:pPr>
        <w:ind w:left="0" w:leftChars="0" w:firstLine="0" w:firstLineChars="0"/>
        <w:rPr>
          <w:rFonts w:hint="default"/>
        </w:rPr>
      </w:pPr>
      <w:r>
        <w:rPr>
          <w:rFonts w:hint="default"/>
        </w:rPr>
        <w:t>&gt; *Đầu tiên, hệ thống đạt tỉ lệ **100% Test Case Pass (38 trên tổng số 38 kịch bản kiểm thử chi tiết)**.*</w:t>
      </w:r>
    </w:p>
    <w:p w14:paraId="45B1AFA4">
      <w:pPr>
        <w:ind w:left="0" w:leftChars="0" w:firstLine="0" w:firstLineChars="0"/>
        <w:rPr>
          <w:rFonts w:hint="default"/>
        </w:rPr>
      </w:pPr>
      <w:r>
        <w:rPr>
          <w:rFonts w:hint="default"/>
        </w:rPr>
        <w:t>&gt; *Về mặt **Hiệu năng**: Thời gian phản hồi trung bình cho các tác vụ nặng như tìm kiếm phòng trống và đặt phòng được tối ưu hóa ở mức **dưới 2.0 giây**, mang lại trải nghiệm rất mượt mà.*</w:t>
      </w:r>
    </w:p>
    <w:p w14:paraId="59AC6734">
      <w:pPr>
        <w:ind w:left="0" w:leftChars="0" w:firstLine="0" w:firstLineChars="0"/>
        <w:rPr>
          <w:rFonts w:hint="default"/>
        </w:rPr>
      </w:pPr>
      <w:r>
        <w:rPr>
          <w:rFonts w:hint="default"/>
        </w:rPr>
        <w:t>&gt; *Về mặt **Độ tin cậy**: Hệ thống xử lý xuất sắc các kịch bản kiểm thử concurrency (đồng thời), bảo đảm tuyệt đối tính nhất quán của dữ liệu và loại bỏ hoàn toàn tình trạng overbooking.*</w:t>
      </w:r>
    </w:p>
    <w:p w14:paraId="6DE14B63">
      <w:pPr>
        <w:ind w:left="0" w:leftChars="0" w:firstLine="0" w:firstLineChars="0"/>
        <w:rPr>
          <w:rFonts w:hint="default"/>
        </w:rPr>
      </w:pPr>
      <w:r>
        <w:rPr>
          <w:rFonts w:hint="default"/>
        </w:rPr>
        <w:t>&gt; *Về mặt **Bảo mật &amp; Khả dụng**: Hệ thống mã hóa bảo mật thông tin mật khẩu của người dùng, phân quyền chặt chẽ. Đồng thời, giao diện web Responsive tương thích hoàn hảo trên các kích thước màn hình thiết bị khác nhau."*</w:t>
      </w:r>
    </w:p>
    <w:p w14:paraId="6E8924B2">
      <w:pPr>
        <w:ind w:left="0" w:leftChars="0" w:firstLine="0" w:firstLineChars="0"/>
        <w:rPr>
          <w:rFonts w:hint="default"/>
        </w:rPr>
      </w:pPr>
      <w:r>
        <w:rPr>
          <w:rFonts w:hint="default"/>
        </w:rPr>
        <w:t>---</w:t>
      </w:r>
    </w:p>
    <w:p w14:paraId="4F54425F">
      <w:pPr>
        <w:ind w:left="0" w:leftChars="0" w:firstLine="0" w:firstLineChars="0"/>
        <w:rPr>
          <w:rFonts w:hint="default"/>
        </w:rPr>
      </w:pPr>
      <w:r>
        <w:rPr>
          <w:rFonts w:hint="default"/>
          <w:highlight w:val="yellow"/>
        </w:rPr>
        <w:t>## SLIDE 12: CHUYỂN PHẦN 4 - KẾT QUẢ ĐẠT ĐƯỢC</w:t>
      </w:r>
    </w:p>
    <w:p w14:paraId="21B231CC">
      <w:pPr>
        <w:ind w:left="0" w:leftChars="0" w:firstLine="0" w:firstLineChars="0"/>
        <w:rPr>
          <w:rFonts w:hint="default"/>
        </w:rPr>
      </w:pPr>
      <w:r>
        <w:rPr>
          <w:rFonts w:hint="default"/>
        </w:rPr>
        <w:t>### Lời thoại thuyết trình:</w:t>
      </w:r>
    </w:p>
    <w:p w14:paraId="132EC179">
      <w:pPr>
        <w:ind w:left="0" w:leftChars="0" w:firstLine="0" w:firstLineChars="0"/>
        <w:rPr>
          <w:rFonts w:hint="default"/>
        </w:rPr>
      </w:pPr>
      <w:r>
        <w:rPr>
          <w:rFonts w:hint="default"/>
        </w:rPr>
        <w:t>&gt; *"Sau đây, em xin kính mời quý thầy cô cùng hướng lên màn hình để kiểm chứng thành quả thực tế của đồ án tại **Phần 4: Kết quả đạt được**."*</w:t>
      </w:r>
    </w:p>
    <w:p w14:paraId="469D4AB3">
      <w:pPr>
        <w:ind w:left="0" w:leftChars="0" w:firstLine="0" w:firstLineChars="0"/>
        <w:rPr>
          <w:rFonts w:hint="default"/>
        </w:rPr>
      </w:pPr>
      <w:r>
        <w:rPr>
          <w:rFonts w:hint="default"/>
        </w:rPr>
        <w:t>---</w:t>
      </w:r>
    </w:p>
    <w:p w14:paraId="616FC766">
      <w:pPr>
        <w:ind w:left="0" w:leftChars="0" w:firstLine="0" w:firstLineChars="0"/>
        <w:rPr>
          <w:rFonts w:hint="default"/>
        </w:rPr>
      </w:pPr>
      <w:r>
        <w:rPr>
          <w:rFonts w:hint="default"/>
        </w:rPr>
        <w:t>## SLIDE 13: SẢN PHẨM THỰC TẾ ĐẠT ĐƯỢC (TÌM KIẾM &amp; CHI TIẾT KHÁCH SẠN)</w:t>
      </w:r>
    </w:p>
    <w:p w14:paraId="361B5023">
      <w:pPr>
        <w:ind w:left="0" w:leftChars="0" w:firstLine="0" w:firstLineChars="0"/>
        <w:rPr>
          <w:rFonts w:hint="default"/>
        </w:rPr>
      </w:pPr>
      <w:r>
        <w:rPr>
          <w:rFonts w:hint="default"/>
        </w:rPr>
        <w:t>### Lời thoại thuyết trình:</w:t>
      </w:r>
    </w:p>
    <w:p w14:paraId="075A8952">
      <w:pPr>
        <w:ind w:left="0" w:leftChars="0" w:firstLine="0" w:firstLineChars="0"/>
        <w:rPr>
          <w:rFonts w:hint="default"/>
        </w:rPr>
      </w:pPr>
      <w:r>
        <w:rPr>
          <w:rFonts w:hint="default"/>
        </w:rPr>
        <w:t>&gt; *"Đây là giao diện thực tế của hệ thống LoudBooking khi người dùng tương tác:*</w:t>
      </w:r>
    </w:p>
    <w:p w14:paraId="7C55E16B">
      <w:pPr>
        <w:ind w:left="0" w:leftChars="0" w:firstLine="0" w:firstLineChars="0"/>
        <w:rPr>
          <w:rFonts w:hint="default"/>
        </w:rPr>
      </w:pPr>
      <w:r>
        <w:rPr>
          <w:rFonts w:hint="default"/>
        </w:rPr>
        <w:t>&gt; *Bên tay phải là màn hình **Tìm kiếm khách sạn**. Người dùng có thể nhanh chóng chọn điểm đến, ngày nhận/trả phòng và số lượng phòng cần đặt. Bộ lọc thông minh bên góc trái hỗ trợ lọc nhanh theo khoảng giá, thương hiệu và số điểm đánh giá.*</w:t>
      </w:r>
    </w:p>
    <w:p w14:paraId="56CE6993">
      <w:pPr>
        <w:ind w:left="0" w:leftChars="0" w:firstLine="0" w:firstLineChars="0"/>
        <w:rPr>
          <w:rFonts w:hint="default"/>
        </w:rPr>
      </w:pPr>
      <w:r>
        <w:rPr>
          <w:rFonts w:hint="default"/>
        </w:rPr>
        <w:t>&gt; *Bên tay trái là màn hình **Thông tin chi tiết khách sạn**, hiển thị trực quan album ảnh, mô tả chi tiết, các tiện ích nổi bật (hồ bơi, spa, gym...) cùng biểu đồ điểm đánh giá trung bình 9.2 vô cùng trực quan từ những khách hàng cũ."*</w:t>
      </w:r>
    </w:p>
    <w:p w14:paraId="77A0FDAA">
      <w:pPr>
        <w:ind w:left="0" w:leftChars="0" w:firstLine="0" w:firstLineChars="0"/>
        <w:rPr>
          <w:rFonts w:hint="default"/>
        </w:rPr>
      </w:pPr>
      <w:r>
        <w:rPr>
          <w:rFonts w:hint="default"/>
        </w:rPr>
        <w:t>---</w:t>
      </w:r>
    </w:p>
    <w:p w14:paraId="25502A11">
      <w:pPr>
        <w:ind w:left="0" w:leftChars="0" w:firstLine="0" w:firstLineChars="0"/>
        <w:rPr>
          <w:rFonts w:hint="default"/>
          <w:highlight w:val="yellow"/>
        </w:rPr>
      </w:pPr>
      <w:r>
        <w:rPr>
          <w:rFonts w:hint="default"/>
          <w:highlight w:val="yellow"/>
        </w:rPr>
        <w:t>## SLIDE 14: SẢN PHẨM THỰC TẾ ĐẠT ĐƯỢC (ĐẶT PHÒNG KHÁCH SẠN)</w:t>
      </w:r>
    </w:p>
    <w:p w14:paraId="7DA52B78">
      <w:pPr>
        <w:ind w:left="0" w:leftChars="0" w:firstLine="0" w:firstLineChars="0"/>
        <w:rPr>
          <w:rFonts w:hint="default"/>
        </w:rPr>
      </w:pPr>
      <w:r>
        <w:rPr>
          <w:rFonts w:hint="default"/>
        </w:rPr>
        <w:t>**Nội dung slide:** Ảnh chụp màn hình trang Đặt phòng và các loại phòng hiện có.</w:t>
      </w:r>
    </w:p>
    <w:p w14:paraId="22C4114A">
      <w:pPr>
        <w:ind w:left="0" w:leftChars="0" w:firstLine="0" w:firstLineChars="0"/>
        <w:rPr>
          <w:rFonts w:hint="default"/>
        </w:rPr>
      </w:pPr>
      <w:r>
        <w:rPr>
          <w:rFonts w:hint="default"/>
        </w:rPr>
        <w:t>### Lời thoại thuyết trình:</w:t>
      </w:r>
    </w:p>
    <w:p w14:paraId="5EC4F530">
      <w:pPr>
        <w:ind w:left="0" w:leftChars="0" w:firstLine="0" w:firstLineChars="0"/>
        <w:rPr>
          <w:rFonts w:hint="default"/>
        </w:rPr>
      </w:pPr>
      <w:r>
        <w:rPr>
          <w:rFonts w:hint="default"/>
        </w:rPr>
        <w:t>&gt; *"Khi người dùng quyết định đặt phòng, họ sẽ được chuyển tới giao diện đặt phòng chi tiết như trên màn hình:*</w:t>
      </w:r>
    </w:p>
    <w:p w14:paraId="0800B60E">
      <w:pPr>
        <w:ind w:left="0" w:leftChars="0" w:firstLine="0" w:firstLineChars="0"/>
        <w:rPr>
          <w:rFonts w:hint="default"/>
        </w:rPr>
      </w:pPr>
      <w:r>
        <w:rPr>
          <w:rFonts w:hint="default"/>
        </w:rPr>
        <w:t>&gt; *Cột bên trái hiển thị danh sách các loại phòng đang có tại khách sạn như **Suite Room the Most** với thông tin sức chứa, diện tích và số lượng phòng còn trống thời gian thực.*</w:t>
      </w:r>
    </w:p>
    <w:p w14:paraId="476ACFD5">
      <w:pPr>
        <w:ind w:left="0" w:leftChars="0" w:firstLine="0" w:firstLineChars="0"/>
        <w:rPr>
          <w:rFonts w:hint="default"/>
        </w:rPr>
      </w:pPr>
      <w:r>
        <w:rPr>
          <w:rFonts w:hint="default"/>
        </w:rPr>
        <w:t>&gt; *Giao diện bên phải là form nhập thông tin người đặt cực kỳ tinh gọn. Đặc biệt, hệ thống hỗ trợ tích hợp **mã giảm giá thông minh** (Ví dụ voucher SUMMER2026 giảm giá trực tiếp 100.000 VNĐ vào tổng tiền) và tích hợp sẵn phương thức thanh toán an toàn qua cổng **VNPAY**."*</w:t>
      </w:r>
    </w:p>
    <w:p w14:paraId="4F7D6D64">
      <w:pPr>
        <w:ind w:left="0" w:leftChars="0" w:firstLine="0" w:firstLineChars="0"/>
        <w:rPr>
          <w:rFonts w:hint="default"/>
        </w:rPr>
      </w:pPr>
      <w:r>
        <w:rPr>
          <w:rFonts w:hint="default"/>
        </w:rPr>
        <w:t>---</w:t>
      </w:r>
    </w:p>
    <w:p w14:paraId="51882109">
      <w:pPr>
        <w:ind w:left="0" w:leftChars="0" w:firstLine="0" w:firstLineChars="0"/>
        <w:rPr>
          <w:rFonts w:hint="default"/>
          <w:highlight w:val="yellow"/>
        </w:rPr>
      </w:pPr>
      <w:r>
        <w:rPr>
          <w:rFonts w:hint="default"/>
          <w:highlight w:val="yellow"/>
        </w:rPr>
        <w:t>## SLIDE 15: LỘ TRÌNH PHÁT TRIỂN 2026+</w:t>
      </w:r>
    </w:p>
    <w:p w14:paraId="4B56A764">
      <w:pPr>
        <w:ind w:left="0" w:leftChars="0" w:firstLine="0" w:firstLineChars="0"/>
        <w:rPr>
          <w:rFonts w:hint="default"/>
        </w:rPr>
      </w:pPr>
      <w:r>
        <w:rPr>
          <w:rFonts w:hint="default"/>
        </w:rPr>
        <w:t>### Lời thoại thuyết trình:</w:t>
      </w:r>
    </w:p>
    <w:p w14:paraId="755DB03F">
      <w:pPr>
        <w:ind w:left="0" w:leftChars="0" w:firstLine="0" w:firstLineChars="0"/>
        <w:rPr>
          <w:rFonts w:hint="default"/>
        </w:rPr>
      </w:pPr>
      <w:r>
        <w:rPr>
          <w:rFonts w:hint="default"/>
        </w:rPr>
        <w:t>&gt; *"Dù đồ án đã hoàn thành các mục tiêu cốt lõi đề ra, em vẫn vạch sẵn một lộ trình phát triển dài hạn cho LoudBooking từ năm 2026 trở đi:*</w:t>
      </w:r>
    </w:p>
    <w:p w14:paraId="06D796A4">
      <w:pPr>
        <w:ind w:left="0" w:leftChars="0" w:firstLine="0" w:firstLineChars="0"/>
        <w:rPr>
          <w:rFonts w:hint="default"/>
        </w:rPr>
      </w:pPr>
      <w:r>
        <w:rPr>
          <w:rFonts w:hint="default"/>
        </w:rPr>
        <w:t>&gt; - * **Giai đoạn 1**: Nâng cấp và tích hợp sâu cổng thanh toán trực tiếp thực tế, đồng thời gia cố hệ thống bảo mật thông tin đa lớp.*</w:t>
      </w:r>
    </w:p>
    <w:p w14:paraId="28FF5203">
      <w:pPr>
        <w:ind w:left="0" w:leftChars="0" w:firstLine="0" w:firstLineChars="0"/>
        <w:rPr>
          <w:rFonts w:hint="default"/>
        </w:rPr>
      </w:pPr>
      <w:r>
        <w:rPr>
          <w:rFonts w:hint="default"/>
        </w:rPr>
        <w:t>&gt; - * **Giai đoạn 2**: Thiết kế và phát hành ứng dụng di động (Mobile App) trên cả hai nền tảng iOS và Android để tối ưu khả năng tiếp cận khách hàng di động.*</w:t>
      </w:r>
    </w:p>
    <w:p w14:paraId="66585446">
      <w:pPr>
        <w:ind w:left="0" w:leftChars="0" w:firstLine="0" w:firstLineChars="0"/>
        <w:rPr>
          <w:rFonts w:hint="default"/>
        </w:rPr>
      </w:pPr>
      <w:r>
        <w:rPr>
          <w:rFonts w:hint="default"/>
        </w:rPr>
        <w:t>&gt; - * **Giai đoạn 3**: Nghiên cứu ứng dụng trí tuệ nhân tạo (AI) để gợi ý khách sạn thông minh dựa trên thói quen, hành vi và sở thích của từng người dùng.*</w:t>
      </w:r>
    </w:p>
    <w:p w14:paraId="41EDF737">
      <w:pPr>
        <w:ind w:left="0" w:leftChars="0" w:firstLine="0" w:firstLineChars="0"/>
        <w:rPr>
          <w:rFonts w:hint="default"/>
        </w:rPr>
      </w:pPr>
      <w:r>
        <w:rPr>
          <w:rFonts w:hint="default"/>
        </w:rPr>
        <w:t>&gt; - * **Giai đoạn 4**: Đóng gói toàn bộ ứng dụng bằng công nghệ Docker &amp; Kubernetes, sẵn sàng triển khai trên hạ tầng Cloud Server để đáp ứng quy mô chịu tải lớn khi hệ thống mở rộng toàn quốc."*</w:t>
      </w:r>
    </w:p>
    <w:p w14:paraId="057904C1">
      <w:pPr>
        <w:ind w:left="0" w:leftChars="0" w:firstLine="0" w:firstLineChars="0"/>
        <w:rPr>
          <w:rFonts w:hint="default"/>
        </w:rPr>
      </w:pPr>
      <w:r>
        <w:rPr>
          <w:rFonts w:hint="default"/>
        </w:rPr>
        <w:t>---</w:t>
      </w:r>
    </w:p>
    <w:p w14:paraId="299563F6">
      <w:pPr>
        <w:ind w:left="0" w:leftChars="0" w:firstLine="0" w:firstLineChars="0"/>
        <w:rPr>
          <w:rFonts w:hint="default"/>
        </w:rPr>
      </w:pPr>
      <w:r>
        <w:rPr>
          <w:rFonts w:hint="default"/>
          <w:highlight w:val="yellow"/>
        </w:rPr>
        <w:t>## SLIDE 16: LỜI CẢM ƠN (KẾT THÚC)</w:t>
      </w:r>
    </w:p>
    <w:p w14:paraId="20E672FC">
      <w:pPr>
        <w:rPr>
          <w:rFonts w:hint="default"/>
        </w:rPr>
      </w:pPr>
      <w:r>
        <w:rPr>
          <w:rFonts w:hint="default"/>
        </w:rPr>
        <w:t>### Lời thoại thuyết trình:</w:t>
      </w:r>
    </w:p>
    <w:p w14:paraId="39C954EE">
      <w:pPr>
        <w:rPr>
          <w:rFonts w:hint="default"/>
        </w:rPr>
      </w:pPr>
      <w:r>
        <w:rPr>
          <w:rFonts w:hint="default"/>
        </w:rPr>
        <w:t>&gt; *"Kính thưa quý thầy cô trong Hội đồng,*</w:t>
      </w:r>
    </w:p>
    <w:p w14:paraId="2FBD6E04">
      <w:pPr>
        <w:rPr>
          <w:rFonts w:hint="default"/>
        </w:rPr>
      </w:pPr>
      <w:r>
        <w:rPr>
          <w:rFonts w:hint="default"/>
        </w:rPr>
        <w:t>&gt;</w:t>
      </w:r>
    </w:p>
    <w:p w14:paraId="1E2E086F">
      <w:pPr>
        <w:rPr>
          <w:rFonts w:hint="default"/>
        </w:rPr>
      </w:pPr>
      <w:r>
        <w:rPr>
          <w:rFonts w:hint="default"/>
        </w:rPr>
        <w:t>&gt; *Trên đây là toàn bộ nội dung báo cáo đồ án tốt nghiệp của em. Em xin gửi lời cảm ơn chân thành và sâu sắc nhất tới **ThS. Nguyễn Thị Nhung** - người đã trực tiếp, tận tình hướng dẫn em hoàn thành đồ án này.*</w:t>
      </w:r>
    </w:p>
    <w:p w14:paraId="00E1A1B1">
      <w:pPr>
        <w:rPr>
          <w:rFonts w:hint="default"/>
        </w:rPr>
      </w:pPr>
      <w:r>
        <w:rPr>
          <w:rFonts w:hint="default"/>
        </w:rPr>
        <w:t>&gt; *Em cũng xin chân thành cảm ơn các thầy cô giáo trong Trường Công nghệ thông tin và Truyền thông đã truyền đạt cho em những kiến thức quý báu trong suốt những năm học vừa qua.*</w:t>
      </w:r>
    </w:p>
    <w:p w14:paraId="2A015901">
      <w:pPr>
        <w:rPr>
          <w:rFonts w:hint="default"/>
        </w:rPr>
      </w:pPr>
      <w:r>
        <w:rPr>
          <w:rFonts w:hint="default"/>
        </w:rPr>
        <w:t>&gt; *Em rất mong nhận được những ý kiến nhận xét, đóng góp và câu hỏi từ quý thầy cô trong Hội đồng để đồ án của em được hoàn thiện hơn.*</w:t>
      </w:r>
    </w:p>
    <w:p w14:paraId="10CBC7DA">
      <w:r>
        <w:rPr>
          <w:rFonts w:hint="default"/>
        </w:rPr>
        <w:t>&gt; *Em xin chân thành cảm ơn!"*</w:t>
      </w:r>
    </w:p>
    <w:p w14:paraId="2E1D3B67"/>
    <w:p w14:paraId="5D635000"/>
    <w:p w14:paraId="2E39276B"/>
    <w:p w14:paraId="4F03F500"/>
    <w:p w14:paraId="27FD7CF4"/>
    <w:p w14:paraId="539DE047"/>
    <w:p w14:paraId="29D95807"/>
    <w:p w14:paraId="5C552A9E"/>
    <w:p w14:paraId="31806232"/>
    <w:p w14:paraId="43D6F128"/>
    <w:p w14:paraId="5E91749E"/>
    <w:p w14:paraId="4CEE918B"/>
    <w:p w14:paraId="4B28DC1A"/>
    <w:p w14:paraId="0FAA968E"/>
    <w:p w14:paraId="05E3BA13"/>
    <w:p w14:paraId="5517EC80"/>
    <w:p w14:paraId="27608B10"/>
    <w:p w14:paraId="12F3E8D0"/>
    <w:p w14:paraId="4474250F"/>
    <w:p w14:paraId="3E05D4A9"/>
    <w:sectPr>
      <w:pgSz w:w="11910" w:h="16840"/>
      <w:pgMar w:top="1417" w:right="1134" w:bottom="1417" w:left="1984" w:header="510" w:footer="510" w:gutter="0"/>
      <w:pgBorders w:display="firstPage" w:offsetFrom="page">
        <w:top w:val="none" w:sz="0" w:space="0"/>
        <w:left w:val="none" w:sz="0" w:space="0"/>
        <w:bottom w:val="none" w:sz="0" w:space="0"/>
        <w:right w:val="none" w:sz="0" w:space="0"/>
      </w:pgBorders>
      <w:pgNumType w:fmt="decimal" w:start="1"/>
      <w:cols w:space="0" w:num="1"/>
      <w:rtlGutter w:val="0"/>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dy">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88F3BA"/>
    <w:multiLevelType w:val="multilevel"/>
    <w:tmpl w:val="DC88F3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F64A35B"/>
    <w:multiLevelType w:val="multilevel"/>
    <w:tmpl w:val="DF64A3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E20B4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EE2723"/>
    <w:rsid w:val="05126BF4"/>
    <w:rsid w:val="0A506179"/>
    <w:rsid w:val="0AD831EE"/>
    <w:rsid w:val="0C9068F3"/>
    <w:rsid w:val="142E2F50"/>
    <w:rsid w:val="14B019D7"/>
    <w:rsid w:val="186F0FC9"/>
    <w:rsid w:val="19823F6B"/>
    <w:rsid w:val="198E7BD8"/>
    <w:rsid w:val="1B4035BB"/>
    <w:rsid w:val="1D61409A"/>
    <w:rsid w:val="218027A2"/>
    <w:rsid w:val="28B21AD4"/>
    <w:rsid w:val="2A910FD6"/>
    <w:rsid w:val="2A9A13D4"/>
    <w:rsid w:val="2BBB1974"/>
    <w:rsid w:val="2BE20B4B"/>
    <w:rsid w:val="2CAB0EE8"/>
    <w:rsid w:val="2DA0489F"/>
    <w:rsid w:val="2E0A430D"/>
    <w:rsid w:val="31013B3E"/>
    <w:rsid w:val="3179301C"/>
    <w:rsid w:val="343325BF"/>
    <w:rsid w:val="356374E6"/>
    <w:rsid w:val="362D0F78"/>
    <w:rsid w:val="36D71F9E"/>
    <w:rsid w:val="377F71C3"/>
    <w:rsid w:val="39224CC0"/>
    <w:rsid w:val="394D27F0"/>
    <w:rsid w:val="3A7B757E"/>
    <w:rsid w:val="3AD217BA"/>
    <w:rsid w:val="3E7C010D"/>
    <w:rsid w:val="3F484610"/>
    <w:rsid w:val="41BA52F0"/>
    <w:rsid w:val="43CB4AC6"/>
    <w:rsid w:val="545C09A9"/>
    <w:rsid w:val="573F6D9D"/>
    <w:rsid w:val="5A130056"/>
    <w:rsid w:val="5B434E4F"/>
    <w:rsid w:val="5BED3B4F"/>
    <w:rsid w:val="682C6464"/>
    <w:rsid w:val="68DE33DD"/>
    <w:rsid w:val="6B03213A"/>
    <w:rsid w:val="6BE72030"/>
    <w:rsid w:val="6C374E25"/>
    <w:rsid w:val="704A6FB0"/>
    <w:rsid w:val="751036C7"/>
    <w:rsid w:val="769512F7"/>
    <w:rsid w:val="7A581501"/>
    <w:rsid w:val="7D627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60" w:after="60" w:line="360" w:lineRule="auto"/>
      <w:ind w:firstLine="522"/>
    </w:pPr>
    <w:rPr>
      <w:rFonts w:eastAsia="+Body" w:asciiTheme="minorHAnsi" w:hAnsiTheme="minorHAnsi" w:cstheme="minorBidi"/>
      <w:bCs/>
      <w:color w:val="auto"/>
      <w:sz w:val="26"/>
      <w:szCs w:val="26"/>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autoRedefine/>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autoRedefine/>
    <w:semiHidden/>
    <w:unhideWhenUsed/>
    <w:qFormat/>
    <w:uiPriority w:val="0"/>
    <w:pPr>
      <w:keepNext/>
      <w:keepLines/>
      <w:spacing w:before="280" w:after="290" w:line="376" w:lineRule="auto"/>
      <w:outlineLvl w:val="3"/>
    </w:pPr>
    <w:rPr>
      <w:sz w:val="28"/>
      <w:szCs w:val="28"/>
    </w:rPr>
  </w:style>
  <w:style w:type="paragraph" w:styleId="6">
    <w:name w:val="heading 5"/>
    <w:basedOn w:val="1"/>
    <w:next w:val="1"/>
    <w:autoRedefine/>
    <w:semiHidden/>
    <w:unhideWhenUsed/>
    <w:qFormat/>
    <w:uiPriority w:val="0"/>
    <w:pPr>
      <w:keepNext/>
      <w:keepLines/>
      <w:spacing w:before="280" w:after="290" w:line="376" w:lineRule="auto"/>
      <w:outlineLvl w:val="4"/>
    </w:pPr>
    <w:rPr>
      <w:sz w:val="28"/>
      <w:szCs w:val="28"/>
    </w:rPr>
  </w:style>
  <w:style w:type="paragraph" w:styleId="7">
    <w:name w:val="heading 6"/>
    <w:basedOn w:val="1"/>
    <w:next w:val="1"/>
    <w:autoRedefine/>
    <w:semiHidden/>
    <w:unhideWhenUsed/>
    <w:qFormat/>
    <w:uiPriority w:val="0"/>
    <w:pPr>
      <w:keepNext/>
      <w:keepLines/>
      <w:spacing w:before="240" w:after="64" w:line="320" w:lineRule="auto"/>
      <w:outlineLvl w:val="5"/>
    </w:pPr>
    <w:rPr>
      <w:sz w:val="24"/>
      <w:szCs w:val="24"/>
    </w:rPr>
  </w:style>
  <w:style w:type="paragraph" w:styleId="8">
    <w:name w:val="heading 7"/>
    <w:basedOn w:val="1"/>
    <w:next w:val="1"/>
    <w:semiHidden/>
    <w:unhideWhenUsed/>
    <w:qFormat/>
    <w:uiPriority w:val="0"/>
    <w:pPr>
      <w:keepNext/>
      <w:keepLines/>
      <w:spacing w:before="240" w:after="64" w:line="320" w:lineRule="auto"/>
      <w:outlineLvl w:val="6"/>
    </w:pPr>
    <w:rPr>
      <w:sz w:val="24"/>
      <w:szCs w:val="24"/>
    </w:rPr>
  </w:style>
  <w:style w:type="paragraph" w:styleId="9">
    <w:name w:val="heading 8"/>
    <w:basedOn w:val="1"/>
    <w:next w:val="1"/>
    <w:autoRedefine/>
    <w:semiHidden/>
    <w:unhideWhenUsed/>
    <w:qFormat/>
    <w:uiPriority w:val="0"/>
    <w:pPr>
      <w:keepNext/>
      <w:keepLines/>
      <w:spacing w:before="240" w:after="64" w:line="320" w:lineRule="auto"/>
      <w:outlineLvl w:val="7"/>
    </w:pPr>
    <w:rPr>
      <w:sz w:val="24"/>
      <w:szCs w:val="24"/>
    </w:rPr>
  </w:style>
  <w:style w:type="paragraph" w:styleId="10">
    <w:name w:val="heading 9"/>
    <w:basedOn w:val="1"/>
    <w:next w:val="1"/>
    <w:autoRedefine/>
    <w:semiHidden/>
    <w:unhideWhenUsed/>
    <w:qFormat/>
    <w:uiPriority w:val="0"/>
    <w:pPr>
      <w:keepNext/>
      <w:keepLines/>
      <w:spacing w:before="240" w:after="64" w:line="320" w:lineRule="auto"/>
      <w:outlineLvl w:val="8"/>
    </w:pPr>
    <w:rPr>
      <w:szCs w:val="21"/>
    </w:rPr>
  </w:style>
  <w:style w:type="character" w:default="1" w:styleId="11">
    <w:name w:val="Default Paragraph Font"/>
    <w:autoRedefine/>
    <w:semiHidden/>
    <w:qFormat/>
    <w:uiPriority w:val="0"/>
  </w:style>
  <w:style w:type="table" w:default="1" w:styleId="12">
    <w:name w:val="Normal Table"/>
    <w:autoRedefine/>
    <w:semiHidden/>
    <w:qFormat/>
    <w:uiPriority w:val="0"/>
    <w:tblPr>
      <w:tblCellMar>
        <w:top w:w="0" w:type="dxa"/>
        <w:left w:w="108" w:type="dxa"/>
        <w:bottom w:w="0" w:type="dxa"/>
        <w:right w:w="108" w:type="dxa"/>
      </w:tblCellMar>
    </w:tblPr>
  </w:style>
  <w:style w:type="paragraph" w:styleId="13">
    <w:name w:val="Balloon Text"/>
    <w:basedOn w:val="1"/>
    <w:autoRedefine/>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autoRedefine/>
    <w:qFormat/>
    <w:uiPriority w:val="0"/>
    <w:pPr>
      <w:spacing w:after="120"/>
    </w:pPr>
  </w:style>
  <w:style w:type="paragraph" w:styleId="16">
    <w:name w:val="Body Text 2"/>
    <w:basedOn w:val="1"/>
    <w:autoRedefine/>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autoRedefine/>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autoRedefine/>
    <w:qFormat/>
    <w:uiPriority w:val="0"/>
    <w:pPr>
      <w:ind w:firstLine="420" w:firstLineChars="200"/>
    </w:pPr>
  </w:style>
  <w:style w:type="paragraph" w:styleId="21">
    <w:name w:val="Body Text Indent 2"/>
    <w:basedOn w:val="1"/>
    <w:autoRedefine/>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autoRedefine/>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autoRedefine/>
    <w:qFormat/>
    <w:uiPriority w:val="0"/>
    <w:rPr>
      <w:rFonts w:ascii="Courier New" w:hAnsi="Courier New" w:cs="Courier New"/>
      <w:sz w:val="20"/>
      <w:szCs w:val="20"/>
    </w:rPr>
  </w:style>
  <w:style w:type="character" w:styleId="50">
    <w:name w:val="HTML Variable"/>
    <w:basedOn w:val="11"/>
    <w:autoRedefine/>
    <w:qFormat/>
    <w:uiPriority w:val="0"/>
    <w:rPr>
      <w:i/>
      <w:iCs/>
    </w:rPr>
  </w:style>
  <w:style w:type="character" w:styleId="51">
    <w:name w:val="Hyperlink"/>
    <w:basedOn w:val="11"/>
    <w:autoRedefine/>
    <w:qFormat/>
    <w:uiPriority w:val="0"/>
    <w:rPr>
      <w:color w:val="0000FF"/>
      <w:u w:val="single"/>
    </w:rPr>
  </w:style>
  <w:style w:type="paragraph" w:styleId="52">
    <w:name w:val="index 1"/>
    <w:basedOn w:val="1"/>
    <w:next w:val="1"/>
    <w:autoRedefine/>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autoRedefine/>
    <w:qFormat/>
    <w:uiPriority w:val="0"/>
    <w:pPr>
      <w:ind w:left="600" w:leftChars="600"/>
    </w:pPr>
  </w:style>
  <w:style w:type="paragraph" w:styleId="56">
    <w:name w:val="index 5"/>
    <w:basedOn w:val="1"/>
    <w:next w:val="1"/>
    <w:autoRedefine/>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rPr>
  </w:style>
  <w:style w:type="character" w:styleId="62">
    <w:name w:val="line number"/>
    <w:basedOn w:val="11"/>
    <w:autoRedefine/>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autoRedefine/>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autoRedefine/>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autoRedefine/>
    <w:qFormat/>
    <w:uiPriority w:val="0"/>
    <w:pPr>
      <w:numPr>
        <w:ilvl w:val="0"/>
        <w:numId w:val="3"/>
      </w:numPr>
    </w:pPr>
  </w:style>
  <w:style w:type="paragraph" w:styleId="71">
    <w:name w:val="List Bullet 4"/>
    <w:basedOn w:val="1"/>
    <w:autoRedefine/>
    <w:qFormat/>
    <w:uiPriority w:val="0"/>
    <w:pPr>
      <w:numPr>
        <w:ilvl w:val="0"/>
        <w:numId w:val="4"/>
      </w:numPr>
    </w:pPr>
  </w:style>
  <w:style w:type="paragraph" w:styleId="72">
    <w:name w:val="List Bullet 5"/>
    <w:basedOn w:val="1"/>
    <w:autoRedefine/>
    <w:qFormat/>
    <w:uiPriority w:val="0"/>
    <w:pPr>
      <w:numPr>
        <w:ilvl w:val="0"/>
        <w:numId w:val="5"/>
      </w:numPr>
    </w:pPr>
  </w:style>
  <w:style w:type="paragraph" w:styleId="73">
    <w:name w:val="List Continue"/>
    <w:basedOn w:val="1"/>
    <w:autoRedefine/>
    <w:qFormat/>
    <w:uiPriority w:val="0"/>
    <w:pPr>
      <w:spacing w:after="120"/>
      <w:ind w:left="420" w:leftChars="200"/>
    </w:pPr>
  </w:style>
  <w:style w:type="paragraph" w:styleId="74">
    <w:name w:val="List Continue 2"/>
    <w:basedOn w:val="1"/>
    <w:autoRedefine/>
    <w:qFormat/>
    <w:uiPriority w:val="0"/>
    <w:pPr>
      <w:spacing w:after="120"/>
      <w:ind w:left="840" w:leftChars="400"/>
    </w:pPr>
  </w:style>
  <w:style w:type="paragraph" w:styleId="75">
    <w:name w:val="List Continue 3"/>
    <w:basedOn w:val="1"/>
    <w:autoRedefine/>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60" w:after="60" w:line="360" w:lineRule="auto"/>
      <w:ind w:left="0" w:leftChars="0" w:firstLine="522"/>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autoRedefine/>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2240</Words>
  <Characters>8337</Characters>
  <Lines>0</Lines>
  <Paragraphs>0</Paragraphs>
  <TotalTime>3</TotalTime>
  <ScaleCrop>false</ScaleCrop>
  <LinksUpToDate>false</LinksUpToDate>
  <CharactersWithSpaces>10472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2026-06-12T14:53:00Z</dcterms:created>
  <dc:creator>Bắc Vũ Xuân</dc:creator>
  <cp:lastModifiedBy>Bắc Vũ Xuân</cp:lastModifiedBy>
  <dcterms:modified xsi:type="dcterms:W3CDTF">2026-06-15T03:15:51Z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A3873E461D8D40C782F91CC708A46DA6_11</vt:lpwstr>
  </property>
</Properties>
</file>