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W w:w="914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6318"/>
      </w:tblGrid>
      <w:tr w14:paraId="7FE4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tcPr>
          <w:p w14:paraId="2246DB38">
            <w:pPr>
              <w:widowControl w:val="0"/>
              <w:numPr>
                <w:ilvl w:val="0"/>
                <w:numId w:val="0"/>
              </w:numPr>
              <w:jc w:val="both"/>
              <w:rPr>
                <w:rFonts w:hint="default"/>
                <w:vertAlign w:val="baseline"/>
                <w:lang w:val="vi-VN"/>
              </w:rPr>
            </w:pPr>
            <w:r>
              <w:rPr>
                <w:rFonts w:hint="default"/>
                <w:vertAlign w:val="baseline"/>
                <w:lang w:val="vi-VN"/>
              </w:rPr>
              <w:t>Users</w:t>
            </w:r>
          </w:p>
          <w:p w14:paraId="01F30E8D">
            <w:pPr>
              <w:widowControl w:val="0"/>
              <w:jc w:val="both"/>
              <w:rPr>
                <w:rFonts w:hint="default"/>
                <w:vertAlign w:val="baseline"/>
                <w:lang w:val="vi-VN"/>
              </w:rPr>
            </w:pPr>
          </w:p>
        </w:tc>
        <w:tc>
          <w:tcPr>
            <w:tcW w:w="6318" w:type="dxa"/>
          </w:tcPr>
          <w:p w14:paraId="3FCC9389">
            <w:pPr>
              <w:widowControl w:val="0"/>
              <w:jc w:val="both"/>
              <w:rPr>
                <w:rFonts w:hint="default"/>
                <w:vertAlign w:val="baseline"/>
                <w:lang w:val="vi-VN"/>
              </w:rPr>
            </w:pPr>
            <w:r>
              <w:rPr>
                <w:rFonts w:hint="default"/>
                <w:vertAlign w:val="baseline"/>
                <w:lang w:val="vi-VN"/>
              </w:rPr>
              <w:t>- user_id (PK)</w:t>
            </w:r>
          </w:p>
          <w:p w14:paraId="5B746090">
            <w:pPr>
              <w:widowControl w:val="0"/>
              <w:jc w:val="both"/>
              <w:rPr>
                <w:rFonts w:hint="default"/>
                <w:vertAlign w:val="baseline"/>
                <w:lang w:val="vi-VN"/>
              </w:rPr>
            </w:pPr>
            <w:r>
              <w:rPr>
                <w:rFonts w:hint="default"/>
                <w:vertAlign w:val="baseline"/>
                <w:lang w:val="vi-VN"/>
              </w:rPr>
              <w:t>- username (unique)</w:t>
            </w:r>
          </w:p>
          <w:p w14:paraId="221D4701">
            <w:pPr>
              <w:widowControl w:val="0"/>
              <w:jc w:val="both"/>
              <w:rPr>
                <w:rFonts w:hint="default"/>
                <w:vertAlign w:val="baseline"/>
                <w:lang w:val="en-US"/>
              </w:rPr>
            </w:pPr>
            <w:r>
              <w:rPr>
                <w:rFonts w:hint="default"/>
                <w:vertAlign w:val="baseline"/>
                <w:lang w:val="en-US"/>
              </w:rPr>
              <w:t>- first_name</w:t>
            </w:r>
          </w:p>
          <w:p w14:paraId="031E3172">
            <w:pPr>
              <w:widowControl w:val="0"/>
              <w:jc w:val="both"/>
              <w:rPr>
                <w:rFonts w:hint="default"/>
                <w:vertAlign w:val="baseline"/>
                <w:lang w:val="en-US"/>
              </w:rPr>
            </w:pPr>
            <w:r>
              <w:rPr>
                <w:rFonts w:hint="default"/>
                <w:vertAlign w:val="baseline"/>
                <w:lang w:val="en-US"/>
              </w:rPr>
              <w:t>- last_name</w:t>
            </w:r>
          </w:p>
          <w:p w14:paraId="04DB4AE4">
            <w:pPr>
              <w:widowControl w:val="0"/>
              <w:jc w:val="both"/>
              <w:rPr>
                <w:rFonts w:hint="default"/>
                <w:vertAlign w:val="baseline"/>
                <w:lang w:val="vi-VN"/>
              </w:rPr>
            </w:pPr>
            <w:r>
              <w:rPr>
                <w:rFonts w:hint="default"/>
                <w:vertAlign w:val="baseline"/>
                <w:lang w:val="vi-VN"/>
              </w:rPr>
              <w:t>- email (unique)</w:t>
            </w:r>
          </w:p>
          <w:p w14:paraId="7879EC74">
            <w:pPr>
              <w:widowControl w:val="0"/>
              <w:jc w:val="both"/>
              <w:rPr>
                <w:rFonts w:hint="default"/>
                <w:vertAlign w:val="baseline"/>
                <w:lang w:val="vi-VN"/>
              </w:rPr>
            </w:pPr>
            <w:r>
              <w:rPr>
                <w:rFonts w:hint="default"/>
                <w:vertAlign w:val="baseline"/>
                <w:lang w:val="vi-VN"/>
              </w:rPr>
              <w:t>- phone (unique)</w:t>
            </w:r>
          </w:p>
          <w:p w14:paraId="0B51370C">
            <w:pPr>
              <w:widowControl w:val="0"/>
              <w:jc w:val="both"/>
              <w:rPr>
                <w:rFonts w:hint="default"/>
                <w:vertAlign w:val="baseline"/>
                <w:lang w:val="vi-VN"/>
              </w:rPr>
            </w:pPr>
            <w:r>
              <w:rPr>
                <w:rFonts w:hint="default"/>
                <w:vertAlign w:val="baseline"/>
                <w:lang w:val="vi-VN"/>
              </w:rPr>
              <w:t>- password</w:t>
            </w:r>
          </w:p>
          <w:p w14:paraId="0A898BE7">
            <w:pPr>
              <w:widowControl w:val="0"/>
              <w:numPr>
                <w:ilvl w:val="0"/>
                <w:numId w:val="0"/>
              </w:numPr>
              <w:ind w:firstLine="560" w:firstLineChars="200"/>
              <w:jc w:val="both"/>
              <w:rPr>
                <w:rFonts w:hint="default"/>
                <w:color w:val="2E75B6" w:themeColor="accent1" w:themeShade="BF"/>
                <w:vertAlign w:val="baseline"/>
                <w:lang w:val="vi-VN"/>
              </w:rPr>
            </w:pPr>
            <w:r>
              <w:rPr>
                <w:rFonts w:hint="default"/>
                <w:vertAlign w:val="baseline"/>
                <w:lang w:val="vi-VN"/>
              </w:rPr>
              <w:t xml:space="preserve">- role </w:t>
            </w:r>
            <w:r>
              <w:rPr>
                <w:rFonts w:hint="default"/>
                <w:color w:val="2E75B6" w:themeColor="accent1" w:themeShade="BF"/>
                <w:vertAlign w:val="baseline"/>
                <w:lang w:val="vi-VN"/>
              </w:rPr>
              <w:t>(ADMIN, MANAGER, USER)</w:t>
            </w:r>
          </w:p>
          <w:p w14:paraId="37926761">
            <w:pPr>
              <w:widowControl w:val="0"/>
              <w:jc w:val="both"/>
              <w:rPr>
                <w:rFonts w:hint="default"/>
                <w:vertAlign w:val="baseline"/>
                <w:lang w:val="vi-VN"/>
              </w:rPr>
            </w:pPr>
            <w:r>
              <w:rPr>
                <w:rFonts w:hint="default"/>
                <w:vertAlign w:val="baseline"/>
                <w:lang w:val="vi-VN"/>
              </w:rPr>
              <w:t>- refresh_token</w:t>
            </w:r>
          </w:p>
          <w:p w14:paraId="1A57FA02">
            <w:pPr>
              <w:widowControl w:val="0"/>
              <w:jc w:val="both"/>
              <w:rPr>
                <w:rFonts w:hint="default"/>
                <w:vertAlign w:val="baseline"/>
                <w:lang w:val="vi-VN"/>
              </w:rPr>
            </w:pPr>
            <w:r>
              <w:rPr>
                <w:rFonts w:hint="default"/>
                <w:vertAlign w:val="baseline"/>
                <w:lang w:val="vi-VN"/>
              </w:rPr>
              <w:t>- created_at</w:t>
            </w:r>
          </w:p>
          <w:p w14:paraId="5FF8ADE1">
            <w:pPr>
              <w:widowControl w:val="0"/>
              <w:jc w:val="both"/>
              <w:rPr>
                <w:rFonts w:hint="default"/>
                <w:vertAlign w:val="baseline"/>
                <w:lang w:val="vi-VN"/>
              </w:rPr>
            </w:pPr>
            <w:r>
              <w:rPr>
                <w:rFonts w:hint="default"/>
                <w:vertAlign w:val="baseline"/>
                <w:lang w:val="vi-VN"/>
              </w:rPr>
              <w:t>- updated_at</w:t>
            </w:r>
          </w:p>
          <w:p w14:paraId="6058D598">
            <w:pPr>
              <w:widowControl w:val="0"/>
              <w:jc w:val="both"/>
              <w:rPr>
                <w:rFonts w:hint="default"/>
                <w:vertAlign w:val="baseline"/>
                <w:lang w:val="vi-VN"/>
              </w:rPr>
            </w:pPr>
            <w:r>
              <w:rPr>
                <w:rFonts w:hint="default"/>
                <w:vertAlign w:val="baseline"/>
                <w:lang w:val="vi-VN"/>
              </w:rPr>
              <w:t xml:space="preserve">- status </w:t>
            </w:r>
            <w:r>
              <w:rPr>
                <w:rFonts w:hint="default"/>
                <w:color w:val="2E75B6" w:themeColor="accent1" w:themeShade="BF"/>
                <w:vertAlign w:val="baseline"/>
                <w:lang w:val="vi-VN"/>
              </w:rPr>
              <w:t>(ACTIVE, BLOCKED)</w:t>
            </w:r>
          </w:p>
          <w:p w14:paraId="33EE17C1">
            <w:pPr>
              <w:widowControl w:val="0"/>
              <w:jc w:val="both"/>
              <w:rPr>
                <w:rFonts w:hint="default"/>
                <w:vertAlign w:val="baseline"/>
                <w:lang w:val="vi-VN"/>
              </w:rPr>
            </w:pPr>
            <w:r>
              <w:rPr>
                <w:rFonts w:hint="default"/>
                <w:vertAlign w:val="baseline"/>
                <w:lang w:val="vi-VN"/>
              </w:rPr>
              <w:t>- is_deleted (0- chưa xóa, 1- đã xóa)</w:t>
            </w:r>
          </w:p>
          <w:p w14:paraId="7B2A7389">
            <w:pPr>
              <w:widowControl w:val="0"/>
              <w:jc w:val="both"/>
              <w:rPr>
                <w:rFonts w:hint="default"/>
                <w:vertAlign w:val="baseline"/>
                <w:lang w:val="vi-VN"/>
              </w:rPr>
            </w:pPr>
            <w:r>
              <w:rPr>
                <w:rFonts w:hint="default"/>
                <w:vertAlign w:val="baseline"/>
                <w:lang w:val="vi-VN"/>
              </w:rPr>
              <w:t>- deleted_at</w:t>
            </w:r>
          </w:p>
        </w:tc>
      </w:tr>
      <w:tr w14:paraId="1919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tcPr>
          <w:p w14:paraId="55B5EFA6">
            <w:pPr>
              <w:widowControl w:val="0"/>
              <w:ind w:left="0" w:leftChars="0" w:firstLine="0" w:firstLineChars="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Hotels</w:t>
            </w:r>
          </w:p>
        </w:tc>
        <w:tc>
          <w:tcPr>
            <w:tcW w:w="6318" w:type="dxa"/>
          </w:tcPr>
          <w:p w14:paraId="711D4434">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hotel_id (PK)</w:t>
            </w:r>
          </w:p>
          <w:p w14:paraId="3AD3CF2F">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manager_id</w:t>
            </w:r>
          </w:p>
          <w:p w14:paraId="182938B8">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hotel_name</w:t>
            </w:r>
          </w:p>
          <w:p w14:paraId="34E1DF8C">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address</w:t>
            </w:r>
          </w:p>
          <w:p w14:paraId="6E461B24">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introduction</w:t>
            </w:r>
          </w:p>
          <w:p w14:paraId="4953585E">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average_rating (DECIMAL(3,2))      ← tính từ reviews</w:t>
            </w:r>
          </w:p>
          <w:p w14:paraId="3B0EC80C">
            <w:pPr>
              <w:pStyle w:val="2"/>
              <w:widowControl w:val="0"/>
              <w:bidi w:val="0"/>
              <w:jc w:val="both"/>
              <w:rPr>
                <w:rFonts w:hint="default" w:ascii="Calibri" w:hAnsi="Calibri" w:cs="Calibri"/>
                <w:b w:val="0"/>
                <w:bCs/>
                <w:color w:val="2E75B6" w:themeColor="accent1" w:themeShade="BF"/>
                <w:sz w:val="26"/>
                <w:szCs w:val="26"/>
                <w:vertAlign w:val="baseline"/>
                <w:lang w:val="vi-VN"/>
              </w:rPr>
            </w:pPr>
            <w:r>
              <w:rPr>
                <w:rFonts w:hint="default" w:ascii="Calibri" w:hAnsi="Calibri" w:cs="Calibri"/>
                <w:b w:val="0"/>
                <w:bCs/>
                <w:sz w:val="26"/>
                <w:szCs w:val="26"/>
                <w:lang w:val="vi-VN"/>
              </w:rPr>
              <w:t>- hotel_status (ACTIVE, INACTIVE, MAINTENANCE)</w:t>
            </w:r>
          </w:p>
          <w:p w14:paraId="4FF9256E">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created_at</w:t>
            </w:r>
          </w:p>
          <w:p w14:paraId="4024B81A">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updated_at</w:t>
            </w:r>
          </w:p>
          <w:p w14:paraId="62505146">
            <w:pPr>
              <w:widowControl w:val="0"/>
              <w:jc w:val="both"/>
              <w:rPr>
                <w:rFonts w:hint="default" w:ascii="Calibri" w:hAnsi="Calibri" w:cs="Calibri"/>
                <w:b w:val="0"/>
                <w:bCs/>
                <w:sz w:val="26"/>
                <w:szCs w:val="26"/>
                <w:vertAlign w:val="baseline"/>
                <w:lang w:val="vi-VN"/>
              </w:rPr>
            </w:pPr>
            <w:r>
              <w:rPr>
                <w:rFonts w:hint="default" w:ascii="Calibri" w:hAnsi="Calibri" w:cs="Calibri"/>
                <w:b w:val="0"/>
                <w:bCs/>
                <w:sz w:val="26"/>
                <w:szCs w:val="26"/>
                <w:vertAlign w:val="baseline"/>
                <w:lang w:val="vi-VN"/>
              </w:rPr>
              <w:t>- is_deleted (0- chưa xóa, 1- đã xóa)</w:t>
            </w:r>
          </w:p>
        </w:tc>
      </w:tr>
      <w:tr w14:paraId="413D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4F148C4B">
            <w:pPr>
              <w:widowControl w:val="0"/>
              <w:numPr>
                <w:ilvl w:val="0"/>
                <w:numId w:val="0"/>
              </w:numPr>
              <w:ind w:left="0" w:leftChars="0" w:firstLine="0" w:firstLineChars="0"/>
              <w:jc w:val="both"/>
              <w:rPr>
                <w:rFonts w:hint="default"/>
                <w:vertAlign w:val="baseline"/>
                <w:lang w:val="vi-VN"/>
              </w:rPr>
            </w:pPr>
            <w:r>
              <w:rPr>
                <w:rFonts w:hint="default"/>
                <w:vertAlign w:val="baseline"/>
                <w:lang w:val="vi-VN"/>
              </w:rPr>
              <w:t>Hotel_Images</w:t>
            </w:r>
          </w:p>
        </w:tc>
        <w:tc>
          <w:tcPr>
            <w:tcW w:w="6318" w:type="dxa"/>
            <w:vAlign w:val="top"/>
          </w:tcPr>
          <w:p w14:paraId="521AA328">
            <w:pPr>
              <w:widowControl w:val="0"/>
              <w:jc w:val="both"/>
              <w:rPr>
                <w:rFonts w:hint="default"/>
                <w:vertAlign w:val="baseline"/>
                <w:lang w:val="vi-VN"/>
              </w:rPr>
            </w:pPr>
            <w:r>
              <w:rPr>
                <w:rFonts w:hint="default"/>
                <w:vertAlign w:val="baseline"/>
                <w:lang w:val="vi-VN"/>
              </w:rPr>
              <w:t>- image_id (PK)</w:t>
            </w:r>
          </w:p>
          <w:p w14:paraId="198A7F5C">
            <w:pPr>
              <w:widowControl w:val="0"/>
              <w:jc w:val="both"/>
              <w:rPr>
                <w:rFonts w:hint="default"/>
                <w:vertAlign w:val="baseline"/>
                <w:lang w:val="vi-VN"/>
              </w:rPr>
            </w:pPr>
            <w:r>
              <w:rPr>
                <w:rFonts w:hint="default"/>
                <w:vertAlign w:val="baseline"/>
                <w:lang w:val="vi-VN"/>
              </w:rPr>
              <w:t>- hotel_id (FK → Hotels)</w:t>
            </w:r>
          </w:p>
          <w:p w14:paraId="2052E776">
            <w:pPr>
              <w:widowControl w:val="0"/>
              <w:jc w:val="both"/>
              <w:rPr>
                <w:rFonts w:hint="default"/>
                <w:vertAlign w:val="baseline"/>
                <w:lang w:val="vi-VN"/>
              </w:rPr>
            </w:pPr>
            <w:r>
              <w:rPr>
                <w:rFonts w:hint="default"/>
                <w:vertAlign w:val="baseline"/>
                <w:lang w:val="vi-VN"/>
              </w:rPr>
              <w:t>- image_url</w:t>
            </w:r>
          </w:p>
          <w:p w14:paraId="1B698428">
            <w:pPr>
              <w:widowControl w:val="0"/>
              <w:jc w:val="both"/>
              <w:rPr>
                <w:rFonts w:hint="default"/>
                <w:vertAlign w:val="baseline"/>
                <w:lang w:val="vi-VN"/>
              </w:rPr>
            </w:pPr>
            <w:r>
              <w:rPr>
                <w:rFonts w:hint="default"/>
                <w:vertAlign w:val="baseline"/>
                <w:lang w:val="vi-VN"/>
              </w:rPr>
              <w:t>- is_main (BOOLEAN)</w:t>
            </w:r>
          </w:p>
          <w:p w14:paraId="29290893">
            <w:pPr>
              <w:widowControl w:val="0"/>
              <w:jc w:val="both"/>
              <w:rPr>
                <w:rFonts w:hint="default"/>
                <w:vertAlign w:val="baseline"/>
                <w:lang w:val="vi-VN"/>
              </w:rPr>
            </w:pPr>
            <w:r>
              <w:rPr>
                <w:rFonts w:hint="default"/>
                <w:vertAlign w:val="baseline"/>
                <w:lang w:val="vi-VN"/>
              </w:rPr>
              <w:t>- created_at</w:t>
            </w:r>
          </w:p>
        </w:tc>
      </w:tr>
      <w:tr w14:paraId="70A0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425D0F89">
            <w:pPr>
              <w:widowControl w:val="0"/>
              <w:ind w:left="0" w:leftChars="0" w:firstLine="0" w:firstLineChars="0"/>
              <w:jc w:val="both"/>
              <w:rPr>
                <w:rFonts w:hint="default"/>
                <w:vertAlign w:val="baseline"/>
                <w:lang w:val="vi-VN"/>
              </w:rPr>
            </w:pPr>
            <w:r>
              <w:rPr>
                <w:rFonts w:hint="default"/>
                <w:vertAlign w:val="baseline"/>
                <w:lang w:val="vi-VN"/>
              </w:rPr>
              <w:t>Utilities</w:t>
            </w:r>
          </w:p>
          <w:p w14:paraId="6BD9142A">
            <w:pPr>
              <w:widowControl w:val="0"/>
              <w:numPr>
                <w:ilvl w:val="0"/>
                <w:numId w:val="0"/>
              </w:numPr>
              <w:ind w:left="0" w:leftChars="0" w:firstLine="0" w:firstLineChars="0"/>
              <w:jc w:val="both"/>
              <w:rPr>
                <w:rFonts w:hint="default"/>
                <w:vertAlign w:val="baseline"/>
                <w:lang w:val="vi-VN"/>
              </w:rPr>
            </w:pPr>
          </w:p>
        </w:tc>
        <w:tc>
          <w:tcPr>
            <w:tcW w:w="6318" w:type="dxa"/>
            <w:vAlign w:val="top"/>
          </w:tcPr>
          <w:p w14:paraId="5F990B0B">
            <w:pPr>
              <w:widowControl w:val="0"/>
              <w:jc w:val="both"/>
              <w:rPr>
                <w:rFonts w:hint="default"/>
                <w:vertAlign w:val="baseline"/>
                <w:lang w:val="vi-VN"/>
              </w:rPr>
            </w:pPr>
            <w:r>
              <w:rPr>
                <w:rFonts w:hint="default"/>
                <w:vertAlign w:val="baseline"/>
                <w:lang w:val="vi-VN"/>
              </w:rPr>
              <w:t>- utilities_id (PK)</w:t>
            </w:r>
          </w:p>
          <w:p w14:paraId="3CB26136">
            <w:pPr>
              <w:widowControl w:val="0"/>
              <w:jc w:val="both"/>
              <w:rPr>
                <w:rFonts w:hint="default"/>
                <w:vertAlign w:val="baseline"/>
                <w:lang w:val="vi-VN"/>
              </w:rPr>
            </w:pPr>
            <w:r>
              <w:rPr>
                <w:rFonts w:hint="default"/>
                <w:vertAlign w:val="baseline"/>
                <w:lang w:val="vi-VN"/>
              </w:rPr>
              <w:t>- utilities_name (unique)</w:t>
            </w:r>
          </w:p>
          <w:p w14:paraId="74756AD3">
            <w:pPr>
              <w:widowControl w:val="0"/>
              <w:jc w:val="both"/>
              <w:rPr>
                <w:rFonts w:hint="default"/>
                <w:vertAlign w:val="baseline"/>
                <w:lang w:val="vi-VN"/>
              </w:rPr>
            </w:pPr>
            <w:r>
              <w:rPr>
                <w:rFonts w:hint="default"/>
                <w:vertAlign w:val="baseline"/>
                <w:lang w:val="vi-VN"/>
              </w:rPr>
              <w:t>- is_deleted (0- chưa xóa, 1- đã xóa)</w:t>
            </w:r>
          </w:p>
        </w:tc>
      </w:tr>
      <w:tr w14:paraId="427A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24C625DD">
            <w:pPr>
              <w:widowControl w:val="0"/>
              <w:ind w:left="0" w:leftChars="0" w:firstLine="0" w:firstLineChars="0"/>
              <w:jc w:val="both"/>
              <w:rPr>
                <w:rFonts w:hint="default"/>
                <w:vertAlign w:val="baseline"/>
                <w:lang w:val="vi-VN"/>
              </w:rPr>
            </w:pPr>
            <w:r>
              <w:rPr>
                <w:rFonts w:hint="default"/>
                <w:vertAlign w:val="baseline"/>
                <w:lang w:val="vi-VN"/>
              </w:rPr>
              <w:t>Utilities_Hotel</w:t>
            </w:r>
          </w:p>
          <w:p w14:paraId="1842517C">
            <w:pPr>
              <w:widowControl w:val="0"/>
              <w:numPr>
                <w:ilvl w:val="0"/>
                <w:numId w:val="0"/>
              </w:numPr>
              <w:ind w:left="0" w:leftChars="0" w:firstLine="0" w:firstLineChars="0"/>
              <w:jc w:val="both"/>
              <w:rPr>
                <w:rFonts w:hint="default"/>
                <w:vertAlign w:val="baseline"/>
                <w:lang w:val="vi-VN"/>
              </w:rPr>
            </w:pPr>
          </w:p>
        </w:tc>
        <w:tc>
          <w:tcPr>
            <w:tcW w:w="6318" w:type="dxa"/>
            <w:vAlign w:val="top"/>
          </w:tcPr>
          <w:p w14:paraId="693828F2">
            <w:pPr>
              <w:widowControl w:val="0"/>
              <w:jc w:val="both"/>
              <w:rPr>
                <w:rFonts w:hint="default"/>
              </w:rPr>
            </w:pPr>
            <w:r>
              <w:rPr>
                <w:rFonts w:hint="default"/>
              </w:rPr>
              <w:t xml:space="preserve">- </w:t>
            </w:r>
            <w:r>
              <w:rPr>
                <w:rFonts w:hint="default"/>
                <w:lang w:val="vi-VN"/>
              </w:rPr>
              <w:t>hotel</w:t>
            </w:r>
            <w:r>
              <w:rPr>
                <w:rFonts w:hint="default"/>
              </w:rPr>
              <w:t xml:space="preserve">_id (FK → </w:t>
            </w:r>
            <w:r>
              <w:rPr>
                <w:rFonts w:hint="default"/>
                <w:lang w:val="vi-VN"/>
              </w:rPr>
              <w:t>Hotel</w:t>
            </w:r>
            <w:r>
              <w:rPr>
                <w:rFonts w:hint="default"/>
              </w:rPr>
              <w:t>s)</w:t>
            </w:r>
          </w:p>
          <w:p w14:paraId="411C2D9B">
            <w:pPr>
              <w:widowControl w:val="0"/>
              <w:jc w:val="both"/>
              <w:rPr>
                <w:rFonts w:hint="default"/>
              </w:rPr>
            </w:pPr>
            <w:r>
              <w:rPr>
                <w:rFonts w:hint="default"/>
              </w:rPr>
              <w:t>- utilities_id (FK → utilities)</w:t>
            </w:r>
          </w:p>
          <w:p w14:paraId="4C7BAE1D">
            <w:pPr>
              <w:widowControl w:val="0"/>
              <w:jc w:val="both"/>
              <w:rPr>
                <w:rFonts w:hint="default"/>
                <w:vertAlign w:val="baseline"/>
                <w:lang w:val="vi-VN"/>
              </w:rPr>
            </w:pPr>
            <w:r>
              <w:rPr>
                <w:rFonts w:hint="default"/>
              </w:rPr>
              <w:t xml:space="preserve">(PK = </w:t>
            </w:r>
            <w:r>
              <w:rPr>
                <w:rFonts w:hint="default"/>
                <w:lang w:val="vi-VN"/>
              </w:rPr>
              <w:t>Hotel</w:t>
            </w:r>
            <w:r>
              <w:rPr>
                <w:rFonts w:hint="default"/>
              </w:rPr>
              <w:t>_id + utilities_id)</w:t>
            </w:r>
          </w:p>
        </w:tc>
      </w:tr>
      <w:tr w14:paraId="1083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3E8B9B68">
            <w:pPr>
              <w:widowControl w:val="0"/>
              <w:ind w:left="0" w:leftChars="0" w:firstLine="0" w:firstLineChars="0"/>
              <w:jc w:val="both"/>
              <w:rPr>
                <w:rFonts w:hint="default"/>
                <w:vertAlign w:val="baseline"/>
                <w:lang w:val="vi-VN"/>
              </w:rPr>
            </w:pPr>
            <w:r>
              <w:rPr>
                <w:rFonts w:hint="default"/>
                <w:vertAlign w:val="baseline"/>
                <w:lang w:val="vi-VN"/>
              </w:rPr>
              <w:t>Utilities_RoomType</w:t>
            </w:r>
          </w:p>
          <w:p w14:paraId="3A2BE4CD">
            <w:pPr>
              <w:widowControl w:val="0"/>
              <w:numPr>
                <w:ilvl w:val="0"/>
                <w:numId w:val="0"/>
              </w:numPr>
              <w:ind w:left="0" w:leftChars="0" w:firstLine="0" w:firstLineChars="0"/>
              <w:jc w:val="both"/>
              <w:rPr>
                <w:rFonts w:hint="default"/>
                <w:vertAlign w:val="baseline"/>
                <w:lang w:val="vi-VN"/>
              </w:rPr>
            </w:pPr>
          </w:p>
        </w:tc>
        <w:tc>
          <w:tcPr>
            <w:tcW w:w="6318" w:type="dxa"/>
            <w:vAlign w:val="top"/>
          </w:tcPr>
          <w:p w14:paraId="3693FCE0">
            <w:pPr>
              <w:widowControl w:val="0"/>
              <w:jc w:val="both"/>
              <w:rPr>
                <w:rFonts w:hint="default"/>
              </w:rPr>
            </w:pPr>
            <w:r>
              <w:rPr>
                <w:rFonts w:hint="default"/>
              </w:rPr>
              <w:t xml:space="preserve">- </w:t>
            </w:r>
            <w:r>
              <w:rPr>
                <w:rFonts w:hint="default"/>
                <w:lang w:val="vi-VN"/>
              </w:rPr>
              <w:t>type</w:t>
            </w:r>
            <w:r>
              <w:rPr>
                <w:rFonts w:hint="default"/>
              </w:rPr>
              <w:t xml:space="preserve">_id (FK → </w:t>
            </w:r>
            <w:r>
              <w:rPr>
                <w:rFonts w:hint="default"/>
                <w:lang w:val="vi-VN"/>
              </w:rPr>
              <w:t>Room_type</w:t>
            </w:r>
            <w:r>
              <w:rPr>
                <w:rFonts w:hint="default"/>
              </w:rPr>
              <w:t>s)</w:t>
            </w:r>
          </w:p>
          <w:p w14:paraId="5C130958">
            <w:pPr>
              <w:widowControl w:val="0"/>
              <w:jc w:val="both"/>
              <w:rPr>
                <w:rFonts w:hint="default"/>
              </w:rPr>
            </w:pPr>
            <w:r>
              <w:rPr>
                <w:rFonts w:hint="default"/>
              </w:rPr>
              <w:t>- utilities_id (FK → utilities)</w:t>
            </w:r>
          </w:p>
          <w:p w14:paraId="21CF3D57">
            <w:pPr>
              <w:widowControl w:val="0"/>
              <w:ind w:firstLine="522" w:firstLineChars="0"/>
              <w:jc w:val="both"/>
              <w:rPr>
                <w:rFonts w:hint="default"/>
              </w:rPr>
            </w:pPr>
            <w:r>
              <w:rPr>
                <w:rFonts w:hint="default"/>
              </w:rPr>
              <w:t xml:space="preserve">(PK = </w:t>
            </w:r>
            <w:r>
              <w:rPr>
                <w:rFonts w:hint="default"/>
                <w:lang w:val="vi-VN"/>
              </w:rPr>
              <w:t>type</w:t>
            </w:r>
            <w:r>
              <w:rPr>
                <w:rFonts w:hint="default"/>
              </w:rPr>
              <w:t>_id + utilities_id)</w:t>
            </w:r>
          </w:p>
        </w:tc>
      </w:tr>
      <w:tr w14:paraId="1462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4F105BBF">
            <w:pPr>
              <w:widowControl w:val="0"/>
              <w:numPr>
                <w:ilvl w:val="0"/>
                <w:numId w:val="0"/>
              </w:numPr>
              <w:ind w:leftChars="0"/>
              <w:jc w:val="both"/>
              <w:rPr>
                <w:rFonts w:hint="default"/>
                <w:vertAlign w:val="baseline"/>
                <w:lang w:val="vi-VN"/>
              </w:rPr>
            </w:pPr>
            <w:r>
              <w:rPr>
                <w:rFonts w:hint="default"/>
                <w:vertAlign w:val="baseline"/>
                <w:lang w:val="vi-VN"/>
              </w:rPr>
              <w:t>Rooms</w:t>
            </w:r>
          </w:p>
        </w:tc>
        <w:tc>
          <w:tcPr>
            <w:tcW w:w="6318" w:type="dxa"/>
            <w:vAlign w:val="top"/>
          </w:tcPr>
          <w:p w14:paraId="20129F01">
            <w:pPr>
              <w:widowControl w:val="0"/>
              <w:jc w:val="both"/>
              <w:rPr>
                <w:rFonts w:hint="default"/>
                <w:vertAlign w:val="baseline"/>
                <w:lang w:val="vi-VN"/>
              </w:rPr>
            </w:pPr>
            <w:r>
              <w:rPr>
                <w:rFonts w:hint="default"/>
                <w:vertAlign w:val="baseline"/>
                <w:lang w:val="vi-VN"/>
              </w:rPr>
              <w:t>- room_id (PK)</w:t>
            </w:r>
          </w:p>
          <w:p w14:paraId="05338953">
            <w:pPr>
              <w:widowControl w:val="0"/>
              <w:jc w:val="both"/>
              <w:rPr>
                <w:rFonts w:hint="default"/>
                <w:vertAlign w:val="baseline"/>
                <w:lang w:val="vi-VN"/>
              </w:rPr>
            </w:pPr>
            <w:r>
              <w:rPr>
                <w:rFonts w:hint="default"/>
                <w:vertAlign w:val="baseline"/>
                <w:lang w:val="vi-VN"/>
              </w:rPr>
              <w:t>- type_id</w:t>
            </w:r>
          </w:p>
          <w:p w14:paraId="029AD493">
            <w:pPr>
              <w:widowControl w:val="0"/>
              <w:jc w:val="both"/>
              <w:rPr>
                <w:rFonts w:hint="default"/>
                <w:vertAlign w:val="baseline"/>
                <w:lang w:val="vi-VN"/>
              </w:rPr>
            </w:pPr>
            <w:r>
              <w:rPr>
                <w:rFonts w:hint="default"/>
                <w:vertAlign w:val="baseline"/>
                <w:lang w:val="vi-VN"/>
              </w:rPr>
              <w:t>- hotel_id</w:t>
            </w:r>
          </w:p>
          <w:p w14:paraId="159B337C">
            <w:pPr>
              <w:widowControl w:val="0"/>
              <w:jc w:val="both"/>
              <w:rPr>
                <w:rFonts w:hint="default"/>
                <w:vertAlign w:val="baseline"/>
                <w:lang w:val="vi-VN"/>
              </w:rPr>
            </w:pPr>
            <w:r>
              <w:rPr>
                <w:rFonts w:hint="default"/>
                <w:vertAlign w:val="baseline"/>
                <w:lang w:val="vi-VN"/>
              </w:rPr>
              <w:t>- room_name</w:t>
            </w:r>
          </w:p>
          <w:p w14:paraId="13EE9478">
            <w:pPr>
              <w:widowControl w:val="0"/>
              <w:jc w:val="both"/>
              <w:rPr>
                <w:rFonts w:hint="default"/>
                <w:color w:val="2E75B6" w:themeColor="accent1" w:themeShade="BF"/>
                <w:vertAlign w:val="baseline"/>
                <w:lang w:val="vi-VN"/>
              </w:rPr>
            </w:pPr>
            <w:r>
              <w:rPr>
                <w:rFonts w:hint="default"/>
                <w:vertAlign w:val="baseline"/>
                <w:lang w:val="vi-VN"/>
              </w:rPr>
              <w:t xml:space="preserve">- room_status </w:t>
            </w:r>
            <w:r>
              <w:rPr>
                <w:rFonts w:hint="default"/>
                <w:color w:val="2E75B6" w:themeColor="accent1" w:themeShade="BF"/>
                <w:vertAlign w:val="baseline"/>
                <w:lang w:val="vi-VN"/>
              </w:rPr>
              <w:t>(ACTIVE, INACTIVE, MAINTENANCE)</w:t>
            </w:r>
          </w:p>
          <w:p w14:paraId="081B7443">
            <w:pPr>
              <w:widowControl w:val="0"/>
              <w:jc w:val="both"/>
              <w:rPr>
                <w:rFonts w:hint="default"/>
                <w:color w:val="auto"/>
                <w:vertAlign w:val="baseline"/>
                <w:lang w:val="vi-VN"/>
              </w:rPr>
            </w:pPr>
            <w:r>
              <w:rPr>
                <w:rFonts w:hint="default"/>
                <w:color w:val="auto"/>
                <w:vertAlign w:val="baseline"/>
                <w:lang w:val="vi-VN"/>
              </w:rPr>
              <w:t>- room_number</w:t>
            </w:r>
          </w:p>
          <w:p w14:paraId="43D66B4A">
            <w:pPr>
              <w:widowControl w:val="0"/>
              <w:jc w:val="both"/>
              <w:rPr>
                <w:rFonts w:hint="default"/>
                <w:vertAlign w:val="baseline"/>
                <w:lang w:val="vi-VN"/>
              </w:rPr>
            </w:pPr>
            <w:r>
              <w:rPr>
                <w:rFonts w:hint="default"/>
                <w:vertAlign w:val="baseline"/>
                <w:lang w:val="vi-VN"/>
              </w:rPr>
              <w:t>- created_at</w:t>
            </w:r>
          </w:p>
          <w:p w14:paraId="0500F945">
            <w:pPr>
              <w:widowControl w:val="0"/>
              <w:jc w:val="both"/>
              <w:rPr>
                <w:rFonts w:hint="default"/>
                <w:vertAlign w:val="baseline"/>
                <w:lang w:val="vi-VN"/>
              </w:rPr>
            </w:pPr>
            <w:r>
              <w:rPr>
                <w:rFonts w:hint="default"/>
                <w:vertAlign w:val="baseline"/>
                <w:lang w:val="vi-VN"/>
              </w:rPr>
              <w:t>- updated_at</w:t>
            </w:r>
          </w:p>
          <w:p w14:paraId="6DE9EBA6">
            <w:pPr>
              <w:widowControl w:val="0"/>
              <w:jc w:val="both"/>
              <w:rPr>
                <w:rFonts w:hint="default"/>
                <w:vertAlign w:val="baseline"/>
                <w:lang w:val="vi-VN"/>
              </w:rPr>
            </w:pPr>
            <w:r>
              <w:rPr>
                <w:rFonts w:hint="default"/>
                <w:vertAlign w:val="baseline"/>
                <w:lang w:val="vi-VN"/>
              </w:rPr>
              <w:t>- is_deleted (0- chưa xóa, 1- đã xóa)</w:t>
            </w:r>
          </w:p>
        </w:tc>
      </w:tr>
      <w:tr w14:paraId="5668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04A33A14">
            <w:pPr>
              <w:widowControl w:val="0"/>
              <w:numPr>
                <w:ilvl w:val="0"/>
                <w:numId w:val="0"/>
              </w:numPr>
              <w:ind w:leftChars="0"/>
              <w:jc w:val="both"/>
              <w:rPr>
                <w:rFonts w:hint="default"/>
                <w:vertAlign w:val="baseline"/>
                <w:lang w:val="vi-VN"/>
              </w:rPr>
            </w:pPr>
            <w:r>
              <w:rPr>
                <w:rFonts w:hint="default"/>
                <w:vertAlign w:val="baseline"/>
                <w:lang w:val="vi-VN"/>
              </w:rPr>
              <w:t>Room_Types</w:t>
            </w:r>
          </w:p>
        </w:tc>
        <w:tc>
          <w:tcPr>
            <w:tcW w:w="6318" w:type="dxa"/>
            <w:vAlign w:val="top"/>
          </w:tcPr>
          <w:p w14:paraId="7E414336">
            <w:pPr>
              <w:widowControl w:val="0"/>
              <w:jc w:val="both"/>
              <w:rPr>
                <w:rFonts w:hint="default"/>
                <w:vertAlign w:val="baseline"/>
                <w:lang w:val="vi-VN"/>
              </w:rPr>
            </w:pPr>
            <w:r>
              <w:rPr>
                <w:rFonts w:hint="default"/>
                <w:vertAlign w:val="baseline"/>
                <w:lang w:val="vi-VN"/>
              </w:rPr>
              <w:t>- type_id (PK)</w:t>
            </w:r>
          </w:p>
          <w:p w14:paraId="0C36F4EB">
            <w:pPr>
              <w:widowControl w:val="0"/>
              <w:jc w:val="both"/>
              <w:rPr>
                <w:rFonts w:hint="default"/>
                <w:vertAlign w:val="baseline"/>
                <w:lang w:val="vi-VN"/>
              </w:rPr>
            </w:pPr>
            <w:r>
              <w:rPr>
                <w:rFonts w:hint="default"/>
                <w:vertAlign w:val="baseline"/>
                <w:lang w:val="vi-VN"/>
              </w:rPr>
              <w:t>- hotel_id</w:t>
            </w:r>
          </w:p>
          <w:p w14:paraId="46EC8753">
            <w:pPr>
              <w:widowControl w:val="0"/>
              <w:jc w:val="both"/>
              <w:rPr>
                <w:rFonts w:hint="default"/>
                <w:vertAlign w:val="baseline"/>
                <w:lang w:val="vi-VN"/>
              </w:rPr>
            </w:pPr>
            <w:r>
              <w:rPr>
                <w:rFonts w:hint="default"/>
                <w:vertAlign w:val="baseline"/>
                <w:lang w:val="vi-VN"/>
              </w:rPr>
              <w:t>- typeName</w:t>
            </w:r>
          </w:p>
          <w:p w14:paraId="221D2642">
            <w:pPr>
              <w:widowControl w:val="0"/>
              <w:jc w:val="both"/>
              <w:rPr>
                <w:rFonts w:hint="default"/>
                <w:vertAlign w:val="baseline"/>
                <w:lang w:val="vi-VN"/>
              </w:rPr>
            </w:pPr>
            <w:r>
              <w:rPr>
                <w:rFonts w:hint="default"/>
                <w:vertAlign w:val="baseline"/>
                <w:lang w:val="vi-VN"/>
              </w:rPr>
              <w:t>- description</w:t>
            </w:r>
          </w:p>
          <w:p w14:paraId="74A96539">
            <w:pPr>
              <w:widowControl w:val="0"/>
              <w:jc w:val="both"/>
              <w:rPr>
                <w:rFonts w:hint="default"/>
                <w:vertAlign w:val="baseline"/>
                <w:lang w:val="vi-VN"/>
              </w:rPr>
            </w:pPr>
            <w:r>
              <w:rPr>
                <w:rFonts w:hint="default"/>
                <w:vertAlign w:val="baseline"/>
                <w:lang w:val="vi-VN"/>
              </w:rPr>
              <w:t>-  capacity</w:t>
            </w:r>
          </w:p>
          <w:p w14:paraId="55724E73">
            <w:pPr>
              <w:widowControl w:val="0"/>
              <w:jc w:val="both"/>
              <w:rPr>
                <w:rFonts w:hint="default"/>
                <w:vertAlign w:val="baseline"/>
                <w:lang w:val="vi-VN"/>
              </w:rPr>
            </w:pPr>
            <w:r>
              <w:rPr>
                <w:rFonts w:hint="default"/>
                <w:vertAlign w:val="baseline"/>
                <w:lang w:val="vi-VN"/>
              </w:rPr>
              <w:t>- price</w:t>
            </w:r>
          </w:p>
          <w:p w14:paraId="3381FCA1">
            <w:pPr>
              <w:widowControl w:val="0"/>
              <w:jc w:val="both"/>
              <w:rPr>
                <w:rFonts w:hint="default"/>
                <w:vertAlign w:val="baseline"/>
                <w:lang w:val="vi-VN"/>
              </w:rPr>
            </w:pPr>
            <w:r>
              <w:rPr>
                <w:rFonts w:hint="default"/>
                <w:vertAlign w:val="baseline"/>
                <w:lang w:val="vi-VN"/>
              </w:rPr>
              <w:t>- area</w:t>
            </w:r>
          </w:p>
          <w:p w14:paraId="69BBE133">
            <w:pPr>
              <w:widowControl w:val="0"/>
              <w:jc w:val="both"/>
              <w:rPr>
                <w:rFonts w:hint="default"/>
                <w:vertAlign w:val="baseline"/>
                <w:lang w:val="vi-VN"/>
              </w:rPr>
            </w:pPr>
            <w:r>
              <w:rPr>
                <w:rFonts w:hint="default"/>
                <w:vertAlign w:val="baseline"/>
                <w:lang w:val="vi-VN"/>
              </w:rPr>
              <w:t>- bed_type</w:t>
            </w:r>
          </w:p>
          <w:p w14:paraId="463F1B40">
            <w:pPr>
              <w:widowControl w:val="0"/>
              <w:jc w:val="both"/>
              <w:rPr>
                <w:rFonts w:hint="default"/>
                <w:vertAlign w:val="baseline"/>
                <w:lang w:val="vi-VN"/>
              </w:rPr>
            </w:pPr>
            <w:r>
              <w:rPr>
                <w:rFonts w:hint="default"/>
                <w:vertAlign w:val="baseline"/>
                <w:lang w:val="vi-VN"/>
              </w:rPr>
              <w:t>- bed_count</w:t>
            </w:r>
          </w:p>
          <w:p w14:paraId="2E348B8A">
            <w:pPr>
              <w:widowControl w:val="0"/>
              <w:jc w:val="both"/>
              <w:rPr>
                <w:rFonts w:hint="default"/>
                <w:vertAlign w:val="baseline"/>
                <w:lang w:val="vi-VN"/>
              </w:rPr>
            </w:pPr>
            <w:r>
              <w:rPr>
                <w:rFonts w:hint="default"/>
                <w:vertAlign w:val="baseline"/>
                <w:lang w:val="vi-VN"/>
              </w:rPr>
              <w:t>- created_at</w:t>
            </w:r>
          </w:p>
          <w:p w14:paraId="1A23E149">
            <w:pPr>
              <w:widowControl w:val="0"/>
              <w:jc w:val="both"/>
              <w:rPr>
                <w:rFonts w:hint="default"/>
                <w:vertAlign w:val="baseline"/>
                <w:lang w:val="vi-VN"/>
              </w:rPr>
            </w:pPr>
            <w:r>
              <w:rPr>
                <w:rFonts w:hint="default"/>
                <w:vertAlign w:val="baseline"/>
                <w:lang w:val="vi-VN"/>
              </w:rPr>
              <w:t>- updated_at</w:t>
            </w:r>
          </w:p>
          <w:p w14:paraId="2C01234E">
            <w:pPr>
              <w:widowControl w:val="0"/>
              <w:jc w:val="both"/>
              <w:rPr>
                <w:rFonts w:hint="default"/>
                <w:vertAlign w:val="baseline"/>
                <w:lang w:val="vi-VN"/>
              </w:rPr>
            </w:pPr>
            <w:r>
              <w:rPr>
                <w:rFonts w:hint="default"/>
                <w:vertAlign w:val="baseline"/>
                <w:lang w:val="vi-VN"/>
              </w:rPr>
              <w:t>- is_deleted (0- chưa xóa, 1- đã xóa)</w:t>
            </w:r>
          </w:p>
        </w:tc>
      </w:tr>
      <w:tr w14:paraId="6CE0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5E47E25A">
            <w:pPr>
              <w:widowControl w:val="0"/>
              <w:ind w:left="0" w:leftChars="0" w:firstLine="0" w:firstLineChars="0"/>
              <w:jc w:val="both"/>
              <w:rPr>
                <w:rFonts w:hint="default"/>
                <w:vertAlign w:val="baseline"/>
                <w:lang w:val="vi-VN"/>
              </w:rPr>
            </w:pPr>
            <w:r>
              <w:rPr>
                <w:rFonts w:hint="default"/>
                <w:vertAlign w:val="baseline"/>
                <w:lang w:val="vi-VN"/>
              </w:rPr>
              <w:t>Room_Images</w:t>
            </w:r>
          </w:p>
          <w:p w14:paraId="4FB04895">
            <w:pPr>
              <w:widowControl w:val="0"/>
              <w:numPr>
                <w:ilvl w:val="0"/>
                <w:numId w:val="0"/>
              </w:numPr>
              <w:ind w:left="0" w:leftChars="0" w:firstLine="0" w:firstLineChars="0"/>
              <w:jc w:val="both"/>
              <w:rPr>
                <w:rFonts w:hint="default"/>
                <w:vertAlign w:val="baseline"/>
                <w:lang w:val="vi-VN"/>
              </w:rPr>
            </w:pPr>
          </w:p>
        </w:tc>
        <w:tc>
          <w:tcPr>
            <w:tcW w:w="6318" w:type="dxa"/>
            <w:vAlign w:val="top"/>
          </w:tcPr>
          <w:p w14:paraId="55DC4F93">
            <w:pPr>
              <w:widowControl w:val="0"/>
              <w:jc w:val="both"/>
              <w:rPr>
                <w:rFonts w:hint="default"/>
                <w:vertAlign w:val="baseline"/>
                <w:lang w:val="vi-VN"/>
              </w:rPr>
            </w:pPr>
            <w:r>
              <w:rPr>
                <w:rFonts w:hint="default"/>
                <w:vertAlign w:val="baseline"/>
                <w:lang w:val="vi-VN"/>
              </w:rPr>
              <w:t>- image_id (PK)</w:t>
            </w:r>
          </w:p>
          <w:p w14:paraId="3F583A31">
            <w:pPr>
              <w:widowControl w:val="0"/>
              <w:jc w:val="both"/>
              <w:rPr>
                <w:rFonts w:hint="default"/>
                <w:vertAlign w:val="baseline"/>
                <w:lang w:val="vi-VN"/>
              </w:rPr>
            </w:pPr>
            <w:r>
              <w:rPr>
                <w:rFonts w:hint="default"/>
                <w:vertAlign w:val="baseline"/>
                <w:lang w:val="vi-VN"/>
              </w:rPr>
              <w:t>- room_id (FK → rooms)</w:t>
            </w:r>
          </w:p>
          <w:p w14:paraId="2F915CD4">
            <w:pPr>
              <w:widowControl w:val="0"/>
              <w:jc w:val="both"/>
              <w:rPr>
                <w:rFonts w:hint="default"/>
                <w:vertAlign w:val="baseline"/>
                <w:lang w:val="vi-VN"/>
              </w:rPr>
            </w:pPr>
            <w:r>
              <w:rPr>
                <w:rFonts w:hint="default"/>
                <w:vertAlign w:val="baseline"/>
                <w:lang w:val="vi-VN"/>
              </w:rPr>
              <w:t>- image_url</w:t>
            </w:r>
          </w:p>
          <w:p w14:paraId="2765AFA8">
            <w:pPr>
              <w:widowControl w:val="0"/>
              <w:jc w:val="both"/>
              <w:rPr>
                <w:rFonts w:hint="default"/>
                <w:vertAlign w:val="baseline"/>
                <w:lang w:val="vi-VN"/>
              </w:rPr>
            </w:pPr>
            <w:r>
              <w:rPr>
                <w:rFonts w:hint="default"/>
                <w:vertAlign w:val="baseline"/>
                <w:lang w:val="vi-VN"/>
              </w:rPr>
              <w:t>- is_main (BOOLEAN)</w:t>
            </w:r>
          </w:p>
          <w:p w14:paraId="25D2D236">
            <w:pPr>
              <w:widowControl w:val="0"/>
              <w:jc w:val="both"/>
              <w:rPr>
                <w:rFonts w:hint="default"/>
                <w:vertAlign w:val="baseline"/>
                <w:lang w:val="vi-VN"/>
              </w:rPr>
            </w:pPr>
            <w:r>
              <w:rPr>
                <w:rFonts w:hint="default"/>
                <w:vertAlign w:val="baseline"/>
                <w:lang w:val="vi-VN"/>
              </w:rPr>
              <w:t>- created_at</w:t>
            </w:r>
          </w:p>
        </w:tc>
      </w:tr>
      <w:tr w14:paraId="5385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6" w:type="dxa"/>
            <w:vAlign w:val="top"/>
          </w:tcPr>
          <w:p w14:paraId="41F53131">
            <w:pPr>
              <w:widowControl w:val="0"/>
              <w:numPr>
                <w:ilvl w:val="0"/>
                <w:numId w:val="0"/>
              </w:numPr>
              <w:ind w:left="0" w:leftChars="0" w:firstLine="0" w:firstLineChars="0"/>
              <w:jc w:val="both"/>
              <w:rPr>
                <w:rFonts w:hint="default"/>
                <w:vertAlign w:val="baseline"/>
                <w:lang w:val="vi-VN"/>
              </w:rPr>
            </w:pPr>
            <w:r>
              <w:rPr>
                <w:rFonts w:hint="default"/>
                <w:vertAlign w:val="baseline"/>
                <w:lang w:val="vi-VN"/>
              </w:rPr>
              <w:t>Reviews</w:t>
            </w:r>
          </w:p>
        </w:tc>
        <w:tc>
          <w:tcPr>
            <w:tcW w:w="6318" w:type="dxa"/>
            <w:vAlign w:val="top"/>
          </w:tcPr>
          <w:p w14:paraId="6B7D2886">
            <w:pPr>
              <w:widowControl w:val="0"/>
              <w:jc w:val="both"/>
              <w:rPr>
                <w:rFonts w:hint="default"/>
                <w:vertAlign w:val="baseline"/>
                <w:lang w:val="vi-VN"/>
              </w:rPr>
            </w:pPr>
            <w:r>
              <w:rPr>
                <w:rFonts w:hint="default"/>
                <w:vertAlign w:val="baseline"/>
                <w:lang w:val="vi-VN"/>
              </w:rPr>
              <w:t>- review_id (PK)</w:t>
            </w:r>
          </w:p>
          <w:p w14:paraId="4ACBA7D4">
            <w:pPr>
              <w:widowControl w:val="0"/>
              <w:jc w:val="both"/>
              <w:rPr>
                <w:rFonts w:hint="default"/>
                <w:vertAlign w:val="baseline"/>
                <w:lang w:val="vi-VN"/>
              </w:rPr>
            </w:pPr>
            <w:r>
              <w:rPr>
                <w:rFonts w:hint="default"/>
                <w:vertAlign w:val="baseline"/>
                <w:lang w:val="vi-VN"/>
              </w:rPr>
              <w:t>- user_id (FK → users)</w:t>
            </w:r>
          </w:p>
          <w:p w14:paraId="2F8AD049">
            <w:pPr>
              <w:widowControl w:val="0"/>
              <w:jc w:val="both"/>
              <w:rPr>
                <w:rFonts w:hint="default"/>
                <w:vertAlign w:val="baseline"/>
                <w:lang w:val="vi-VN"/>
              </w:rPr>
            </w:pPr>
            <w:r>
              <w:rPr>
                <w:rFonts w:hint="default"/>
                <w:vertAlign w:val="baseline"/>
                <w:lang w:val="vi-VN"/>
              </w:rPr>
              <w:t>- hotel_id (FK → Hotels)</w:t>
            </w:r>
          </w:p>
          <w:p w14:paraId="32D3868C">
            <w:pPr>
              <w:widowControl w:val="0"/>
              <w:jc w:val="both"/>
              <w:rPr>
                <w:rFonts w:hint="default"/>
                <w:vertAlign w:val="baseline"/>
                <w:lang w:val="vi-VN"/>
              </w:rPr>
            </w:pPr>
            <w:r>
              <w:rPr>
                <w:rFonts w:hint="default"/>
                <w:vertAlign w:val="baseline"/>
                <w:lang w:val="vi-VN"/>
              </w:rPr>
              <w:t>- bill_id</w:t>
            </w:r>
          </w:p>
          <w:p w14:paraId="7A178492">
            <w:pPr>
              <w:widowControl w:val="0"/>
              <w:jc w:val="both"/>
              <w:rPr>
                <w:rFonts w:hint="default"/>
                <w:vertAlign w:val="baseline"/>
                <w:lang w:val="vi-VN"/>
              </w:rPr>
            </w:pPr>
            <w:r>
              <w:rPr>
                <w:rFonts w:hint="default"/>
                <w:vertAlign w:val="baseline"/>
                <w:lang w:val="vi-VN"/>
              </w:rPr>
              <w:t>- rate (0-10)</w:t>
            </w:r>
          </w:p>
          <w:p w14:paraId="58798A3A">
            <w:pPr>
              <w:widowControl w:val="0"/>
              <w:jc w:val="both"/>
              <w:rPr>
                <w:rFonts w:hint="default"/>
                <w:vertAlign w:val="baseline"/>
                <w:lang w:val="vi-VN"/>
              </w:rPr>
            </w:pPr>
            <w:r>
              <w:rPr>
                <w:rFonts w:hint="default"/>
                <w:vertAlign w:val="baseline"/>
                <w:lang w:val="vi-VN"/>
              </w:rPr>
              <w:t>- comment</w:t>
            </w:r>
          </w:p>
          <w:p w14:paraId="08A536A8">
            <w:pPr>
              <w:widowControl w:val="0"/>
              <w:jc w:val="both"/>
              <w:rPr>
                <w:rFonts w:hint="default"/>
                <w:vertAlign w:val="baseline"/>
                <w:lang w:val="vi-VN"/>
              </w:rPr>
            </w:pPr>
            <w:r>
              <w:rPr>
                <w:rFonts w:hint="default"/>
                <w:vertAlign w:val="baseline"/>
                <w:lang w:val="vi-VN"/>
              </w:rPr>
              <w:t>- created_at</w:t>
            </w:r>
          </w:p>
          <w:p w14:paraId="5B10B146">
            <w:pPr>
              <w:widowControl w:val="0"/>
              <w:jc w:val="both"/>
              <w:rPr>
                <w:rFonts w:hint="default"/>
                <w:vertAlign w:val="baseline"/>
                <w:lang w:val="vi-VN"/>
              </w:rPr>
            </w:pPr>
            <w:r>
              <w:rPr>
                <w:rFonts w:hint="default"/>
                <w:vertAlign w:val="baseline"/>
                <w:lang w:val="vi-VN"/>
              </w:rPr>
              <w:t xml:space="preserve">- status </w:t>
            </w:r>
            <w:r>
              <w:rPr>
                <w:rFonts w:hint="default" w:ascii="Calibri" w:hAnsi="Calibri" w:cs="Calibri"/>
                <w:color w:val="2E75B6" w:themeColor="accent1" w:themeShade="BF"/>
                <w:sz w:val="26"/>
                <w:szCs w:val="26"/>
                <w:vertAlign w:val="baseline"/>
                <w:lang w:val="vi-VN"/>
              </w:rPr>
              <w:t xml:space="preserve">(Active, </w:t>
            </w:r>
            <w:r>
              <w:rPr>
                <w:rFonts w:hint="default" w:ascii="Calibri" w:hAnsi="Calibri" w:eastAsia="SimSun" w:cs="Calibri"/>
                <w:color w:val="2E75B6" w:themeColor="accent1" w:themeShade="BF"/>
                <w:sz w:val="26"/>
                <w:szCs w:val="26"/>
              </w:rPr>
              <w:t>PENDING_HIDE,</w:t>
            </w: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color w:val="2E75B6" w:themeColor="accent1" w:themeShade="BF"/>
                <w:sz w:val="26"/>
                <w:szCs w:val="26"/>
              </w:rPr>
              <w:t>HIDDEN</w:t>
            </w:r>
            <w:r>
              <w:rPr>
                <w:rFonts w:hint="default" w:ascii="Calibri" w:hAnsi="Calibri" w:eastAsia="SimSun" w:cs="Calibri"/>
                <w:color w:val="2E75B6" w:themeColor="accent1" w:themeShade="BF"/>
                <w:sz w:val="26"/>
                <w:szCs w:val="26"/>
                <w:lang w:val="vi-VN"/>
              </w:rPr>
              <w:t>)</w:t>
            </w:r>
          </w:p>
        </w:tc>
      </w:tr>
      <w:tr w14:paraId="2C78C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tcPr>
          <w:p w14:paraId="0BAEE91C">
            <w:pPr>
              <w:widowControl w:val="0"/>
              <w:numPr>
                <w:ilvl w:val="0"/>
                <w:numId w:val="0"/>
              </w:numPr>
              <w:ind w:leftChars="0"/>
              <w:jc w:val="both"/>
              <w:rPr>
                <w:rFonts w:hint="default"/>
                <w:vertAlign w:val="baseline"/>
                <w:lang w:val="vi-VN"/>
              </w:rPr>
            </w:pPr>
            <w:r>
              <w:rPr>
                <w:rFonts w:hint="default"/>
                <w:vertAlign w:val="baseline"/>
                <w:lang w:val="vi-VN"/>
              </w:rPr>
              <w:t>Bills</w:t>
            </w:r>
          </w:p>
          <w:p w14:paraId="6CA4BD4E">
            <w:pPr>
              <w:widowControl w:val="0"/>
              <w:jc w:val="both"/>
              <w:rPr>
                <w:rFonts w:hint="default"/>
                <w:vertAlign w:val="baseline"/>
                <w:lang w:val="vi-VN"/>
              </w:rPr>
            </w:pPr>
          </w:p>
        </w:tc>
        <w:tc>
          <w:tcPr>
            <w:tcW w:w="6318" w:type="dxa"/>
          </w:tcPr>
          <w:p w14:paraId="6F8DB00E">
            <w:pPr>
              <w:widowControl w:val="0"/>
              <w:jc w:val="both"/>
              <w:rPr>
                <w:rFonts w:hint="default"/>
                <w:vertAlign w:val="baseline"/>
                <w:lang w:val="vi-VN"/>
              </w:rPr>
            </w:pPr>
            <w:r>
              <w:rPr>
                <w:rFonts w:hint="default"/>
                <w:vertAlign w:val="baseline"/>
                <w:lang w:val="vi-VN"/>
              </w:rPr>
              <w:t>- bill_id (PK)</w:t>
            </w:r>
          </w:p>
          <w:p w14:paraId="536EFF0D">
            <w:pPr>
              <w:widowControl w:val="0"/>
              <w:jc w:val="both"/>
              <w:rPr>
                <w:rFonts w:hint="default"/>
                <w:vertAlign w:val="baseline"/>
                <w:lang w:val="vi-VN"/>
              </w:rPr>
            </w:pPr>
            <w:r>
              <w:rPr>
                <w:rFonts w:hint="default"/>
                <w:vertAlign w:val="baseline"/>
                <w:lang w:val="vi-VN"/>
              </w:rPr>
              <w:t>- user_id (FK → users)</w:t>
            </w:r>
          </w:p>
          <w:p w14:paraId="36789F5B">
            <w:pPr>
              <w:widowControl w:val="0"/>
              <w:jc w:val="both"/>
              <w:rPr>
                <w:rFonts w:hint="default"/>
                <w:vertAlign w:val="baseline"/>
                <w:lang w:val="vi-VN"/>
              </w:rPr>
            </w:pPr>
            <w:r>
              <w:rPr>
                <w:rFonts w:hint="default"/>
                <w:vertAlign w:val="baseline"/>
                <w:lang w:val="vi-VN"/>
              </w:rPr>
              <w:t>- hotel_id (FK → Hotels)</w:t>
            </w:r>
          </w:p>
          <w:p w14:paraId="288CE662">
            <w:pPr>
              <w:widowControl w:val="0"/>
              <w:jc w:val="both"/>
              <w:rPr>
                <w:rFonts w:hint="default"/>
                <w:vertAlign w:val="baseline"/>
                <w:lang w:val="vi-VN"/>
              </w:rPr>
            </w:pPr>
            <w:r>
              <w:rPr>
                <w:rFonts w:hint="default"/>
                <w:vertAlign w:val="baseline"/>
                <w:lang w:val="vi-VN"/>
              </w:rPr>
              <w:t xml:space="preserve">- voucher_id </w:t>
            </w:r>
          </w:p>
          <w:p w14:paraId="64518083">
            <w:pPr>
              <w:widowControl w:val="0"/>
              <w:jc w:val="both"/>
              <w:rPr>
                <w:rFonts w:hint="default" w:ascii="Calibri" w:hAnsi="Calibri" w:cs="Calibri"/>
                <w:sz w:val="26"/>
                <w:szCs w:val="26"/>
                <w:vertAlign w:val="baseline"/>
                <w:lang w:val="vi-VN"/>
              </w:rPr>
            </w:pPr>
            <w:r>
              <w:rPr>
                <w:rFonts w:hint="default" w:ascii="Calibri" w:hAnsi="Calibri" w:cs="Calibri"/>
                <w:sz w:val="26"/>
                <w:szCs w:val="26"/>
                <w:vertAlign w:val="baseline"/>
                <w:lang w:val="vi-VN"/>
              </w:rPr>
              <w:t xml:space="preserve">- </w:t>
            </w:r>
            <w:r>
              <w:rPr>
                <w:rFonts w:hint="default" w:ascii="Calibri" w:hAnsi="Calibri" w:eastAsia="SimSun" w:cs="Calibri"/>
                <w:sz w:val="26"/>
                <w:szCs w:val="26"/>
              </w:rPr>
              <w:t>discount_amount</w:t>
            </w:r>
          </w:p>
          <w:p w14:paraId="579D1D4F">
            <w:pPr>
              <w:widowControl w:val="0"/>
              <w:jc w:val="both"/>
              <w:rPr>
                <w:rFonts w:hint="default"/>
                <w:vertAlign w:val="baseline"/>
                <w:lang w:val="en-US"/>
              </w:rPr>
            </w:pPr>
            <w:r>
              <w:rPr>
                <w:rFonts w:hint="default"/>
                <w:vertAlign w:val="baseline"/>
                <w:lang w:val="en-US"/>
              </w:rPr>
              <w:t>- bill_code</w:t>
            </w:r>
          </w:p>
          <w:p w14:paraId="72BBD9EE">
            <w:pPr>
              <w:widowControl w:val="0"/>
              <w:jc w:val="both"/>
              <w:rPr>
                <w:rFonts w:hint="default"/>
                <w:vertAlign w:val="baseline"/>
                <w:lang w:val="vi-VN"/>
              </w:rPr>
            </w:pPr>
            <w:r>
              <w:rPr>
                <w:rFonts w:hint="default"/>
                <w:vertAlign w:val="baseline"/>
                <w:lang w:val="vi-VN"/>
              </w:rPr>
              <w:t>- order_name</w:t>
            </w:r>
          </w:p>
          <w:p w14:paraId="6A898313">
            <w:pPr>
              <w:widowControl w:val="0"/>
              <w:jc w:val="both"/>
              <w:rPr>
                <w:rFonts w:hint="default"/>
                <w:vertAlign w:val="baseline"/>
                <w:lang w:val="vi-VN"/>
              </w:rPr>
            </w:pPr>
            <w:r>
              <w:rPr>
                <w:rFonts w:hint="default"/>
                <w:vertAlign w:val="baseline"/>
                <w:lang w:val="vi-VN"/>
              </w:rPr>
              <w:t>- order_email</w:t>
            </w:r>
          </w:p>
          <w:p w14:paraId="438893EB">
            <w:pPr>
              <w:widowControl w:val="0"/>
              <w:jc w:val="both"/>
              <w:rPr>
                <w:rFonts w:hint="default"/>
                <w:vertAlign w:val="baseline"/>
                <w:lang w:val="vi-VN"/>
              </w:rPr>
            </w:pPr>
            <w:r>
              <w:rPr>
                <w:rFonts w:hint="default"/>
                <w:vertAlign w:val="baseline"/>
                <w:lang w:val="vi-VN"/>
              </w:rPr>
              <w:t>- order_phone</w:t>
            </w:r>
          </w:p>
          <w:p w14:paraId="57041CE1">
            <w:pPr>
              <w:widowControl w:val="0"/>
              <w:jc w:val="both"/>
              <w:rPr>
                <w:rFonts w:hint="default"/>
                <w:vertAlign w:val="baseline"/>
                <w:lang w:val="vi-VN"/>
              </w:rPr>
            </w:pPr>
            <w:r>
              <w:rPr>
                <w:rFonts w:hint="default"/>
                <w:vertAlign w:val="baseline"/>
                <w:lang w:val="vi-VN"/>
              </w:rPr>
              <w:t>- check_in_date</w:t>
            </w:r>
          </w:p>
          <w:p w14:paraId="7B4F614C">
            <w:pPr>
              <w:widowControl w:val="0"/>
              <w:jc w:val="both"/>
              <w:rPr>
                <w:rFonts w:hint="default"/>
                <w:vertAlign w:val="baseline"/>
                <w:lang w:val="vi-VN"/>
              </w:rPr>
            </w:pPr>
            <w:r>
              <w:rPr>
                <w:rFonts w:hint="default"/>
                <w:vertAlign w:val="baseline"/>
                <w:lang w:val="vi-VN"/>
              </w:rPr>
              <w:t>- check_out_date</w:t>
            </w:r>
          </w:p>
          <w:p w14:paraId="77BB091F">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actual_check_in_time DATETIME</w:t>
            </w:r>
          </w:p>
          <w:p w14:paraId="54B7A913">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actual_check_out_time DATETIME</w:t>
            </w:r>
          </w:p>
          <w:p w14:paraId="39212034">
            <w:pPr>
              <w:widowControl w:val="0"/>
              <w:jc w:val="both"/>
              <w:rPr>
                <w:rFonts w:hint="default"/>
                <w:vertAlign w:val="baseline"/>
                <w:lang w:val="vi-VN"/>
              </w:rPr>
            </w:pPr>
            <w:r>
              <w:rPr>
                <w:rFonts w:hint="default"/>
                <w:vertAlign w:val="baseline"/>
                <w:lang w:val="vi-VN"/>
              </w:rPr>
              <w:t>- created_at</w:t>
            </w:r>
          </w:p>
          <w:p w14:paraId="4EC7FDED">
            <w:pPr>
              <w:widowControl w:val="0"/>
              <w:jc w:val="both"/>
              <w:rPr>
                <w:rFonts w:hint="default"/>
                <w:vertAlign w:val="baseline"/>
                <w:lang w:val="vi-VN"/>
              </w:rPr>
            </w:pPr>
            <w:r>
              <w:rPr>
                <w:rFonts w:hint="default"/>
                <w:vertAlign w:val="baseline"/>
                <w:lang w:val="vi-VN"/>
              </w:rPr>
              <w:t>- updated_at</w:t>
            </w:r>
          </w:p>
          <w:p w14:paraId="6CD7A856">
            <w:pPr>
              <w:widowControl w:val="0"/>
              <w:jc w:val="both"/>
              <w:rPr>
                <w:rFonts w:hint="default"/>
                <w:vertAlign w:val="baseline"/>
                <w:lang w:val="vi-VN"/>
              </w:rPr>
            </w:pPr>
            <w:r>
              <w:rPr>
                <w:rFonts w:hint="default"/>
                <w:vertAlign w:val="baseline"/>
                <w:lang w:val="vi-VN"/>
              </w:rPr>
              <w:t>- total_cost</w:t>
            </w:r>
          </w:p>
          <w:p w14:paraId="60CFCEE6">
            <w:pPr>
              <w:widowControl w:val="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bill_status </w:t>
            </w:r>
          </w:p>
          <w:p w14:paraId="4EE4C05E">
            <w:pPr>
              <w:widowControl w:val="0"/>
              <w:jc w:val="left"/>
              <w:rPr>
                <w:rFonts w:hint="default" w:ascii="Times New Roman" w:hAnsi="Times New Roman" w:eastAsia="SimSun" w:cs="Times New Roman"/>
                <w:color w:val="2E75B6" w:themeColor="accent1" w:themeShade="BF"/>
                <w:sz w:val="26"/>
                <w:szCs w:val="26"/>
                <w:lang w:val="vi-VN"/>
              </w:rPr>
            </w:pPr>
            <w:r>
              <w:rPr>
                <w:rFonts w:hint="default" w:ascii="Times New Roman" w:hAnsi="Times New Roman" w:eastAsia="SimSun" w:cs="Times New Roman"/>
                <w:color w:val="2E75B6" w:themeColor="accent1" w:themeShade="BF"/>
                <w:sz w:val="26"/>
                <w:szCs w:val="26"/>
              </w:rPr>
              <w:t>ENUM('PENDING','PAID','CANCELED')</w:t>
            </w:r>
            <w:r>
              <w:rPr>
                <w:rFonts w:hint="default" w:ascii="Times New Roman" w:hAnsi="Times New Roman" w:eastAsia="SimSun" w:cs="Times New Roman"/>
                <w:color w:val="2E75B6" w:themeColor="accent1" w:themeShade="BF"/>
                <w:sz w:val="26"/>
                <w:szCs w:val="26"/>
                <w:lang w:val="vi-VN"/>
              </w:rPr>
              <w:t xml:space="preserve"> (tiền)</w:t>
            </w:r>
          </w:p>
          <w:p w14:paraId="3A0888DD">
            <w:pPr>
              <w:widowControl w:val="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payment_method </w:t>
            </w:r>
          </w:p>
          <w:p w14:paraId="78856CD6">
            <w:pPr>
              <w:widowControl w:val="0"/>
              <w:jc w:val="left"/>
              <w:rPr>
                <w:rFonts w:hint="default" w:ascii="Times New Roman" w:hAnsi="Times New Roman" w:eastAsia="SimSun" w:cs="Times New Roman"/>
                <w:color w:val="2E75B6" w:themeColor="accent1" w:themeShade="BF"/>
                <w:sz w:val="26"/>
                <w:szCs w:val="26"/>
              </w:rPr>
            </w:pPr>
            <w:r>
              <w:rPr>
                <w:rFonts w:hint="default" w:ascii="Times New Roman" w:hAnsi="Times New Roman" w:eastAsia="SimSun" w:cs="Times New Roman"/>
                <w:color w:val="2E75B6" w:themeColor="accent1" w:themeShade="BF"/>
                <w:sz w:val="26"/>
                <w:szCs w:val="26"/>
              </w:rPr>
              <w:t>ENUM(</w:t>
            </w:r>
            <w:r>
              <w:rPr>
                <w:rFonts w:hint="default" w:ascii="Times New Roman" w:hAnsi="Times New Roman" w:eastAsia="SimSun" w:cs="Times New Roman"/>
                <w:color w:val="2E75B6" w:themeColor="accent1" w:themeShade="BF"/>
                <w:sz w:val="26"/>
                <w:szCs w:val="26"/>
                <w:lang w:val="vi-VN"/>
              </w:rPr>
              <w:t xml:space="preserve"> </w:t>
            </w:r>
            <w:r>
              <w:rPr>
                <w:rFonts w:hint="default" w:ascii="Times New Roman" w:hAnsi="Times New Roman" w:eastAsia="SimSun" w:cs="Times New Roman"/>
                <w:color w:val="2E75B6" w:themeColor="accent1" w:themeShade="BF"/>
                <w:sz w:val="26"/>
                <w:szCs w:val="26"/>
              </w:rPr>
              <w:t>'</w:t>
            </w:r>
            <w:r>
              <w:rPr>
                <w:rFonts w:hint="default" w:ascii="Calibri" w:hAnsi="Calibri" w:eastAsia="SimSun" w:cs="Calibri"/>
                <w:color w:val="2E75B6" w:themeColor="accent1" w:themeShade="BF"/>
                <w:sz w:val="26"/>
                <w:szCs w:val="26"/>
                <w:shd w:val="clear"/>
                <w:lang w:val="vi-VN"/>
              </w:rPr>
              <w:t>VNPAY</w:t>
            </w:r>
            <w:r>
              <w:rPr>
                <w:rFonts w:hint="default" w:ascii="Times New Roman" w:hAnsi="Times New Roman" w:eastAsia="SimSun" w:cs="Times New Roman"/>
                <w:color w:val="2E75B6" w:themeColor="accent1" w:themeShade="BF"/>
                <w:sz w:val="26"/>
                <w:szCs w:val="26"/>
              </w:rPr>
              <w:t>')</w:t>
            </w:r>
          </w:p>
          <w:p w14:paraId="79CFD7ED">
            <w:pPr>
              <w:widowControl w:val="0"/>
              <w:jc w:val="both"/>
              <w:rPr>
                <w:rFonts w:hint="default" w:ascii="Calibri" w:hAnsi="Calibri" w:eastAsia="SimSun" w:cs="Calibri"/>
                <w:sz w:val="26"/>
                <w:szCs w:val="26"/>
              </w:rPr>
            </w:pPr>
            <w:r>
              <w:rPr>
                <w:rFonts w:hint="default" w:ascii="Calibri" w:hAnsi="Calibri" w:eastAsia="SimSun" w:cs="Calibri"/>
                <w:sz w:val="26"/>
                <w:szCs w:val="26"/>
              </w:rPr>
              <w:t xml:space="preserve">- cancel_reason </w:t>
            </w:r>
          </w:p>
          <w:p w14:paraId="4D80AECF">
            <w:pPr>
              <w:widowControl w:val="0"/>
              <w:jc w:val="both"/>
              <w:rPr>
                <w:rFonts w:hint="default" w:ascii="Calibri" w:hAnsi="Calibri" w:eastAsia="SimSun" w:cs="Calibri"/>
                <w:color w:val="2E75B6" w:themeColor="accent1" w:themeShade="BF"/>
                <w:sz w:val="26"/>
                <w:szCs w:val="26"/>
              </w:rPr>
            </w:pPr>
            <w:r>
              <w:rPr>
                <w:rFonts w:hint="default" w:ascii="Calibri" w:hAnsi="Calibri" w:eastAsia="SimSun" w:cs="Calibri"/>
                <w:color w:val="2E75B6" w:themeColor="accent1" w:themeShade="BF"/>
                <w:sz w:val="26"/>
                <w:szCs w:val="26"/>
              </w:rPr>
              <w:t>ENUM(</w:t>
            </w: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color w:val="2E75B6" w:themeColor="accent1" w:themeShade="BF"/>
                <w:sz w:val="26"/>
                <w:szCs w:val="26"/>
              </w:rPr>
              <w:t>'USER_CANCEL',</w:t>
            </w: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color w:val="2E75B6" w:themeColor="accent1" w:themeShade="BF"/>
                <w:sz w:val="26"/>
                <w:szCs w:val="26"/>
              </w:rPr>
              <w:t>'NO_SHOW'</w:t>
            </w: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color w:val="2E75B6" w:themeColor="accent1" w:themeShade="BF"/>
                <w:sz w:val="26"/>
                <w:szCs w:val="26"/>
                <w:shd w:val="clear"/>
              </w:rPr>
              <w:t>'HOTEL_CANCEL'</w:t>
            </w:r>
            <w:r>
              <w:rPr>
                <w:rFonts w:hint="default" w:ascii="Calibri" w:hAnsi="Calibri" w:eastAsia="SimSun" w:cs="Calibri"/>
                <w:color w:val="2E75B6" w:themeColor="accent1" w:themeShade="BF"/>
                <w:sz w:val="26"/>
                <w:szCs w:val="26"/>
                <w:shd w:val="clear"/>
                <w:lang w:val="vi-VN"/>
              </w:rPr>
              <w:t>,</w:t>
            </w:r>
            <w:r>
              <w:rPr>
                <w:rFonts w:hint="default" w:ascii="Calibri" w:hAnsi="Calibri" w:eastAsia="SimSun" w:cs="Calibri"/>
                <w:color w:val="2E75B6" w:themeColor="accent1" w:themeShade="BF"/>
                <w:sz w:val="26"/>
                <w:szCs w:val="26"/>
                <w:shd w:val="clear"/>
              </w:rPr>
              <w:t>'</w:t>
            </w:r>
            <w:r>
              <w:rPr>
                <w:rFonts w:hint="default" w:ascii="Calibri" w:hAnsi="Calibri" w:eastAsia="SimSun" w:cs="Calibri"/>
                <w:color w:val="2E75B6" w:themeColor="accent1" w:themeShade="BF"/>
                <w:sz w:val="26"/>
                <w:szCs w:val="26"/>
                <w:shd w:val="clear"/>
                <w:lang w:val="vi-VN"/>
              </w:rPr>
              <w:t xml:space="preserve"> VNPAY</w:t>
            </w:r>
            <w:r>
              <w:rPr>
                <w:rFonts w:hint="default" w:ascii="Calibri" w:hAnsi="Calibri" w:eastAsia="SimSun" w:cs="Calibri"/>
                <w:color w:val="2E75B6" w:themeColor="accent1" w:themeShade="BF"/>
                <w:sz w:val="26"/>
                <w:szCs w:val="26"/>
                <w:shd w:val="clear"/>
              </w:rPr>
              <w:t>_CANCEL'</w:t>
            </w: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color w:val="2E75B6" w:themeColor="accent1" w:themeShade="BF"/>
                <w:sz w:val="26"/>
                <w:szCs w:val="26"/>
              </w:rPr>
              <w:t>)</w:t>
            </w:r>
          </w:p>
          <w:p w14:paraId="26E4DC86">
            <w:pPr>
              <w:widowControl w:val="0"/>
              <w:jc w:val="both"/>
              <w:rPr>
                <w:rFonts w:hint="default" w:ascii="Calibri" w:hAnsi="Calibri" w:eastAsia="SimSun" w:cs="Calibri"/>
                <w:sz w:val="26"/>
                <w:szCs w:val="26"/>
                <w:lang w:val="vi-VN"/>
              </w:rPr>
            </w:pPr>
            <w:r>
              <w:rPr>
                <w:rFonts w:hint="default" w:ascii="Calibri" w:hAnsi="Calibri" w:eastAsia="SimSun" w:cs="Calibri"/>
                <w:color w:val="2E75B6" w:themeColor="accent1" w:themeShade="BF"/>
                <w:sz w:val="26"/>
                <w:szCs w:val="26"/>
                <w:lang w:val="vi-VN"/>
              </w:rPr>
              <w:t xml:space="preserve">- </w:t>
            </w:r>
            <w:r>
              <w:rPr>
                <w:rFonts w:hint="default" w:ascii="Calibri" w:hAnsi="Calibri" w:eastAsia="SimSun" w:cs="Calibri"/>
                <w:sz w:val="26"/>
                <w:szCs w:val="26"/>
              </w:rPr>
              <w:t>vnp_txn_ref</w:t>
            </w:r>
            <w:r>
              <w:rPr>
                <w:rFonts w:hint="default" w:ascii="Calibri" w:hAnsi="Calibri" w:eastAsia="SimSun" w:cs="Calibri"/>
                <w:sz w:val="26"/>
                <w:szCs w:val="26"/>
                <w:lang w:val="vi-VN"/>
              </w:rPr>
              <w:t xml:space="preserve"> (</w:t>
            </w:r>
            <w:r>
              <w:rPr>
                <w:rFonts w:hint="default" w:ascii="Calibri" w:hAnsi="Calibri" w:eastAsia="SimSun" w:cs="Calibri"/>
                <w:sz w:val="26"/>
                <w:szCs w:val="26"/>
              </w:rPr>
              <w:t>Xác định bill / giao dịch trên hệ thống của bạn</w:t>
            </w:r>
            <w:r>
              <w:rPr>
                <w:rFonts w:hint="default" w:ascii="Calibri" w:hAnsi="Calibri" w:eastAsia="SimSun" w:cs="Calibri"/>
                <w:sz w:val="26"/>
                <w:szCs w:val="26"/>
                <w:lang w:val="vi-VN"/>
              </w:rPr>
              <w:t>)</w:t>
            </w:r>
          </w:p>
          <w:p w14:paraId="43CE222B">
            <w:pPr>
              <w:widowControl w:val="0"/>
              <w:jc w:val="both"/>
              <w:rPr>
                <w:rFonts w:hint="default" w:ascii="SimSun" w:hAnsi="SimSun" w:eastAsia="SimSun" w:cs="SimSun"/>
                <w:sz w:val="24"/>
                <w:szCs w:val="24"/>
                <w:lang w:val="vi-VN"/>
              </w:rPr>
            </w:pPr>
            <w:r>
              <w:rPr>
                <w:rFonts w:hint="default" w:ascii="Calibri" w:hAnsi="Calibri" w:eastAsia="SimSun" w:cs="Calibri"/>
                <w:sz w:val="26"/>
                <w:szCs w:val="26"/>
                <w:lang w:val="vi-VN"/>
              </w:rPr>
              <w:t xml:space="preserve">- </w:t>
            </w:r>
            <w:r>
              <w:rPr>
                <w:rFonts w:hint="default" w:ascii="Calibri" w:hAnsi="Calibri" w:eastAsia="SimSun" w:cs="Calibri"/>
                <w:sz w:val="26"/>
                <w:szCs w:val="26"/>
              </w:rPr>
              <w:t>vnp_transaction_no</w:t>
            </w:r>
            <w:r>
              <w:rPr>
                <w:rFonts w:hint="default" w:ascii="Calibri" w:hAnsi="Calibri" w:eastAsia="SimSun" w:cs="Calibri"/>
                <w:sz w:val="26"/>
                <w:szCs w:val="26"/>
                <w:lang w:val="vi-VN"/>
              </w:rPr>
              <w:t xml:space="preserve"> (</w:t>
            </w:r>
            <w:r>
              <w:rPr>
                <w:rFonts w:hint="default" w:ascii="Calibri" w:hAnsi="Calibri" w:eastAsia="SimSun" w:cs="Calibri"/>
                <w:sz w:val="26"/>
                <w:szCs w:val="26"/>
              </w:rPr>
              <w:t>Mã duy nhất của giao dịch VNPay, để tra cứu, đối chiếu</w:t>
            </w:r>
            <w:r>
              <w:rPr>
                <w:rFonts w:hint="default" w:ascii="Calibri" w:hAnsi="Calibri" w:eastAsia="SimSun" w:cs="Calibri"/>
                <w:sz w:val="26"/>
                <w:szCs w:val="26"/>
                <w:lang w:val="vi-VN"/>
              </w:rPr>
              <w:t>)</w:t>
            </w:r>
          </w:p>
        </w:tc>
      </w:tr>
      <w:tr w14:paraId="3FEA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tcPr>
          <w:p w14:paraId="242AE44C">
            <w:pPr>
              <w:widowControl w:val="0"/>
              <w:jc w:val="both"/>
              <w:rPr>
                <w:rFonts w:hint="default"/>
                <w:vertAlign w:val="baseline"/>
                <w:lang w:val="vi-VN"/>
              </w:rPr>
            </w:pPr>
            <w:r>
              <w:rPr>
                <w:rFonts w:hint="default"/>
                <w:vertAlign w:val="baseline"/>
                <w:lang w:val="vi-VN"/>
              </w:rPr>
              <w:t>Bill_details</w:t>
            </w:r>
          </w:p>
        </w:tc>
        <w:tc>
          <w:tcPr>
            <w:tcW w:w="6318" w:type="dxa"/>
          </w:tcPr>
          <w:p w14:paraId="26B3E211">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bill_detail_id</w:t>
            </w:r>
          </w:p>
          <w:p w14:paraId="1AE1BC45">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bill_id (FK)</w:t>
            </w:r>
          </w:p>
          <w:p w14:paraId="50092782">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type_id (FK)</w:t>
            </w:r>
          </w:p>
          <w:p w14:paraId="0EB93BF5">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xml:space="preserve">- price_at_booking </w:t>
            </w:r>
          </w:p>
          <w:p w14:paraId="15408862">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nights</w:t>
            </w:r>
          </w:p>
          <w:p w14:paraId="35E03D4B">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guest_count</w:t>
            </w:r>
          </w:p>
        </w:tc>
      </w:tr>
      <w:tr w14:paraId="030E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tcPr>
          <w:p w14:paraId="4A10C98D">
            <w:pPr>
              <w:widowControl w:val="0"/>
              <w:jc w:val="both"/>
              <w:rPr>
                <w:rFonts w:hint="default"/>
                <w:vertAlign w:val="baseline"/>
                <w:lang w:val="vi-VN"/>
              </w:rPr>
            </w:pPr>
            <w:r>
              <w:rPr>
                <w:rFonts w:hint="default"/>
                <w:vertAlign w:val="baseline"/>
                <w:lang w:val="vi-VN"/>
              </w:rPr>
              <w:t>Room_Assignments</w:t>
            </w:r>
          </w:p>
        </w:tc>
        <w:tc>
          <w:tcPr>
            <w:tcW w:w="6318" w:type="dxa"/>
          </w:tcPr>
          <w:p w14:paraId="6CE678FC">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id</w:t>
            </w:r>
          </w:p>
          <w:p w14:paraId="3A1525E3">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bill_detail_id (FK)</w:t>
            </w:r>
          </w:p>
          <w:p w14:paraId="1CB00799">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room_id (FK)</w:t>
            </w:r>
          </w:p>
          <w:p w14:paraId="007D3CAF">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assgined_at</w:t>
            </w:r>
          </w:p>
        </w:tc>
      </w:tr>
      <w:tr w14:paraId="3388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tcPr>
          <w:p w14:paraId="0F2BA814">
            <w:pPr>
              <w:widowControl w:val="0"/>
              <w:jc w:val="both"/>
              <w:rPr>
                <w:rFonts w:hint="default" w:ascii="Calibri" w:hAnsi="Calibri" w:cs="Calibri"/>
                <w:sz w:val="26"/>
                <w:szCs w:val="26"/>
                <w:vertAlign w:val="baseline"/>
                <w:lang w:val="vi-VN"/>
              </w:rPr>
            </w:pPr>
            <w:r>
              <w:rPr>
                <w:rFonts w:hint="default" w:ascii="Calibri" w:hAnsi="Calibri" w:eastAsia="SimSun" w:cs="Calibri"/>
                <w:sz w:val="26"/>
                <w:szCs w:val="26"/>
              </w:rPr>
              <w:t>Bill_Extra_Fees</w:t>
            </w:r>
          </w:p>
        </w:tc>
        <w:tc>
          <w:tcPr>
            <w:tcW w:w="6318" w:type="dxa"/>
          </w:tcPr>
          <w:p w14:paraId="30861C08">
            <w:pPr>
              <w:widowControl w:val="0"/>
              <w:jc w:val="both"/>
              <w:rPr>
                <w:rFonts w:hint="default" w:ascii="Calibri" w:hAnsi="Calibri" w:eastAsia="SimSun" w:cs="Calibri"/>
                <w:sz w:val="26"/>
                <w:szCs w:val="26"/>
                <w:lang w:val="vi-VN"/>
              </w:rPr>
            </w:pPr>
            <w:r>
              <w:rPr>
                <w:rFonts w:hint="default" w:ascii="Calibri" w:hAnsi="Calibri" w:eastAsia="SimSun" w:cs="Calibri"/>
                <w:sz w:val="26"/>
                <w:szCs w:val="26"/>
              </w:rPr>
              <w:t>- extra_fee_id (PK)</w:t>
            </w:r>
            <w:r>
              <w:rPr>
                <w:rFonts w:hint="default" w:ascii="Calibri" w:hAnsi="Calibri" w:eastAsia="SimSun" w:cs="Calibri"/>
                <w:sz w:val="26"/>
                <w:szCs w:val="26"/>
              </w:rPr>
              <w:br w:type="textWrapping"/>
            </w:r>
            <w:r>
              <w:rPr>
                <w:rFonts w:hint="default" w:ascii="Calibri" w:hAnsi="Calibri" w:eastAsia="SimSun" w:cs="Calibri"/>
                <w:sz w:val="26"/>
                <w:szCs w:val="26"/>
              </w:rPr>
              <w:t>- bill_id (FK → Bills)</w:t>
            </w:r>
            <w:r>
              <w:rPr>
                <w:rFonts w:hint="default" w:ascii="Calibri" w:hAnsi="Calibri" w:eastAsia="SimSun" w:cs="Calibri"/>
                <w:sz w:val="26"/>
                <w:szCs w:val="26"/>
              </w:rPr>
              <w:br w:type="textWrapping"/>
            </w:r>
            <w:r>
              <w:rPr>
                <w:rFonts w:hint="default" w:ascii="Calibri" w:hAnsi="Calibri" w:eastAsia="SimSun" w:cs="Calibri"/>
                <w:sz w:val="26"/>
                <w:szCs w:val="26"/>
              </w:rPr>
              <w:t>- amount</w:t>
            </w:r>
            <w:r>
              <w:rPr>
                <w:rFonts w:hint="default" w:ascii="Calibri" w:hAnsi="Calibri" w:eastAsia="SimSun" w:cs="Calibri"/>
                <w:sz w:val="26"/>
                <w:szCs w:val="26"/>
              </w:rPr>
              <w:br w:type="textWrapping"/>
            </w:r>
            <w:r>
              <w:rPr>
                <w:rFonts w:hint="default" w:ascii="Calibri" w:hAnsi="Calibri" w:eastAsia="SimSun" w:cs="Calibri"/>
                <w:sz w:val="26"/>
                <w:szCs w:val="26"/>
              </w:rPr>
              <w:t>- reason</w:t>
            </w:r>
            <w:r>
              <w:rPr>
                <w:rFonts w:hint="default" w:ascii="Calibri" w:hAnsi="Calibri" w:eastAsia="SimSun" w:cs="Calibri"/>
                <w:sz w:val="26"/>
                <w:szCs w:val="26"/>
              </w:rPr>
              <w:br w:type="textWrapping"/>
            </w:r>
            <w:r>
              <w:rPr>
                <w:rFonts w:hint="default" w:ascii="Calibri" w:hAnsi="Calibri" w:eastAsia="SimSun" w:cs="Calibri"/>
                <w:sz w:val="26"/>
                <w:szCs w:val="26"/>
              </w:rPr>
              <w:t>- created_at</w:t>
            </w:r>
          </w:p>
        </w:tc>
      </w:tr>
      <w:tr w14:paraId="380B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tcPr>
          <w:p w14:paraId="684A9067">
            <w:pPr>
              <w:widowControl w:val="0"/>
              <w:jc w:val="both"/>
              <w:rPr>
                <w:rFonts w:hint="default"/>
                <w:vertAlign w:val="baseline"/>
                <w:lang w:val="vi-VN"/>
              </w:rPr>
            </w:pPr>
            <w:r>
              <w:rPr>
                <w:rFonts w:hint="default"/>
                <w:vertAlign w:val="baseline"/>
                <w:lang w:val="vi-VN"/>
              </w:rPr>
              <w:t>Chat</w:t>
            </w:r>
          </w:p>
        </w:tc>
        <w:tc>
          <w:tcPr>
            <w:tcW w:w="6318" w:type="dxa"/>
          </w:tcPr>
          <w:p w14:paraId="666846E2">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chat_id</w:t>
            </w:r>
          </w:p>
          <w:p w14:paraId="7E6DBF37">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sender_id</w:t>
            </w:r>
          </w:p>
          <w:p w14:paraId="1B28F2B1">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recipient_id</w:t>
            </w:r>
          </w:p>
          <w:p w14:paraId="017626FE">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content_text</w:t>
            </w:r>
          </w:p>
          <w:p w14:paraId="464F4948">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created_at</w:t>
            </w:r>
          </w:p>
          <w:p w14:paraId="585498BE">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is_read</w:t>
            </w:r>
          </w:p>
          <w:p w14:paraId="60173BE1">
            <w:pPr>
              <w:widowControl w:val="0"/>
              <w:jc w:val="both"/>
              <w:rPr>
                <w:rFonts w:hint="default" w:ascii="Calibri" w:hAnsi="Calibri" w:eastAsia="SimSun" w:cs="Calibri"/>
                <w:sz w:val="26"/>
                <w:szCs w:val="26"/>
                <w:lang w:val="vi-VN"/>
              </w:rPr>
            </w:pPr>
            <w:r>
              <w:rPr>
                <w:rFonts w:hint="default" w:ascii="Calibri" w:hAnsi="Calibri" w:eastAsia="SimSun" w:cs="Calibri"/>
                <w:sz w:val="26"/>
                <w:szCs w:val="26"/>
                <w:lang w:val="vi-VN"/>
              </w:rPr>
              <w:t xml:space="preserve">- </w:t>
            </w:r>
            <w:r>
              <w:rPr>
                <w:rFonts w:hint="default" w:ascii="Calibri" w:hAnsi="Calibri" w:eastAsia="SimSun"/>
                <w:sz w:val="26"/>
                <w:szCs w:val="26"/>
                <w:lang w:val="vi-VN"/>
              </w:rPr>
              <w:t>reply_to_id</w:t>
            </w:r>
          </w:p>
        </w:tc>
      </w:tr>
      <w:tr w14:paraId="41EA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vAlign w:val="top"/>
          </w:tcPr>
          <w:p w14:paraId="0DCBA89B">
            <w:pPr>
              <w:widowControl w:val="0"/>
              <w:numPr>
                <w:ilvl w:val="0"/>
                <w:numId w:val="0"/>
              </w:numPr>
              <w:ind w:left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Chat_Images</w:t>
            </w:r>
          </w:p>
          <w:p w14:paraId="22A12F68">
            <w:pPr>
              <w:widowControl w:val="0"/>
              <w:ind w:firstLine="522" w:firstLineChars="0"/>
              <w:jc w:val="both"/>
              <w:rPr>
                <w:rFonts w:hint="default"/>
                <w:vertAlign w:val="baseline"/>
                <w:lang w:val="vi-VN"/>
              </w:rPr>
            </w:pPr>
          </w:p>
        </w:tc>
        <w:tc>
          <w:tcPr>
            <w:tcW w:w="6318" w:type="dxa"/>
            <w:vAlign w:val="top"/>
          </w:tcPr>
          <w:p w14:paraId="13CEF4BE">
            <w:pPr>
              <w:widowControl w:val="0"/>
              <w:numPr>
                <w:ilvl w:val="0"/>
                <w:numId w:val="0"/>
              </w:numPr>
              <w:ind w:left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xml:space="preserve">    - image_id (PK) </w:t>
            </w:r>
          </w:p>
          <w:p w14:paraId="57595968">
            <w:pPr>
              <w:widowControl w:val="0"/>
              <w:numPr>
                <w:ilvl w:val="0"/>
                <w:numId w:val="0"/>
              </w:numPr>
              <w:ind w:left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xml:space="preserve">    - chat_id (FK → Chat)</w:t>
            </w:r>
          </w:p>
          <w:p w14:paraId="2DF83D6D">
            <w:pPr>
              <w:widowControl w:val="0"/>
              <w:numPr>
                <w:ilvl w:val="0"/>
                <w:numId w:val="0"/>
              </w:numPr>
              <w:ind w:left="0" w:leftChars="0" w:firstLine="0" w:firstLineChars="0"/>
              <w:jc w:val="both"/>
              <w:rPr>
                <w:rFonts w:hint="default" w:ascii="Calibri" w:hAnsi="Calibri" w:eastAsia="SimSun" w:cs="Calibri"/>
                <w:sz w:val="26"/>
                <w:szCs w:val="26"/>
                <w:lang w:val="vi-VN"/>
              </w:rPr>
            </w:pPr>
            <w:r>
              <w:rPr>
                <w:rFonts w:hint="default" w:ascii="Calibri" w:hAnsi="Calibri" w:eastAsia="SimSun"/>
                <w:sz w:val="26"/>
                <w:szCs w:val="26"/>
                <w:highlight w:val="none"/>
                <w:lang w:val="vi-VN"/>
              </w:rPr>
              <w:t xml:space="preserve">    - image_url</w:t>
            </w:r>
          </w:p>
        </w:tc>
      </w:tr>
      <w:tr w14:paraId="03DC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vAlign w:val="top"/>
          </w:tcPr>
          <w:p w14:paraId="705A8B35">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Vouchers</w:t>
            </w:r>
          </w:p>
          <w:p w14:paraId="19F53958">
            <w:pPr>
              <w:widowControl w:val="0"/>
              <w:ind w:firstLine="522" w:firstLineChars="0"/>
              <w:jc w:val="both"/>
              <w:rPr>
                <w:rFonts w:hint="default"/>
                <w:vertAlign w:val="baseline"/>
                <w:lang w:val="vi-VN"/>
              </w:rPr>
            </w:pPr>
          </w:p>
        </w:tc>
        <w:tc>
          <w:tcPr>
            <w:tcW w:w="6318" w:type="dxa"/>
            <w:vAlign w:val="top"/>
          </w:tcPr>
          <w:p w14:paraId="39E750FB">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voucher_id (PK)</w:t>
            </w:r>
          </w:p>
          <w:p w14:paraId="7EFE610A">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voucher_code (UNIQUE)</w:t>
            </w:r>
          </w:p>
          <w:p w14:paraId="47EA6298">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title</w:t>
            </w:r>
          </w:p>
          <w:p w14:paraId="58591369">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description</w:t>
            </w:r>
          </w:p>
          <w:p w14:paraId="62415C45">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discount_type</w:t>
            </w:r>
          </w:p>
          <w:p w14:paraId="0B2217AE">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ENUM('PERCENT','FIXED')</w:t>
            </w:r>
          </w:p>
          <w:p w14:paraId="0A881F57">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discount_value DECIMAL(10,2)</w:t>
            </w:r>
          </w:p>
          <w:p w14:paraId="32F86CC6">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min_bill_amount DECIMAL(10,2)</w:t>
            </w:r>
          </w:p>
          <w:p w14:paraId="6C443253">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max_discount_amount DECIMAL(10,2)</w:t>
            </w:r>
          </w:p>
          <w:p w14:paraId="64664D44">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quantity</w:t>
            </w:r>
          </w:p>
          <w:p w14:paraId="25C100C8">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used_count</w:t>
            </w:r>
          </w:p>
          <w:p w14:paraId="11537C60">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start_date</w:t>
            </w:r>
          </w:p>
          <w:p w14:paraId="3C744561">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end_date</w:t>
            </w:r>
          </w:p>
          <w:p w14:paraId="7AEC4A65">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status</w:t>
            </w:r>
          </w:p>
          <w:p w14:paraId="567AF77A">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ENUM('ACTIVE','INACTIVE','EXPIRED')</w:t>
            </w:r>
          </w:p>
          <w:p w14:paraId="3C9CFF78">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created_at</w:t>
            </w:r>
          </w:p>
          <w:p w14:paraId="22DADC19">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updated_at</w:t>
            </w:r>
          </w:p>
          <w:p w14:paraId="2FA82C3F">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is_deleted</w:t>
            </w:r>
          </w:p>
        </w:tc>
      </w:tr>
      <w:tr w14:paraId="1E4D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vAlign w:val="top"/>
          </w:tcPr>
          <w:p w14:paraId="4D1771FB">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Voucher_Hotels</w:t>
            </w:r>
          </w:p>
          <w:p w14:paraId="390F9EB3">
            <w:pPr>
              <w:widowControl w:val="0"/>
              <w:ind w:firstLine="522" w:firstLineChars="0"/>
              <w:jc w:val="both"/>
              <w:rPr>
                <w:rFonts w:hint="default"/>
                <w:vertAlign w:val="baseline"/>
                <w:lang w:val="vi-VN"/>
              </w:rPr>
            </w:pPr>
          </w:p>
        </w:tc>
        <w:tc>
          <w:tcPr>
            <w:tcW w:w="6318" w:type="dxa"/>
            <w:vAlign w:val="top"/>
          </w:tcPr>
          <w:p w14:paraId="04A69DB5">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voucher_id (FK -&gt; Vouchers)</w:t>
            </w:r>
          </w:p>
          <w:p w14:paraId="650563F9">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hotel_id (FK -&gt; Hotels)</w:t>
            </w:r>
          </w:p>
          <w:p w14:paraId="3604D2D8">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PK(voucher_id, hotel_id)</w:t>
            </w:r>
          </w:p>
        </w:tc>
      </w:tr>
      <w:tr w14:paraId="531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26" w:type="dxa"/>
            <w:vAlign w:val="top"/>
          </w:tcPr>
          <w:p w14:paraId="45F3CB50">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Promotions</w:t>
            </w:r>
          </w:p>
          <w:p w14:paraId="073FD6D8">
            <w:pPr>
              <w:widowControl w:val="0"/>
              <w:ind w:firstLine="522" w:firstLineChars="0"/>
              <w:jc w:val="both"/>
              <w:rPr>
                <w:rFonts w:hint="default"/>
                <w:vertAlign w:val="baseline"/>
                <w:lang w:val="vi-VN"/>
              </w:rPr>
            </w:pPr>
          </w:p>
        </w:tc>
        <w:tc>
          <w:tcPr>
            <w:tcW w:w="6318" w:type="dxa"/>
            <w:vAlign w:val="top"/>
          </w:tcPr>
          <w:p w14:paraId="3EF67870">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promotion_id (PK)</w:t>
            </w:r>
          </w:p>
          <w:p w14:paraId="50BEFAB1">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discount_type ENUM('PERCENT','FIXED')</w:t>
            </w:r>
          </w:p>
          <w:p w14:paraId="6085A397">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discount_value        -- % hoặc số tiền</w:t>
            </w:r>
          </w:p>
          <w:p w14:paraId="56D722B1">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start_date</w:t>
            </w:r>
          </w:p>
          <w:p w14:paraId="0BFD5381">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end_date</w:t>
            </w:r>
          </w:p>
          <w:p w14:paraId="3317144E">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hotel_id (FK → hotels, NULL)</w:t>
            </w:r>
          </w:p>
          <w:p w14:paraId="1AFDB97D">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xml:space="preserve">    -- NULL = toàn hệ thống (admin)</w:t>
            </w:r>
          </w:p>
          <w:p w14:paraId="7291D3DF">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xml:space="preserve">    -- có giá trị = theo khách sạn (manager)</w:t>
            </w:r>
          </w:p>
          <w:p w14:paraId="7DD21F44">
            <w:pPr>
              <w:widowControl w:val="0"/>
              <w:numPr>
                <w:ilvl w:val="0"/>
                <w:numId w:val="0"/>
              </w:numPr>
              <w:ind w:left="0" w:leftChars="0" w:firstLine="0" w:firstLineChars="0"/>
              <w:jc w:val="both"/>
              <w:rPr>
                <w:rFonts w:hint="default" w:ascii="Calibri" w:hAnsi="Calibri" w:eastAsia="SimSun"/>
                <w:sz w:val="26"/>
                <w:szCs w:val="26"/>
                <w:highlight w:val="none"/>
                <w:lang w:val="vi-VN"/>
              </w:rPr>
            </w:pPr>
            <w:r>
              <w:rPr>
                <w:rFonts w:hint="default" w:ascii="Calibri" w:hAnsi="Calibri" w:eastAsia="SimSun"/>
                <w:sz w:val="26"/>
                <w:szCs w:val="26"/>
                <w:highlight w:val="none"/>
                <w:lang w:val="vi-VN"/>
              </w:rPr>
              <w:t>- status ENUM('ACTIVE','INACTIVE')</w:t>
            </w:r>
          </w:p>
        </w:tc>
      </w:tr>
    </w:tbl>
    <w:p w14:paraId="6A6057A7">
      <w:pPr>
        <w:ind w:left="0" w:leftChars="0" w:firstLine="0" w:firstLineChars="0"/>
        <w:rPr>
          <w:rFonts w:ascii="SimSun" w:hAnsi="SimSun" w:eastAsia="SimSun" w:cs="SimSun"/>
          <w:sz w:val="24"/>
          <w:szCs w:val="24"/>
        </w:rPr>
      </w:pPr>
      <w:r>
        <w:rPr>
          <w:rFonts w:ascii="SimSun" w:hAnsi="SimSun" w:eastAsia="SimSun" w:cs="SimSun"/>
          <w:sz w:val="24"/>
          <w:szCs w:val="24"/>
        </w:rPr>
        <w:t>Hibernate 6 + Spring Boot 3</w:t>
      </w:r>
    </w:p>
    <w:p w14:paraId="55AC376E">
      <w:pPr>
        <w:ind w:left="0" w:leftChars="0" w:firstLine="0" w:firstLineChars="0"/>
        <w:rPr>
          <w:rFonts w:hint="default"/>
          <w:vertAlign w:val="baseline"/>
          <w:lang w:val="vi-VN"/>
        </w:rPr>
      </w:pPr>
      <w:r>
        <w:rPr>
          <w:rFonts w:hint="default" w:ascii="SimSun" w:hAnsi="SimSun" w:eastAsia="SimSun"/>
          <w:sz w:val="24"/>
          <w:szCs w:val="24"/>
        </w:rPr>
        <w:t>Website -&gt; Backend Spring Boot -&gt; Groq API -&gt; AI trả kết quả -&gt; Website</w:t>
      </w:r>
      <w:r>
        <w:rPr>
          <w:rFonts w:ascii="SimSun" w:hAnsi="SimSun" w:eastAsia="SimSun" w:cs="SimSun"/>
          <w:sz w:val="24"/>
          <w:szCs w:val="24"/>
        </w:rPr>
        <w:t xml:space="preserve"> </w:t>
      </w:r>
      <w:r>
        <w:rPr>
          <w:rFonts w:hint="default"/>
          <w:vertAlign w:val="baseline"/>
          <w:lang w:val="vi-VN"/>
        </w:rPr>
        <w:br w:type="page"/>
      </w:r>
    </w:p>
    <w:p w14:paraId="7FB21F6D">
      <w:pPr>
        <w:rPr>
          <w:rFonts w:hint="default"/>
          <w:lang w:val="vi-VN"/>
        </w:rPr>
      </w:pPr>
      <w:r>
        <w:rPr>
          <w:rFonts w:hint="default"/>
        </w:rPr>
        <w:t>com.example.loud</w:t>
      </w:r>
      <w:r>
        <w:rPr>
          <w:rFonts w:hint="default"/>
          <w:lang w:val="vi-VN"/>
        </w:rPr>
        <w:t>Hotel</w:t>
      </w:r>
    </w:p>
    <w:p w14:paraId="19A065CB">
      <w:pPr>
        <w:rPr>
          <w:rFonts w:hint="default"/>
        </w:rPr>
      </w:pPr>
      <w:r>
        <w:rPr>
          <w:rFonts w:hint="default"/>
        </w:rPr>
        <w:t>│</w:t>
      </w:r>
    </w:p>
    <w:p w14:paraId="54CC467D">
      <w:pPr>
        <w:rPr>
          <w:rFonts w:hint="default"/>
        </w:rPr>
      </w:pPr>
      <w:r>
        <w:rPr>
          <w:rFonts w:hint="default"/>
        </w:rPr>
        <w:t>├── Loud</w:t>
      </w:r>
      <w:r>
        <w:rPr>
          <w:rFonts w:hint="default"/>
          <w:lang w:val="vi-VN"/>
        </w:rPr>
        <w:t>Hotel</w:t>
      </w:r>
      <w:r>
        <w:rPr>
          <w:rFonts w:hint="default"/>
        </w:rPr>
        <w:t>Application.java</w:t>
      </w:r>
    </w:p>
    <w:p w14:paraId="61AED5FF">
      <w:pPr>
        <w:rPr>
          <w:rFonts w:hint="default"/>
        </w:rPr>
      </w:pPr>
      <w:r>
        <w:rPr>
          <w:rFonts w:hint="default"/>
        </w:rPr>
        <w:t>│</w:t>
      </w:r>
    </w:p>
    <w:p w14:paraId="279C02FF">
      <w:pPr>
        <w:rPr>
          <w:rFonts w:hint="default"/>
        </w:rPr>
      </w:pPr>
      <w:r>
        <w:rPr>
          <w:rFonts w:hint="default"/>
        </w:rPr>
        <w:t>├── config</w:t>
      </w:r>
    </w:p>
    <w:p w14:paraId="71511FD1">
      <w:pPr>
        <w:rPr>
          <w:rFonts w:hint="default"/>
        </w:rPr>
      </w:pPr>
      <w:r>
        <w:rPr>
          <w:rFonts w:hint="default"/>
        </w:rPr>
        <w:t>│   ├── SecurityConfig.java          // Phân quyền ADMIN / USER</w:t>
      </w:r>
    </w:p>
    <w:p w14:paraId="18FD0270">
      <w:pPr>
        <w:rPr>
          <w:rFonts w:hint="default"/>
        </w:rPr>
      </w:pPr>
      <w:r>
        <w:rPr>
          <w:rFonts w:hint="default"/>
        </w:rPr>
        <w:t>│   ├── JwtAuthenticationFilter.java</w:t>
      </w:r>
    </w:p>
    <w:p w14:paraId="3126B943">
      <w:pPr>
        <w:rPr>
          <w:rFonts w:hint="default"/>
        </w:rPr>
      </w:pPr>
      <w:r>
        <w:rPr>
          <w:rFonts w:hint="default"/>
        </w:rPr>
        <w:t>│   ├── JwtUtil.java</w:t>
      </w:r>
    </w:p>
    <w:p w14:paraId="0AB80FA4">
      <w:pPr>
        <w:rPr>
          <w:rFonts w:hint="default"/>
        </w:rPr>
      </w:pPr>
      <w:r>
        <w:rPr>
          <w:rFonts w:hint="default"/>
        </w:rPr>
        <w:t>│   ├── C</w:t>
      </w:r>
      <w:r>
        <w:rPr>
          <w:rFonts w:hint="default"/>
          <w:lang w:val="vi-VN"/>
        </w:rPr>
        <w:t>ustomerUserDetail</w:t>
      </w:r>
      <w:r>
        <w:rPr>
          <w:rFonts w:hint="default"/>
        </w:rPr>
        <w:t>.java</w:t>
      </w:r>
    </w:p>
    <w:p w14:paraId="7A81BA90">
      <w:pPr>
        <w:rPr>
          <w:rFonts w:hint="default"/>
        </w:rPr>
      </w:pPr>
      <w:r>
        <w:rPr>
          <w:rFonts w:hint="default"/>
        </w:rPr>
        <w:t>│   ├── CorsConfig.java</w:t>
      </w:r>
    </w:p>
    <w:p w14:paraId="566C30E9">
      <w:pPr>
        <w:rPr>
          <w:rFonts w:hint="default"/>
        </w:rPr>
      </w:pPr>
      <w:r>
        <w:rPr>
          <w:rFonts w:hint="default"/>
        </w:rPr>
        <w:t>│   ├──  FileStorageConfig.java       // Config đường dẫn upload ảnh</w:t>
      </w:r>
    </w:p>
    <w:p w14:paraId="4CF6C9BB">
      <w:pPr>
        <w:rPr>
          <w:rFonts w:hint="default"/>
        </w:rPr>
      </w:pPr>
      <w:r>
        <w:rPr>
          <w:rFonts w:hint="default"/>
        </w:rPr>
        <w:t xml:space="preserve">│   ├── </w:t>
      </w:r>
      <w:r>
        <w:rPr>
          <w:rFonts w:hint="default"/>
          <w:lang w:val="vi-VN"/>
        </w:rPr>
        <w:t>WebSocket</w:t>
      </w:r>
      <w:r>
        <w:rPr>
          <w:rFonts w:hint="default"/>
        </w:rPr>
        <w:t>Config.java</w:t>
      </w:r>
    </w:p>
    <w:p w14:paraId="5CCB2591">
      <w:pPr>
        <w:rPr>
          <w:rFonts w:hint="default"/>
        </w:rPr>
      </w:pPr>
      <w:r>
        <w:rPr>
          <w:rFonts w:hint="default"/>
        </w:rPr>
        <w:t>│   └──</w:t>
      </w:r>
      <w:r>
        <w:rPr>
          <w:rFonts w:hint="default"/>
          <w:lang w:val="vi-VN"/>
        </w:rPr>
        <w:t xml:space="preserve"> VNPay</w:t>
      </w:r>
      <w:r>
        <w:rPr>
          <w:rFonts w:hint="default"/>
        </w:rPr>
        <w:t>Config.java</w:t>
      </w:r>
    </w:p>
    <w:p w14:paraId="30CEC6A4">
      <w:pPr>
        <w:rPr>
          <w:rFonts w:hint="default"/>
        </w:rPr>
      </w:pPr>
      <w:r>
        <w:rPr>
          <w:rFonts w:hint="default"/>
        </w:rPr>
        <w:t>│</w:t>
      </w:r>
    </w:p>
    <w:p w14:paraId="7ADFC980">
      <w:pPr>
        <w:rPr>
          <w:rFonts w:hint="default"/>
        </w:rPr>
      </w:pPr>
      <w:r>
        <w:rPr>
          <w:rFonts w:hint="default"/>
        </w:rPr>
        <w:t>├── controller</w:t>
      </w:r>
    </w:p>
    <w:p w14:paraId="06875CA3">
      <w:pPr>
        <w:rPr>
          <w:rFonts w:hint="default"/>
        </w:rPr>
      </w:pPr>
      <w:r>
        <w:rPr>
          <w:rFonts w:hint="default"/>
        </w:rPr>
        <w:t xml:space="preserve">│   ├── AuthController.java          </w:t>
      </w:r>
      <w:r>
        <w:rPr>
          <w:rFonts w:hint="default"/>
          <w:lang w:val="vi-VN"/>
        </w:rPr>
        <w:tab/>
      </w:r>
      <w:r>
        <w:rPr>
          <w:rFonts w:hint="default"/>
          <w:lang w:val="vi-VN"/>
        </w:rPr>
        <w:tab/>
      </w:r>
      <w:r>
        <w:rPr>
          <w:rFonts w:hint="default"/>
          <w:lang w:val="vi-VN"/>
        </w:rPr>
        <w:t xml:space="preserve">  </w:t>
      </w:r>
      <w:r>
        <w:rPr>
          <w:rFonts w:hint="default"/>
        </w:rPr>
        <w:t>// login / register / refresh-token</w:t>
      </w:r>
    </w:p>
    <w:p w14:paraId="47024BA0">
      <w:pPr>
        <w:rPr>
          <w:rFonts w:hint="default"/>
        </w:rPr>
      </w:pPr>
      <w:r>
        <w:rPr>
          <w:rFonts w:hint="default"/>
        </w:rPr>
        <w:t xml:space="preserve">│   ├── UserController.java         </w:t>
      </w:r>
      <w:r>
        <w:rPr>
          <w:rFonts w:hint="default"/>
          <w:lang w:val="vi-VN"/>
        </w:rPr>
        <w:tab/>
      </w:r>
      <w:r>
        <w:rPr>
          <w:rFonts w:hint="default"/>
          <w:lang w:val="vi-VN"/>
        </w:rPr>
        <w:tab/>
      </w:r>
      <w:r>
        <w:rPr>
          <w:rFonts w:hint="default"/>
        </w:rPr>
        <w:t xml:space="preserve"> </w:t>
      </w:r>
      <w:r>
        <w:rPr>
          <w:rFonts w:hint="default"/>
          <w:lang w:val="vi-VN"/>
        </w:rPr>
        <w:t xml:space="preserve"> </w:t>
      </w:r>
      <w:r>
        <w:rPr>
          <w:rFonts w:hint="default"/>
        </w:rPr>
        <w:t>// quản lý users (ADMIN)</w:t>
      </w:r>
    </w:p>
    <w:p w14:paraId="0B1C6FA6">
      <w:pPr>
        <w:rPr>
          <w:rFonts w:hint="default"/>
        </w:rPr>
      </w:pPr>
      <w:r>
        <w:rPr>
          <w:rFonts w:hint="default"/>
        </w:rPr>
        <w:t xml:space="preserve">│   ├── </w:t>
      </w:r>
      <w:r>
        <w:rPr>
          <w:rFonts w:hint="default"/>
          <w:lang w:val="vi-VN"/>
        </w:rPr>
        <w:t>Hotel</w:t>
      </w:r>
      <w:r>
        <w:rPr>
          <w:rFonts w:hint="default"/>
        </w:rPr>
        <w:t xml:space="preserve">Controller.java      </w:t>
      </w:r>
      <w:r>
        <w:rPr>
          <w:rFonts w:hint="default"/>
          <w:lang w:val="vi-VN"/>
        </w:rPr>
        <w:tab/>
      </w:r>
      <w:r>
        <w:rPr>
          <w:rFonts w:hint="default"/>
          <w:lang w:val="vi-VN"/>
        </w:rPr>
        <w:t xml:space="preserve"> </w:t>
      </w:r>
    </w:p>
    <w:p w14:paraId="42C08351">
      <w:pPr>
        <w:rPr>
          <w:rFonts w:hint="default"/>
        </w:rPr>
      </w:pPr>
      <w:r>
        <w:rPr>
          <w:rFonts w:hint="default"/>
        </w:rPr>
        <w:t xml:space="preserve">│   ├── RoomController.java  </w:t>
      </w:r>
    </w:p>
    <w:p w14:paraId="11408CBB">
      <w:pPr>
        <w:rPr>
          <w:rFonts w:hint="default"/>
        </w:rPr>
      </w:pPr>
      <w:r>
        <w:rPr>
          <w:rFonts w:hint="default"/>
        </w:rPr>
        <w:t>│   ├── Room</w:t>
      </w:r>
      <w:r>
        <w:rPr>
          <w:rFonts w:hint="default"/>
          <w:lang w:val="vi-VN"/>
        </w:rPr>
        <w:t>TypeController</w:t>
      </w:r>
      <w:r>
        <w:rPr>
          <w:rFonts w:hint="default"/>
        </w:rPr>
        <w:t xml:space="preserve">.java                </w:t>
      </w:r>
      <w:r>
        <w:rPr>
          <w:rFonts w:hint="default"/>
          <w:lang w:val="vi-VN"/>
        </w:rPr>
        <w:tab/>
      </w:r>
      <w:r>
        <w:rPr>
          <w:rFonts w:hint="default"/>
          <w:lang w:val="vi-VN"/>
        </w:rPr>
        <w:tab/>
      </w:r>
      <w:r>
        <w:rPr>
          <w:rFonts w:hint="default"/>
          <w:lang w:val="vi-VN"/>
        </w:rPr>
        <w:t xml:space="preserve">  </w:t>
      </w:r>
    </w:p>
    <w:p w14:paraId="172DB15F">
      <w:pPr>
        <w:rPr>
          <w:rFonts w:hint="default"/>
        </w:rPr>
      </w:pPr>
      <w:r>
        <w:rPr>
          <w:rFonts w:hint="default"/>
        </w:rPr>
        <w:t xml:space="preserve">│   ├── UtilitiesController.java     </w:t>
      </w:r>
      <w:r>
        <w:rPr>
          <w:rFonts w:hint="default"/>
          <w:lang w:val="vi-VN"/>
        </w:rPr>
        <w:tab/>
      </w:r>
      <w:r>
        <w:rPr>
          <w:rFonts w:hint="default"/>
          <w:lang w:val="vi-VN"/>
        </w:rPr>
        <w:tab/>
      </w:r>
      <w:r>
        <w:rPr>
          <w:rFonts w:hint="default"/>
          <w:lang w:val="vi-VN"/>
        </w:rPr>
        <w:t xml:space="preserve">  </w:t>
      </w:r>
    </w:p>
    <w:p w14:paraId="37974BBC">
      <w:pPr>
        <w:rPr>
          <w:rFonts w:hint="default"/>
        </w:rPr>
      </w:pPr>
      <w:r>
        <w:rPr>
          <w:rFonts w:hint="default"/>
        </w:rPr>
        <w:t xml:space="preserve">│   ├── </w:t>
      </w:r>
      <w:r>
        <w:rPr>
          <w:rFonts w:hint="default"/>
          <w:lang w:val="vi-VN"/>
        </w:rPr>
        <w:t>AdminHotel</w:t>
      </w:r>
      <w:r>
        <w:rPr>
          <w:rFonts w:hint="default"/>
        </w:rPr>
        <w:t xml:space="preserve">UtilitiesController.java </w:t>
      </w:r>
    </w:p>
    <w:p w14:paraId="51235C76">
      <w:pPr>
        <w:rPr>
          <w:rFonts w:hint="default"/>
        </w:rPr>
      </w:pPr>
      <w:r>
        <w:rPr>
          <w:rFonts w:hint="default"/>
        </w:rPr>
        <w:t xml:space="preserve">│   ├── </w:t>
      </w:r>
      <w:r>
        <w:rPr>
          <w:rFonts w:hint="default"/>
          <w:lang w:val="vi-VN"/>
        </w:rPr>
        <w:t>AdminRoom</w:t>
      </w:r>
      <w:r>
        <w:rPr>
          <w:rFonts w:hint="default"/>
        </w:rPr>
        <w:t xml:space="preserve">UtilitiesController.java </w:t>
      </w:r>
    </w:p>
    <w:p w14:paraId="6FC7AF8E">
      <w:pPr>
        <w:rPr>
          <w:rFonts w:hint="default"/>
        </w:rPr>
      </w:pPr>
      <w:r>
        <w:rPr>
          <w:rFonts w:hint="default"/>
        </w:rPr>
        <w:t xml:space="preserve">│   ├── </w:t>
      </w:r>
      <w:r>
        <w:rPr>
          <w:rFonts w:hint="default"/>
          <w:lang w:val="vi-VN"/>
        </w:rPr>
        <w:tab/>
      </w:r>
      <w:r>
        <w:rPr>
          <w:rFonts w:hint="default"/>
          <w:lang w:val="vi-VN"/>
        </w:rPr>
        <w:t>ManagerHotel</w:t>
      </w:r>
      <w:r>
        <w:rPr>
          <w:rFonts w:hint="default"/>
        </w:rPr>
        <w:t xml:space="preserve">UtilitiesController.java </w:t>
      </w:r>
    </w:p>
    <w:p w14:paraId="6192384A">
      <w:pPr>
        <w:rPr>
          <w:rFonts w:hint="default"/>
        </w:rPr>
      </w:pPr>
      <w:r>
        <w:rPr>
          <w:rFonts w:hint="default"/>
        </w:rPr>
        <w:t xml:space="preserve">│   ├── </w:t>
      </w:r>
      <w:r>
        <w:rPr>
          <w:rFonts w:hint="default"/>
          <w:lang w:val="vi-VN"/>
        </w:rPr>
        <w:t>ManagerRoom</w:t>
      </w:r>
      <w:r>
        <w:rPr>
          <w:rFonts w:hint="default"/>
        </w:rPr>
        <w:t xml:space="preserve">UtilitiesController.java </w:t>
      </w:r>
    </w:p>
    <w:p w14:paraId="583EA479">
      <w:pPr>
        <w:rPr>
          <w:rFonts w:hint="default"/>
        </w:rPr>
      </w:pPr>
      <w:r>
        <w:rPr>
          <w:rFonts w:hint="default"/>
        </w:rPr>
        <w:t xml:space="preserve">│   ├── </w:t>
      </w:r>
      <w:r>
        <w:rPr>
          <w:rFonts w:hint="default"/>
          <w:lang w:val="vi-VN"/>
        </w:rPr>
        <w:t>RoomType</w:t>
      </w:r>
      <w:r>
        <w:rPr>
          <w:rFonts w:hint="default"/>
        </w:rPr>
        <w:t xml:space="preserve">UtilitiesController.java </w:t>
      </w:r>
    </w:p>
    <w:p w14:paraId="35214C94">
      <w:pPr>
        <w:rPr>
          <w:rFonts w:hint="default"/>
        </w:rPr>
      </w:pPr>
      <w:r>
        <w:rPr>
          <w:rFonts w:hint="default"/>
        </w:rPr>
        <w:t>│   ├── Utilities</w:t>
      </w:r>
      <w:r>
        <w:rPr>
          <w:rFonts w:hint="default"/>
          <w:lang w:val="vi-VN"/>
        </w:rPr>
        <w:t>Hotel</w:t>
      </w:r>
      <w:r>
        <w:rPr>
          <w:rFonts w:hint="default"/>
        </w:rPr>
        <w:t xml:space="preserve">Controller.java         </w:t>
      </w:r>
    </w:p>
    <w:p w14:paraId="5A73F2E1">
      <w:pPr>
        <w:rPr>
          <w:rFonts w:hint="default"/>
        </w:rPr>
      </w:pPr>
      <w:r>
        <w:rPr>
          <w:rFonts w:hint="default"/>
        </w:rPr>
        <w:t xml:space="preserve">│   ├── ReviewController.java       </w:t>
      </w:r>
      <w:r>
        <w:rPr>
          <w:rFonts w:hint="default"/>
          <w:lang w:val="vi-VN"/>
        </w:rPr>
        <w:tab/>
      </w:r>
      <w:r>
        <w:rPr>
          <w:rFonts w:hint="default"/>
          <w:lang w:val="vi-VN"/>
        </w:rPr>
        <w:tab/>
      </w:r>
      <w:r>
        <w:rPr>
          <w:rFonts w:hint="default"/>
          <w:lang w:val="vi-VN"/>
        </w:rPr>
        <w:t xml:space="preserve"> </w:t>
      </w:r>
      <w:r>
        <w:rPr>
          <w:rFonts w:hint="default"/>
        </w:rPr>
        <w:t xml:space="preserve"> </w:t>
      </w:r>
    </w:p>
    <w:p w14:paraId="603CB3B2">
      <w:pPr>
        <w:rPr>
          <w:rFonts w:hint="default"/>
        </w:rPr>
      </w:pPr>
      <w:r>
        <w:rPr>
          <w:rFonts w:hint="default"/>
        </w:rPr>
        <w:t xml:space="preserve">│   ├── ReviewController.java    </w:t>
      </w:r>
    </w:p>
    <w:p w14:paraId="1EA163B8">
      <w:pPr>
        <w:rPr>
          <w:rFonts w:hint="default"/>
        </w:rPr>
      </w:pPr>
      <w:r>
        <w:rPr>
          <w:rFonts w:hint="default"/>
        </w:rPr>
        <w:t xml:space="preserve">│   ├── </w:t>
      </w:r>
      <w:r>
        <w:rPr>
          <w:rFonts w:hint="default"/>
          <w:lang w:val="vi-VN"/>
        </w:rPr>
        <w:t>Chat</w:t>
      </w:r>
      <w:r>
        <w:rPr>
          <w:rFonts w:hint="default"/>
        </w:rPr>
        <w:t xml:space="preserve">Controller.java          </w:t>
      </w:r>
      <w:r>
        <w:rPr>
          <w:rFonts w:hint="default"/>
          <w:lang w:val="vi-VN"/>
        </w:rPr>
        <w:tab/>
      </w:r>
      <w:r>
        <w:rPr>
          <w:rFonts w:hint="default"/>
          <w:lang w:val="vi-VN"/>
        </w:rPr>
        <w:tab/>
      </w:r>
      <w:r>
        <w:rPr>
          <w:rFonts w:hint="default"/>
          <w:lang w:val="vi-VN"/>
        </w:rPr>
        <w:t xml:space="preserve"> </w:t>
      </w:r>
    </w:p>
    <w:p w14:paraId="4334EB73">
      <w:pPr>
        <w:rPr>
          <w:rFonts w:hint="default"/>
        </w:rPr>
      </w:pPr>
      <w:r>
        <w:rPr>
          <w:rFonts w:hint="default"/>
        </w:rPr>
        <w:t xml:space="preserve">│   ├── </w:t>
      </w:r>
      <w:r>
        <w:rPr>
          <w:rFonts w:hint="default"/>
          <w:lang w:val="vi-VN"/>
        </w:rPr>
        <w:t>VNPay</w:t>
      </w:r>
      <w:r>
        <w:rPr>
          <w:rFonts w:hint="default"/>
        </w:rPr>
        <w:t xml:space="preserve">Controller.java     </w:t>
      </w:r>
    </w:p>
    <w:p w14:paraId="31CE0775">
      <w:pPr>
        <w:rPr>
          <w:rFonts w:hint="default"/>
        </w:rPr>
      </w:pPr>
      <w:r>
        <w:rPr>
          <w:rFonts w:hint="default"/>
        </w:rPr>
        <w:t xml:space="preserve">│   ├── </w:t>
      </w:r>
      <w:r>
        <w:rPr>
          <w:rFonts w:hint="default"/>
          <w:lang w:val="vi-VN"/>
        </w:rPr>
        <w:t>Voucher</w:t>
      </w:r>
      <w:r>
        <w:rPr>
          <w:rFonts w:hint="default"/>
        </w:rPr>
        <w:t xml:space="preserve">Controller.java       </w:t>
      </w:r>
      <w:r>
        <w:rPr>
          <w:rFonts w:hint="default"/>
          <w:lang w:val="vi-VN"/>
        </w:rPr>
        <w:tab/>
      </w:r>
      <w:r>
        <w:rPr>
          <w:rFonts w:hint="default"/>
        </w:rPr>
        <w:t xml:space="preserve">  </w:t>
      </w:r>
      <w:r>
        <w:rPr>
          <w:rFonts w:hint="default"/>
          <w:lang w:val="vi-VN"/>
        </w:rPr>
        <w:tab/>
      </w:r>
      <w:r>
        <w:rPr>
          <w:rFonts w:hint="default"/>
          <w:lang w:val="vi-VN"/>
        </w:rPr>
        <w:tab/>
      </w:r>
    </w:p>
    <w:p w14:paraId="5D6805B1">
      <w:pPr>
        <w:rPr>
          <w:rFonts w:hint="default"/>
        </w:rPr>
      </w:pPr>
      <w:r>
        <w:rPr>
          <w:rFonts w:hint="default"/>
        </w:rPr>
        <w:t xml:space="preserve">│   └── BillController.java          </w:t>
      </w:r>
      <w:r>
        <w:rPr>
          <w:rFonts w:hint="default"/>
          <w:lang w:val="vi-VN"/>
        </w:rPr>
        <w:tab/>
      </w:r>
      <w:r>
        <w:rPr>
          <w:rFonts w:hint="default"/>
          <w:lang w:val="vi-VN"/>
        </w:rPr>
        <w:tab/>
      </w:r>
    </w:p>
    <w:p w14:paraId="04E3317C">
      <w:pPr>
        <w:rPr>
          <w:rFonts w:hint="default"/>
        </w:rPr>
      </w:pPr>
      <w:r>
        <w:rPr>
          <w:rFonts w:hint="default"/>
        </w:rPr>
        <w:t>│</w:t>
      </w:r>
    </w:p>
    <w:p w14:paraId="3F52A80A">
      <w:pPr>
        <w:rPr>
          <w:rFonts w:hint="default"/>
        </w:rPr>
      </w:pPr>
      <w:r>
        <w:rPr>
          <w:rFonts w:hint="default"/>
        </w:rPr>
        <w:t>├── entity</w:t>
      </w:r>
    </w:p>
    <w:p w14:paraId="0FF11AFB">
      <w:pPr>
        <w:rPr>
          <w:rFonts w:hint="default"/>
        </w:rPr>
      </w:pPr>
      <w:r>
        <w:rPr>
          <w:rFonts w:hint="default"/>
        </w:rPr>
        <w:t>│   ├── User.java</w:t>
      </w:r>
    </w:p>
    <w:p w14:paraId="6431930C">
      <w:pPr>
        <w:rPr>
          <w:rFonts w:hint="default"/>
        </w:rPr>
      </w:pPr>
      <w:r>
        <w:rPr>
          <w:rFonts w:hint="default"/>
        </w:rPr>
        <w:t xml:space="preserve">│   ├── </w:t>
      </w:r>
      <w:r>
        <w:rPr>
          <w:rFonts w:hint="default"/>
          <w:lang w:val="vi-VN"/>
        </w:rPr>
        <w:t>Hotel</w:t>
      </w:r>
      <w:r>
        <w:rPr>
          <w:rFonts w:hint="default"/>
        </w:rPr>
        <w:t>.java</w:t>
      </w:r>
    </w:p>
    <w:p w14:paraId="3580E343">
      <w:pPr>
        <w:rPr>
          <w:rFonts w:hint="default"/>
        </w:rPr>
      </w:pPr>
      <w:r>
        <w:rPr>
          <w:rFonts w:hint="default"/>
        </w:rPr>
        <w:t xml:space="preserve">│   ├── </w:t>
      </w:r>
      <w:r>
        <w:rPr>
          <w:rFonts w:hint="default"/>
          <w:lang w:val="vi-VN"/>
        </w:rPr>
        <w:t>Hotel</w:t>
      </w:r>
      <w:r>
        <w:rPr>
          <w:rFonts w:hint="default"/>
        </w:rPr>
        <w:t>Image.java</w:t>
      </w:r>
    </w:p>
    <w:p w14:paraId="2AC76CCB">
      <w:pPr>
        <w:rPr>
          <w:rFonts w:hint="default"/>
        </w:rPr>
      </w:pPr>
      <w:r>
        <w:rPr>
          <w:rFonts w:hint="default"/>
        </w:rPr>
        <w:t>│   ├── Room.java</w:t>
      </w:r>
    </w:p>
    <w:p w14:paraId="67B7218B">
      <w:pPr>
        <w:rPr>
          <w:rFonts w:hint="default"/>
        </w:rPr>
      </w:pPr>
      <w:r>
        <w:rPr>
          <w:rFonts w:hint="default"/>
        </w:rPr>
        <w:t>│   ├── RoomImage.java</w:t>
      </w:r>
    </w:p>
    <w:p w14:paraId="79BF6620">
      <w:pPr>
        <w:rPr>
          <w:rFonts w:hint="default"/>
        </w:rPr>
      </w:pPr>
      <w:r>
        <w:rPr>
          <w:rFonts w:hint="default"/>
        </w:rPr>
        <w:t>│   ├── Room</w:t>
      </w:r>
      <w:r>
        <w:rPr>
          <w:rFonts w:hint="default"/>
          <w:lang w:val="vi-VN"/>
        </w:rPr>
        <w:t>Type</w:t>
      </w:r>
      <w:r>
        <w:rPr>
          <w:rFonts w:hint="default"/>
        </w:rPr>
        <w:t>.java</w:t>
      </w:r>
    </w:p>
    <w:p w14:paraId="0EFD58D4">
      <w:pPr>
        <w:rPr>
          <w:rFonts w:hint="default"/>
        </w:rPr>
      </w:pPr>
      <w:r>
        <w:rPr>
          <w:rFonts w:hint="default"/>
        </w:rPr>
        <w:t>│   ├── Room</w:t>
      </w:r>
      <w:r>
        <w:rPr>
          <w:rFonts w:hint="default"/>
          <w:lang w:val="vi-VN"/>
        </w:rPr>
        <w:t>Type</w:t>
      </w:r>
      <w:r>
        <w:rPr>
          <w:rFonts w:hint="default"/>
        </w:rPr>
        <w:t>Image.java</w:t>
      </w:r>
    </w:p>
    <w:p w14:paraId="30A10628">
      <w:pPr>
        <w:rPr>
          <w:rFonts w:hint="default"/>
        </w:rPr>
      </w:pPr>
      <w:r>
        <w:rPr>
          <w:rFonts w:hint="default"/>
        </w:rPr>
        <w:t>│   ├── Room</w:t>
      </w:r>
      <w:r>
        <w:rPr>
          <w:rFonts w:hint="default"/>
          <w:lang w:val="vi-VN"/>
        </w:rPr>
        <w:t>Assignment</w:t>
      </w:r>
      <w:r>
        <w:rPr>
          <w:rFonts w:hint="default"/>
        </w:rPr>
        <w:t>.java</w:t>
      </w:r>
    </w:p>
    <w:p w14:paraId="54D4A374">
      <w:pPr>
        <w:rPr>
          <w:rFonts w:hint="default"/>
        </w:rPr>
      </w:pPr>
      <w:r>
        <w:rPr>
          <w:rFonts w:hint="default"/>
        </w:rPr>
        <w:t>│   ├── Review.java</w:t>
      </w:r>
    </w:p>
    <w:p w14:paraId="48CB9D25">
      <w:pPr>
        <w:rPr>
          <w:rFonts w:hint="default"/>
        </w:rPr>
      </w:pPr>
      <w:r>
        <w:rPr>
          <w:rFonts w:hint="default"/>
        </w:rPr>
        <w:t>│   ├── Bill.java</w:t>
      </w:r>
    </w:p>
    <w:p w14:paraId="213C2363">
      <w:pPr>
        <w:rPr>
          <w:rFonts w:hint="default"/>
        </w:rPr>
      </w:pPr>
      <w:r>
        <w:rPr>
          <w:rFonts w:hint="default"/>
        </w:rPr>
        <w:t>│   ├── Bill</w:t>
      </w:r>
      <w:r>
        <w:rPr>
          <w:rFonts w:hint="default"/>
          <w:lang w:val="vi-VN"/>
        </w:rPr>
        <w:t>Detail</w:t>
      </w:r>
      <w:r>
        <w:rPr>
          <w:rFonts w:hint="default"/>
        </w:rPr>
        <w:t>.java</w:t>
      </w:r>
    </w:p>
    <w:p w14:paraId="007081D8">
      <w:pPr>
        <w:rPr>
          <w:rFonts w:hint="default"/>
        </w:rPr>
      </w:pPr>
      <w:r>
        <w:rPr>
          <w:rFonts w:hint="default"/>
        </w:rPr>
        <w:t>│   ├── Bill</w:t>
      </w:r>
      <w:r>
        <w:rPr>
          <w:rFonts w:hint="default"/>
          <w:lang w:val="vi-VN"/>
        </w:rPr>
        <w:t>ExtraFee</w:t>
      </w:r>
      <w:r>
        <w:rPr>
          <w:rFonts w:hint="default"/>
        </w:rPr>
        <w:t>.java</w:t>
      </w:r>
    </w:p>
    <w:p w14:paraId="763C798A">
      <w:pPr>
        <w:rPr>
          <w:rFonts w:hint="default"/>
        </w:rPr>
      </w:pPr>
      <w:r>
        <w:rPr>
          <w:rFonts w:hint="default"/>
        </w:rPr>
        <w:t xml:space="preserve">│   ├── </w:t>
      </w:r>
      <w:r>
        <w:rPr>
          <w:rFonts w:hint="default"/>
          <w:lang w:val="vi-VN"/>
        </w:rPr>
        <w:t>Commission</w:t>
      </w:r>
      <w:r>
        <w:rPr>
          <w:rFonts w:hint="default"/>
        </w:rPr>
        <w:t>.java</w:t>
      </w:r>
    </w:p>
    <w:p w14:paraId="5E759DFE">
      <w:pPr>
        <w:rPr>
          <w:rFonts w:hint="default"/>
        </w:rPr>
      </w:pPr>
      <w:r>
        <w:rPr>
          <w:rFonts w:hint="default"/>
        </w:rPr>
        <w:t>│   ├── Utilities.java</w:t>
      </w:r>
    </w:p>
    <w:p w14:paraId="4C4DA152">
      <w:pPr>
        <w:rPr>
          <w:rFonts w:hint="default"/>
        </w:rPr>
      </w:pPr>
      <w:r>
        <w:rPr>
          <w:rFonts w:hint="default"/>
        </w:rPr>
        <w:t>│   ├── Utilities</w:t>
      </w:r>
      <w:r>
        <w:rPr>
          <w:rFonts w:hint="default"/>
          <w:lang w:val="vi-VN"/>
        </w:rPr>
        <w:t>Hotel</w:t>
      </w:r>
      <w:r>
        <w:rPr>
          <w:rFonts w:hint="default"/>
        </w:rPr>
        <w:t>.java</w:t>
      </w:r>
    </w:p>
    <w:p w14:paraId="6C2DC470">
      <w:pPr>
        <w:rPr>
          <w:rFonts w:hint="default"/>
        </w:rPr>
      </w:pPr>
      <w:r>
        <w:rPr>
          <w:rFonts w:hint="default"/>
        </w:rPr>
        <w:t>│   ├── Utilities</w:t>
      </w:r>
      <w:r>
        <w:rPr>
          <w:rFonts w:hint="default"/>
          <w:lang w:val="vi-VN"/>
        </w:rPr>
        <w:t>Room</w:t>
      </w:r>
      <w:r>
        <w:rPr>
          <w:rFonts w:hint="default"/>
        </w:rPr>
        <w:t>.java</w:t>
      </w:r>
    </w:p>
    <w:p w14:paraId="4DB3C77E">
      <w:pPr>
        <w:rPr>
          <w:rFonts w:hint="default"/>
        </w:rPr>
      </w:pPr>
      <w:r>
        <w:rPr>
          <w:rFonts w:hint="default"/>
        </w:rPr>
        <w:t>│   ├── Utilities</w:t>
      </w:r>
      <w:r>
        <w:rPr>
          <w:rFonts w:hint="default"/>
          <w:lang w:val="vi-VN"/>
        </w:rPr>
        <w:t>RoomId</w:t>
      </w:r>
      <w:r>
        <w:rPr>
          <w:rFonts w:hint="default"/>
        </w:rPr>
        <w:t>.java</w:t>
      </w:r>
    </w:p>
    <w:p w14:paraId="5AA6021A">
      <w:pPr>
        <w:rPr>
          <w:rFonts w:hint="default"/>
        </w:rPr>
      </w:pPr>
      <w:r>
        <w:rPr>
          <w:rFonts w:hint="default"/>
        </w:rPr>
        <w:t xml:space="preserve">│   ├── </w:t>
      </w:r>
      <w:r>
        <w:rPr>
          <w:rFonts w:hint="default"/>
          <w:lang w:val="vi-VN"/>
        </w:rPr>
        <w:t>ChatMessage</w:t>
      </w:r>
      <w:r>
        <w:rPr>
          <w:rFonts w:hint="default"/>
        </w:rPr>
        <w:t>.java</w:t>
      </w:r>
    </w:p>
    <w:p w14:paraId="50FBE042">
      <w:pPr>
        <w:rPr>
          <w:rFonts w:hint="default"/>
        </w:rPr>
      </w:pPr>
      <w:r>
        <w:rPr>
          <w:rFonts w:hint="default"/>
        </w:rPr>
        <w:t xml:space="preserve">│   ├── </w:t>
      </w:r>
      <w:r>
        <w:rPr>
          <w:rFonts w:hint="default"/>
          <w:lang w:val="vi-VN"/>
        </w:rPr>
        <w:t>ChatImage</w:t>
      </w:r>
      <w:r>
        <w:rPr>
          <w:rFonts w:hint="default"/>
        </w:rPr>
        <w:t>.java</w:t>
      </w:r>
    </w:p>
    <w:p w14:paraId="5822BC90">
      <w:pPr>
        <w:rPr>
          <w:rFonts w:hint="default"/>
        </w:rPr>
      </w:pPr>
      <w:r>
        <w:rPr>
          <w:rFonts w:hint="default"/>
        </w:rPr>
        <w:t xml:space="preserve">│   ├── </w:t>
      </w:r>
      <w:r>
        <w:rPr>
          <w:rFonts w:hint="default"/>
          <w:lang w:val="vi-VN"/>
        </w:rPr>
        <w:t>Voucher</w:t>
      </w:r>
      <w:r>
        <w:rPr>
          <w:rFonts w:hint="default"/>
        </w:rPr>
        <w:t>.java</w:t>
      </w:r>
    </w:p>
    <w:p w14:paraId="3C71C93E">
      <w:pPr>
        <w:rPr>
          <w:rFonts w:hint="default"/>
        </w:rPr>
      </w:pPr>
    </w:p>
    <w:p w14:paraId="5FF02480">
      <w:pPr>
        <w:rPr>
          <w:rFonts w:hint="default"/>
        </w:rPr>
      </w:pPr>
      <w:r>
        <w:rPr>
          <w:rFonts w:hint="default"/>
        </w:rPr>
        <w:t>│   └──</w:t>
      </w:r>
      <w:r>
        <w:rPr>
          <w:rFonts w:hint="default"/>
          <w:lang w:val="vi-VN"/>
        </w:rPr>
        <w:t xml:space="preserve"> </w:t>
      </w:r>
      <w:r>
        <w:rPr>
          <w:rFonts w:hint="default"/>
        </w:rPr>
        <w:t>Utilities</w:t>
      </w:r>
      <w:r>
        <w:rPr>
          <w:rFonts w:hint="default"/>
          <w:lang w:val="vi-VN"/>
        </w:rPr>
        <w:t>HotelId</w:t>
      </w:r>
      <w:r>
        <w:rPr>
          <w:rFonts w:hint="default"/>
        </w:rPr>
        <w:t>.java</w:t>
      </w:r>
    </w:p>
    <w:p w14:paraId="02F31089">
      <w:pPr>
        <w:rPr>
          <w:rFonts w:hint="default"/>
        </w:rPr>
      </w:pPr>
      <w:r>
        <w:rPr>
          <w:rFonts w:hint="default"/>
        </w:rPr>
        <w:t>│</w:t>
      </w:r>
    </w:p>
    <w:p w14:paraId="5540C61B">
      <w:pPr>
        <w:rPr>
          <w:rFonts w:hint="default"/>
        </w:rPr>
      </w:pPr>
      <w:r>
        <w:rPr>
          <w:rFonts w:hint="default"/>
        </w:rPr>
        <w:t>├── repository</w:t>
      </w:r>
    </w:p>
    <w:p w14:paraId="3ABA7FD5">
      <w:pPr>
        <w:rPr>
          <w:rFonts w:hint="default"/>
        </w:rPr>
      </w:pPr>
      <w:r>
        <w:rPr>
          <w:rFonts w:hint="default"/>
        </w:rPr>
        <w:t>│   ├── UserRepository.java</w:t>
      </w:r>
    </w:p>
    <w:p w14:paraId="287710DD">
      <w:pPr>
        <w:rPr>
          <w:rFonts w:hint="default"/>
        </w:rPr>
      </w:pPr>
      <w:r>
        <w:rPr>
          <w:rFonts w:hint="default"/>
        </w:rPr>
        <w:t xml:space="preserve">│   ├── </w:t>
      </w:r>
      <w:r>
        <w:rPr>
          <w:rFonts w:hint="default"/>
          <w:lang w:val="vi-VN"/>
        </w:rPr>
        <w:t>Hotel</w:t>
      </w:r>
      <w:r>
        <w:rPr>
          <w:rFonts w:hint="default"/>
        </w:rPr>
        <w:t>Repository.java</w:t>
      </w:r>
    </w:p>
    <w:p w14:paraId="182D6B76">
      <w:pPr>
        <w:rPr>
          <w:rFonts w:hint="default"/>
        </w:rPr>
      </w:pPr>
      <w:r>
        <w:rPr>
          <w:rFonts w:hint="default"/>
        </w:rPr>
        <w:t xml:space="preserve">│   ├── </w:t>
      </w:r>
      <w:r>
        <w:rPr>
          <w:rFonts w:hint="default"/>
          <w:lang w:val="vi-VN"/>
        </w:rPr>
        <w:t>Hotel</w:t>
      </w:r>
      <w:r>
        <w:rPr>
          <w:rFonts w:hint="default"/>
        </w:rPr>
        <w:t>ImageRepository.java</w:t>
      </w:r>
    </w:p>
    <w:p w14:paraId="494C7C92">
      <w:pPr>
        <w:rPr>
          <w:rFonts w:hint="default"/>
        </w:rPr>
      </w:pPr>
      <w:r>
        <w:rPr>
          <w:rFonts w:hint="default"/>
        </w:rPr>
        <w:t>│   ├── RoomRepository.java</w:t>
      </w:r>
    </w:p>
    <w:p w14:paraId="0A93B28B">
      <w:pPr>
        <w:rPr>
          <w:rFonts w:hint="default"/>
        </w:rPr>
      </w:pPr>
      <w:r>
        <w:rPr>
          <w:rFonts w:hint="default"/>
        </w:rPr>
        <w:t>│   ├── RoomImageRepository.java</w:t>
      </w:r>
    </w:p>
    <w:p w14:paraId="3B18CCD6">
      <w:pPr>
        <w:rPr>
          <w:rFonts w:hint="default"/>
        </w:rPr>
      </w:pPr>
      <w:r>
        <w:rPr>
          <w:rFonts w:hint="default"/>
        </w:rPr>
        <w:t>│   ├── Room</w:t>
      </w:r>
      <w:r>
        <w:rPr>
          <w:rFonts w:hint="default"/>
          <w:lang w:val="vi-VN"/>
        </w:rPr>
        <w:t>Type</w:t>
      </w:r>
      <w:r>
        <w:rPr>
          <w:rFonts w:hint="default"/>
        </w:rPr>
        <w:t>Repository.java</w:t>
      </w:r>
    </w:p>
    <w:p w14:paraId="0CC374CD">
      <w:pPr>
        <w:rPr>
          <w:rFonts w:hint="default"/>
        </w:rPr>
      </w:pPr>
      <w:r>
        <w:rPr>
          <w:rFonts w:hint="default"/>
        </w:rPr>
        <w:t>│   ├── Room</w:t>
      </w:r>
      <w:r>
        <w:rPr>
          <w:rFonts w:hint="default"/>
          <w:lang w:val="vi-VN"/>
        </w:rPr>
        <w:t>Assignment</w:t>
      </w:r>
      <w:r>
        <w:rPr>
          <w:rFonts w:hint="default"/>
        </w:rPr>
        <w:t>Repository.java</w:t>
      </w:r>
    </w:p>
    <w:p w14:paraId="134A72C0">
      <w:pPr>
        <w:rPr>
          <w:rFonts w:hint="default"/>
        </w:rPr>
      </w:pPr>
      <w:r>
        <w:rPr>
          <w:rFonts w:hint="default"/>
        </w:rPr>
        <w:t>│   ├──</w:t>
      </w:r>
      <w:r>
        <w:rPr>
          <w:rFonts w:hint="default"/>
          <w:lang w:val="vi-VN"/>
        </w:rPr>
        <w:t xml:space="preserve"> </w:t>
      </w:r>
      <w:r>
        <w:rPr>
          <w:rFonts w:hint="default"/>
        </w:rPr>
        <w:t>Bill</w:t>
      </w:r>
      <w:r>
        <w:rPr>
          <w:rFonts w:hint="default"/>
          <w:lang w:val="vi-VN"/>
        </w:rPr>
        <w:t>Deatail</w:t>
      </w:r>
      <w:r>
        <w:rPr>
          <w:rFonts w:hint="default"/>
        </w:rPr>
        <w:t>Repository.java</w:t>
      </w:r>
    </w:p>
    <w:p w14:paraId="51FDB621">
      <w:pPr>
        <w:rPr>
          <w:rFonts w:hint="default"/>
        </w:rPr>
      </w:pPr>
      <w:r>
        <w:rPr>
          <w:rFonts w:hint="default"/>
        </w:rPr>
        <w:t>│   ├──</w:t>
      </w:r>
      <w:r>
        <w:rPr>
          <w:rFonts w:hint="default"/>
          <w:lang w:val="vi-VN"/>
        </w:rPr>
        <w:t xml:space="preserve"> </w:t>
      </w:r>
      <w:r>
        <w:rPr>
          <w:rFonts w:hint="default"/>
        </w:rPr>
        <w:t>Bill</w:t>
      </w:r>
      <w:r>
        <w:rPr>
          <w:rFonts w:hint="default"/>
          <w:lang w:val="vi-VN"/>
        </w:rPr>
        <w:t>ExtraFee</w:t>
      </w:r>
      <w:r>
        <w:rPr>
          <w:rFonts w:hint="default"/>
        </w:rPr>
        <w:t>Repository.java</w:t>
      </w:r>
    </w:p>
    <w:p w14:paraId="70DA21AA">
      <w:pPr>
        <w:rPr>
          <w:rFonts w:hint="default"/>
        </w:rPr>
      </w:pPr>
      <w:r>
        <w:rPr>
          <w:rFonts w:hint="default"/>
        </w:rPr>
        <w:t>│   ├── ReviewRepository.java</w:t>
      </w:r>
    </w:p>
    <w:p w14:paraId="20AEA1AA">
      <w:pPr>
        <w:rPr>
          <w:rFonts w:hint="default"/>
        </w:rPr>
      </w:pPr>
      <w:r>
        <w:rPr>
          <w:rFonts w:hint="default"/>
        </w:rPr>
        <w:t>│   ├── BillRepository.java</w:t>
      </w:r>
    </w:p>
    <w:p w14:paraId="78EF47B5">
      <w:pPr>
        <w:rPr>
          <w:rFonts w:hint="default"/>
        </w:rPr>
      </w:pPr>
      <w:r>
        <w:rPr>
          <w:rFonts w:hint="default"/>
        </w:rPr>
        <w:t>│   ├── UtilitiesRepository.java</w:t>
      </w:r>
    </w:p>
    <w:p w14:paraId="245A7072">
      <w:pPr>
        <w:rPr>
          <w:rFonts w:hint="default"/>
        </w:rPr>
      </w:pPr>
      <w:r>
        <w:rPr>
          <w:rFonts w:hint="default"/>
        </w:rPr>
        <w:t xml:space="preserve">│   ├── </w:t>
      </w:r>
      <w:r>
        <w:rPr>
          <w:rFonts w:hint="default"/>
          <w:lang w:val="vi-VN"/>
        </w:rPr>
        <w:t>Chat</w:t>
      </w:r>
      <w:r>
        <w:rPr>
          <w:rFonts w:hint="default"/>
        </w:rPr>
        <w:t>Repository.java</w:t>
      </w:r>
    </w:p>
    <w:p w14:paraId="3D0AE260">
      <w:pPr>
        <w:rPr>
          <w:rFonts w:hint="default"/>
        </w:rPr>
      </w:pPr>
      <w:r>
        <w:rPr>
          <w:rFonts w:hint="default"/>
        </w:rPr>
        <w:t xml:space="preserve">│   ├── </w:t>
      </w:r>
      <w:r>
        <w:rPr>
          <w:rFonts w:hint="default"/>
          <w:lang w:val="vi-VN"/>
        </w:rPr>
        <w:t>ChatImage</w:t>
      </w:r>
      <w:r>
        <w:rPr>
          <w:rFonts w:hint="default"/>
        </w:rPr>
        <w:t>Repository.java</w:t>
      </w:r>
    </w:p>
    <w:p w14:paraId="1DA4D616">
      <w:pPr>
        <w:rPr>
          <w:rFonts w:hint="default"/>
        </w:rPr>
      </w:pPr>
      <w:r>
        <w:rPr>
          <w:rFonts w:hint="default"/>
        </w:rPr>
        <w:t xml:space="preserve">│   ├── </w:t>
      </w:r>
      <w:r>
        <w:rPr>
          <w:rFonts w:hint="default"/>
          <w:lang w:val="vi-VN"/>
        </w:rPr>
        <w:t>Conversation</w:t>
      </w:r>
      <w:r>
        <w:rPr>
          <w:rFonts w:hint="default"/>
        </w:rPr>
        <w:t>Repository.java</w:t>
      </w:r>
    </w:p>
    <w:p w14:paraId="3524A198">
      <w:pPr>
        <w:rPr>
          <w:rFonts w:hint="default"/>
        </w:rPr>
      </w:pPr>
      <w:r>
        <w:rPr>
          <w:rFonts w:hint="default"/>
        </w:rPr>
        <w:t xml:space="preserve">│   ├── </w:t>
      </w:r>
      <w:r>
        <w:rPr>
          <w:rFonts w:hint="default"/>
          <w:lang w:val="vi-VN"/>
        </w:rPr>
        <w:t>Voucher</w:t>
      </w:r>
      <w:r>
        <w:rPr>
          <w:rFonts w:hint="default"/>
        </w:rPr>
        <w:t>Repository.java</w:t>
      </w:r>
    </w:p>
    <w:p w14:paraId="51B2A8BF">
      <w:pPr>
        <w:rPr>
          <w:rFonts w:hint="default"/>
        </w:rPr>
      </w:pPr>
      <w:r>
        <w:rPr>
          <w:rFonts w:hint="default"/>
        </w:rPr>
        <w:t>│   ├── Utilities</w:t>
      </w:r>
      <w:r>
        <w:rPr>
          <w:rFonts w:hint="default"/>
          <w:lang w:val="vi-VN"/>
        </w:rPr>
        <w:t>Room</w:t>
      </w:r>
      <w:r>
        <w:rPr>
          <w:rFonts w:hint="default"/>
        </w:rPr>
        <w:t>Repository.java</w:t>
      </w:r>
    </w:p>
    <w:p w14:paraId="4F5920AC">
      <w:pPr>
        <w:rPr>
          <w:rFonts w:hint="default"/>
        </w:rPr>
      </w:pPr>
      <w:r>
        <w:rPr>
          <w:rFonts w:hint="default"/>
        </w:rPr>
        <w:t>│   └── Utilities</w:t>
      </w:r>
      <w:r>
        <w:rPr>
          <w:rFonts w:hint="default"/>
          <w:lang w:val="vi-VN"/>
        </w:rPr>
        <w:t>Hotel</w:t>
      </w:r>
      <w:r>
        <w:rPr>
          <w:rFonts w:hint="default"/>
        </w:rPr>
        <w:t>Repository.java</w:t>
      </w:r>
    </w:p>
    <w:p w14:paraId="11B37ED7">
      <w:pPr>
        <w:rPr>
          <w:rFonts w:hint="default"/>
        </w:rPr>
      </w:pPr>
      <w:r>
        <w:rPr>
          <w:rFonts w:hint="default"/>
        </w:rPr>
        <w:t>│</w:t>
      </w:r>
    </w:p>
    <w:p w14:paraId="17270274">
      <w:pPr>
        <w:rPr>
          <w:rFonts w:hint="default"/>
        </w:rPr>
      </w:pPr>
      <w:r>
        <w:rPr>
          <w:rFonts w:hint="default"/>
        </w:rPr>
        <w:t>├── service</w:t>
      </w:r>
    </w:p>
    <w:p w14:paraId="1E60CB70">
      <w:pPr>
        <w:rPr>
          <w:rFonts w:hint="default"/>
        </w:rPr>
      </w:pPr>
      <w:r>
        <w:rPr>
          <w:rFonts w:hint="default"/>
        </w:rPr>
        <w:t>│   ├── AuthService.java</w:t>
      </w:r>
    </w:p>
    <w:p w14:paraId="0BF50458">
      <w:pPr>
        <w:rPr>
          <w:rFonts w:hint="default"/>
        </w:rPr>
      </w:pPr>
      <w:r>
        <w:rPr>
          <w:rFonts w:hint="default"/>
        </w:rPr>
        <w:t>│   ├── UserService.java</w:t>
      </w:r>
    </w:p>
    <w:p w14:paraId="6446A961">
      <w:pPr>
        <w:rPr>
          <w:rFonts w:hint="default"/>
        </w:rPr>
      </w:pPr>
      <w:r>
        <w:rPr>
          <w:rFonts w:hint="default"/>
        </w:rPr>
        <w:t xml:space="preserve">│   ├── </w:t>
      </w:r>
      <w:r>
        <w:rPr>
          <w:rFonts w:hint="default"/>
          <w:lang w:val="vi-VN"/>
        </w:rPr>
        <w:t>Hotel</w:t>
      </w:r>
      <w:r>
        <w:rPr>
          <w:rFonts w:hint="default"/>
        </w:rPr>
        <w:t>Service.java</w:t>
      </w:r>
    </w:p>
    <w:p w14:paraId="1B3B8CA5">
      <w:pPr>
        <w:rPr>
          <w:rFonts w:hint="default"/>
        </w:rPr>
      </w:pPr>
      <w:r>
        <w:rPr>
          <w:rFonts w:hint="default"/>
        </w:rPr>
        <w:t xml:space="preserve">│   ├── </w:t>
      </w:r>
      <w:r>
        <w:rPr>
          <w:rFonts w:hint="default"/>
          <w:lang w:val="vi-VN"/>
        </w:rPr>
        <w:t>RoomTypeService</w:t>
      </w:r>
      <w:r>
        <w:rPr>
          <w:rFonts w:hint="default"/>
        </w:rPr>
        <w:t>.java</w:t>
      </w:r>
    </w:p>
    <w:p w14:paraId="55D9BF5F">
      <w:pPr>
        <w:rPr>
          <w:rFonts w:hint="default"/>
        </w:rPr>
      </w:pPr>
      <w:r>
        <w:rPr>
          <w:rFonts w:hint="default"/>
        </w:rPr>
        <w:t>│   ├── RoomService.java</w:t>
      </w:r>
    </w:p>
    <w:p w14:paraId="390E529A">
      <w:pPr>
        <w:rPr>
          <w:rFonts w:hint="default"/>
        </w:rPr>
      </w:pPr>
      <w:r>
        <w:rPr>
          <w:rFonts w:hint="default"/>
        </w:rPr>
        <w:t>│   ├── Room</w:t>
      </w:r>
      <w:r>
        <w:rPr>
          <w:rFonts w:hint="default"/>
          <w:lang w:val="vi-VN"/>
        </w:rPr>
        <w:t>Assignment</w:t>
      </w:r>
      <w:r>
        <w:rPr>
          <w:rFonts w:hint="default"/>
        </w:rPr>
        <w:t>Service.java</w:t>
      </w:r>
    </w:p>
    <w:p w14:paraId="574BE0FF">
      <w:pPr>
        <w:rPr>
          <w:rFonts w:hint="default"/>
        </w:rPr>
      </w:pPr>
      <w:r>
        <w:rPr>
          <w:rFonts w:hint="default"/>
        </w:rPr>
        <w:t>│   ├── UtilitiesService.java</w:t>
      </w:r>
    </w:p>
    <w:p w14:paraId="32A5FD40">
      <w:pPr>
        <w:rPr>
          <w:rFonts w:hint="default"/>
        </w:rPr>
      </w:pPr>
      <w:r>
        <w:rPr>
          <w:rFonts w:hint="default"/>
        </w:rPr>
        <w:t>│   ├── Utilities</w:t>
      </w:r>
      <w:r>
        <w:rPr>
          <w:rFonts w:hint="default"/>
          <w:lang w:val="vi-VN"/>
        </w:rPr>
        <w:t>Hotel</w:t>
      </w:r>
      <w:r>
        <w:rPr>
          <w:rFonts w:hint="default"/>
        </w:rPr>
        <w:t>Service.java</w:t>
      </w:r>
    </w:p>
    <w:p w14:paraId="20837F60">
      <w:pPr>
        <w:rPr>
          <w:rFonts w:hint="default"/>
        </w:rPr>
      </w:pPr>
      <w:r>
        <w:rPr>
          <w:rFonts w:hint="default"/>
        </w:rPr>
        <w:t>│   ├── Utilities</w:t>
      </w:r>
      <w:r>
        <w:rPr>
          <w:rFonts w:hint="default"/>
          <w:lang w:val="vi-VN"/>
        </w:rPr>
        <w:t>Room</w:t>
      </w:r>
      <w:r>
        <w:rPr>
          <w:rFonts w:hint="default"/>
        </w:rPr>
        <w:t>Service.java</w:t>
      </w:r>
    </w:p>
    <w:p w14:paraId="6336360D">
      <w:pPr>
        <w:rPr>
          <w:rFonts w:hint="default"/>
        </w:rPr>
      </w:pPr>
      <w:r>
        <w:rPr>
          <w:rFonts w:hint="default"/>
        </w:rPr>
        <w:t>│   ├── ReviewService.java</w:t>
      </w:r>
    </w:p>
    <w:p w14:paraId="0AC5B5D2">
      <w:pPr>
        <w:rPr>
          <w:rFonts w:hint="default"/>
        </w:rPr>
      </w:pPr>
      <w:r>
        <w:rPr>
          <w:rFonts w:hint="default"/>
        </w:rPr>
        <w:t>│   ├── BillService.java</w:t>
      </w:r>
    </w:p>
    <w:p w14:paraId="666449B9">
      <w:pPr>
        <w:rPr>
          <w:rFonts w:hint="default"/>
        </w:rPr>
      </w:pPr>
      <w:r>
        <w:rPr>
          <w:rFonts w:hint="default"/>
        </w:rPr>
        <w:t xml:space="preserve">│   ├── </w:t>
      </w:r>
      <w:r>
        <w:rPr>
          <w:rFonts w:hint="default"/>
          <w:lang w:val="vi-VN"/>
        </w:rPr>
        <w:t>VNPay</w:t>
      </w:r>
      <w:r>
        <w:rPr>
          <w:rFonts w:hint="default"/>
        </w:rPr>
        <w:t>Service.java</w:t>
      </w:r>
    </w:p>
    <w:p w14:paraId="5F71AA3A">
      <w:pPr>
        <w:rPr>
          <w:rFonts w:hint="default"/>
        </w:rPr>
      </w:pPr>
      <w:r>
        <w:rPr>
          <w:rFonts w:hint="default"/>
        </w:rPr>
        <w:t>│</w:t>
      </w:r>
      <w:r>
        <w:rPr>
          <w:rFonts w:hint="default"/>
          <w:lang w:val="vi-VN"/>
        </w:rPr>
        <w:t xml:space="preserve">  </w:t>
      </w:r>
      <w:r>
        <w:rPr>
          <w:rFonts w:hint="default"/>
        </w:rPr>
        <w:t xml:space="preserve">├── </w:t>
      </w:r>
      <w:r>
        <w:rPr>
          <w:rFonts w:hint="default"/>
          <w:lang w:val="vi-VN"/>
        </w:rPr>
        <w:t>Chat</w:t>
      </w:r>
      <w:r>
        <w:rPr>
          <w:rFonts w:hint="default"/>
        </w:rPr>
        <w:t>Service.java</w:t>
      </w:r>
    </w:p>
    <w:p w14:paraId="168552DF">
      <w:pPr>
        <w:rPr>
          <w:rFonts w:hint="default"/>
        </w:rPr>
      </w:pPr>
      <w:r>
        <w:rPr>
          <w:rFonts w:hint="default"/>
        </w:rPr>
        <w:t>│</w:t>
      </w:r>
      <w:r>
        <w:rPr>
          <w:rFonts w:hint="default"/>
          <w:lang w:val="vi-VN"/>
        </w:rPr>
        <w:t xml:space="preserve">  </w:t>
      </w:r>
      <w:r>
        <w:rPr>
          <w:rFonts w:hint="default"/>
        </w:rPr>
        <w:t xml:space="preserve">├── </w:t>
      </w:r>
      <w:r>
        <w:rPr>
          <w:rFonts w:hint="default"/>
          <w:lang w:val="vi-VN"/>
        </w:rPr>
        <w:t>Voucher</w:t>
      </w:r>
      <w:r>
        <w:rPr>
          <w:rFonts w:hint="default"/>
        </w:rPr>
        <w:t>Service.java</w:t>
      </w:r>
    </w:p>
    <w:p w14:paraId="77E5A121">
      <w:pPr>
        <w:rPr>
          <w:rFonts w:hint="default"/>
        </w:rPr>
      </w:pPr>
      <w:r>
        <w:rPr>
          <w:rFonts w:hint="default"/>
        </w:rPr>
        <w:t>│   └── ImageService.java</w:t>
      </w:r>
    </w:p>
    <w:p w14:paraId="3DFA35C2">
      <w:pPr>
        <w:rPr>
          <w:rFonts w:hint="default"/>
        </w:rPr>
      </w:pPr>
      <w:r>
        <w:rPr>
          <w:rFonts w:hint="default"/>
        </w:rPr>
        <w:t>│</w:t>
      </w:r>
    </w:p>
    <w:p w14:paraId="6DE24E43">
      <w:pPr>
        <w:rPr>
          <w:rFonts w:hint="default"/>
        </w:rPr>
      </w:pPr>
      <w:r>
        <w:rPr>
          <w:rFonts w:hint="default"/>
        </w:rPr>
        <w:t>├── service/impl</w:t>
      </w:r>
    </w:p>
    <w:p w14:paraId="5C0B1786">
      <w:pPr>
        <w:rPr>
          <w:rFonts w:hint="default"/>
        </w:rPr>
      </w:pPr>
      <w:r>
        <w:rPr>
          <w:rFonts w:hint="default"/>
        </w:rPr>
        <w:t>│   ├── AuthServiceImpl.java</w:t>
      </w:r>
    </w:p>
    <w:p w14:paraId="0386DC72">
      <w:pPr>
        <w:rPr>
          <w:rFonts w:hint="default"/>
        </w:rPr>
      </w:pPr>
      <w:r>
        <w:rPr>
          <w:rFonts w:hint="default"/>
        </w:rPr>
        <w:t>│   ├── UserServiceImpl.java</w:t>
      </w:r>
    </w:p>
    <w:p w14:paraId="69E9103C">
      <w:pPr>
        <w:rPr>
          <w:rFonts w:hint="default"/>
        </w:rPr>
      </w:pPr>
      <w:r>
        <w:rPr>
          <w:rFonts w:hint="default"/>
        </w:rPr>
        <w:t xml:space="preserve">│   ├── </w:t>
      </w:r>
      <w:r>
        <w:rPr>
          <w:rFonts w:hint="default"/>
          <w:lang w:val="vi-VN"/>
        </w:rPr>
        <w:t>Hotel</w:t>
      </w:r>
      <w:r>
        <w:rPr>
          <w:rFonts w:hint="default"/>
        </w:rPr>
        <w:t>ServiceImpl.java</w:t>
      </w:r>
    </w:p>
    <w:p w14:paraId="4069E4A0">
      <w:pPr>
        <w:rPr>
          <w:rFonts w:hint="default"/>
        </w:rPr>
      </w:pPr>
      <w:r>
        <w:rPr>
          <w:rFonts w:hint="default"/>
        </w:rPr>
        <w:t>│   ├── RoomServiceImpl.java</w:t>
      </w:r>
    </w:p>
    <w:p w14:paraId="063DBE76">
      <w:pPr>
        <w:rPr>
          <w:rFonts w:hint="default"/>
        </w:rPr>
      </w:pPr>
      <w:r>
        <w:rPr>
          <w:rFonts w:hint="default"/>
        </w:rPr>
        <w:t>│   ├── Room</w:t>
      </w:r>
      <w:r>
        <w:rPr>
          <w:rFonts w:hint="default"/>
          <w:lang w:val="vi-VN"/>
        </w:rPr>
        <w:t>Type</w:t>
      </w:r>
      <w:r>
        <w:rPr>
          <w:rFonts w:hint="default"/>
        </w:rPr>
        <w:t>ServiceImpl.java</w:t>
      </w:r>
    </w:p>
    <w:p w14:paraId="67B268F9">
      <w:pPr>
        <w:rPr>
          <w:rFonts w:hint="default"/>
        </w:rPr>
      </w:pPr>
      <w:r>
        <w:rPr>
          <w:rFonts w:hint="default"/>
        </w:rPr>
        <w:t>│   ├── Room</w:t>
      </w:r>
      <w:r>
        <w:rPr>
          <w:rFonts w:hint="default"/>
          <w:lang w:val="vi-VN"/>
        </w:rPr>
        <w:t>Assignment</w:t>
      </w:r>
      <w:r>
        <w:rPr>
          <w:rFonts w:hint="default"/>
        </w:rPr>
        <w:t>ServiceImpl.java</w:t>
      </w:r>
    </w:p>
    <w:p w14:paraId="7A921C67">
      <w:pPr>
        <w:rPr>
          <w:rFonts w:hint="default"/>
        </w:rPr>
      </w:pPr>
      <w:r>
        <w:rPr>
          <w:rFonts w:hint="default"/>
        </w:rPr>
        <w:t>│   ├── Utilities</w:t>
      </w:r>
      <w:r>
        <w:rPr>
          <w:rFonts w:hint="default"/>
          <w:lang w:val="vi-VN"/>
        </w:rPr>
        <w:t>Room</w:t>
      </w:r>
      <w:r>
        <w:rPr>
          <w:rFonts w:hint="default"/>
        </w:rPr>
        <w:t>ServiceImpl.java</w:t>
      </w:r>
    </w:p>
    <w:p w14:paraId="6A07DD64">
      <w:pPr>
        <w:rPr>
          <w:rFonts w:hint="default"/>
        </w:rPr>
      </w:pPr>
      <w:r>
        <w:rPr>
          <w:rFonts w:hint="default"/>
        </w:rPr>
        <w:t>│   ├── Utilities</w:t>
      </w:r>
      <w:r>
        <w:rPr>
          <w:rFonts w:hint="default"/>
          <w:lang w:val="vi-VN"/>
        </w:rPr>
        <w:t>Hotel</w:t>
      </w:r>
      <w:r>
        <w:rPr>
          <w:rFonts w:hint="default"/>
        </w:rPr>
        <w:t>ServiceImpl.java</w:t>
      </w:r>
    </w:p>
    <w:p w14:paraId="628518E1">
      <w:pPr>
        <w:rPr>
          <w:rFonts w:hint="default"/>
        </w:rPr>
      </w:pPr>
      <w:r>
        <w:rPr>
          <w:rFonts w:hint="default"/>
        </w:rPr>
        <w:t>│   ├── UtilitiesServiceImpl.java</w:t>
      </w:r>
    </w:p>
    <w:p w14:paraId="10A13D65">
      <w:pPr>
        <w:rPr>
          <w:rFonts w:hint="default"/>
        </w:rPr>
      </w:pPr>
      <w:r>
        <w:rPr>
          <w:rFonts w:hint="default"/>
        </w:rPr>
        <w:t>│   ├── ReviewServiceImpl.java</w:t>
      </w:r>
    </w:p>
    <w:p w14:paraId="3F3756B6">
      <w:pPr>
        <w:rPr>
          <w:rFonts w:hint="default"/>
        </w:rPr>
      </w:pPr>
      <w:r>
        <w:rPr>
          <w:rFonts w:hint="default"/>
        </w:rPr>
        <w:t>│   ├── BillServiceImpl.java</w:t>
      </w:r>
    </w:p>
    <w:p w14:paraId="4E5EAFB6">
      <w:pPr>
        <w:rPr>
          <w:rFonts w:hint="default"/>
        </w:rPr>
      </w:pPr>
      <w:r>
        <w:rPr>
          <w:rFonts w:hint="default"/>
        </w:rPr>
        <w:t xml:space="preserve">│   ├── </w:t>
      </w:r>
      <w:r>
        <w:rPr>
          <w:rFonts w:hint="default"/>
          <w:lang w:val="vi-VN"/>
        </w:rPr>
        <w:t>Chat</w:t>
      </w:r>
      <w:r>
        <w:rPr>
          <w:rFonts w:hint="default"/>
        </w:rPr>
        <w:t>ServiceImpl.java</w:t>
      </w:r>
    </w:p>
    <w:p w14:paraId="77AC5604">
      <w:pPr>
        <w:rPr>
          <w:rFonts w:hint="default"/>
          <w:lang w:val="vi-VN"/>
        </w:rPr>
      </w:pPr>
      <w:r>
        <w:rPr>
          <w:rFonts w:hint="default"/>
        </w:rPr>
        <w:t xml:space="preserve">│   ├── </w:t>
      </w:r>
      <w:r>
        <w:rPr>
          <w:rFonts w:hint="default"/>
          <w:lang w:val="vi-VN"/>
        </w:rPr>
        <w:t>Voucher</w:t>
      </w:r>
      <w:r>
        <w:rPr>
          <w:rFonts w:hint="default"/>
        </w:rPr>
        <w:t>ServiceImpl.java</w:t>
      </w:r>
    </w:p>
    <w:p w14:paraId="679E0B08">
      <w:pPr>
        <w:rPr>
          <w:rFonts w:hint="default"/>
        </w:rPr>
      </w:pPr>
      <w:r>
        <w:rPr>
          <w:rFonts w:hint="default"/>
        </w:rPr>
        <w:t>│   └── ImageServiceImpl.java</w:t>
      </w:r>
    </w:p>
    <w:p w14:paraId="4EBC35BA">
      <w:pPr>
        <w:rPr>
          <w:rFonts w:hint="default"/>
        </w:rPr>
      </w:pPr>
      <w:r>
        <w:rPr>
          <w:rFonts w:hint="default"/>
        </w:rPr>
        <w:t>│</w:t>
      </w:r>
    </w:p>
    <w:p w14:paraId="29565DFF">
      <w:pPr>
        <w:rPr>
          <w:rFonts w:hint="default"/>
        </w:rPr>
      </w:pPr>
      <w:r>
        <w:rPr>
          <w:rFonts w:hint="default"/>
        </w:rPr>
        <w:t>├── dto</w:t>
      </w:r>
    </w:p>
    <w:p w14:paraId="5F30DCA6">
      <w:pPr>
        <w:rPr>
          <w:rFonts w:hint="default"/>
        </w:rPr>
      </w:pPr>
      <w:r>
        <w:rPr>
          <w:rFonts w:hint="default"/>
        </w:rPr>
        <w:t>│   ├── request</w:t>
      </w:r>
    </w:p>
    <w:p w14:paraId="02AB0946">
      <w:pPr>
        <w:rPr>
          <w:rFonts w:hint="default"/>
        </w:rPr>
      </w:pPr>
      <w:r>
        <w:rPr>
          <w:rFonts w:hint="default"/>
        </w:rPr>
        <w:t>│   │   ├── LoginRequest.java</w:t>
      </w:r>
    </w:p>
    <w:p w14:paraId="6E1DB3FF">
      <w:pPr>
        <w:rPr>
          <w:rFonts w:hint="default"/>
        </w:rPr>
      </w:pPr>
      <w:r>
        <w:rPr>
          <w:rFonts w:hint="default"/>
        </w:rPr>
        <w:t>│   │   ├── RegisterRequest.java</w:t>
      </w:r>
    </w:p>
    <w:p w14:paraId="6172AB9B">
      <w:pPr>
        <w:rPr>
          <w:rFonts w:hint="default"/>
        </w:rPr>
      </w:pPr>
      <w:r>
        <w:rPr>
          <w:rFonts w:hint="default"/>
        </w:rPr>
        <w:t>│   │   ├── R</w:t>
      </w:r>
      <w:r>
        <w:rPr>
          <w:rFonts w:hint="default"/>
          <w:lang w:val="vi-VN"/>
        </w:rPr>
        <w:t>efreshToken</w:t>
      </w:r>
      <w:r>
        <w:rPr>
          <w:rFonts w:hint="default"/>
        </w:rPr>
        <w:t>Request.java</w:t>
      </w:r>
    </w:p>
    <w:p w14:paraId="2E38FE07">
      <w:pPr>
        <w:rPr>
          <w:rFonts w:hint="default"/>
        </w:rPr>
      </w:pPr>
      <w:r>
        <w:rPr>
          <w:rFonts w:hint="default"/>
        </w:rPr>
        <w:t xml:space="preserve">│   │   ├── </w:t>
      </w:r>
      <w:r>
        <w:rPr>
          <w:rFonts w:hint="default"/>
          <w:lang w:val="vi-VN"/>
        </w:rPr>
        <w:t>User</w:t>
      </w:r>
      <w:r>
        <w:rPr>
          <w:rFonts w:hint="default"/>
        </w:rPr>
        <w:t>Request.java</w:t>
      </w:r>
    </w:p>
    <w:p w14:paraId="302A5CD8">
      <w:pPr>
        <w:rPr>
          <w:rFonts w:hint="default"/>
        </w:rPr>
      </w:pPr>
      <w:r>
        <w:rPr>
          <w:rFonts w:hint="default"/>
        </w:rPr>
        <w:t xml:space="preserve">│   │   ├── </w:t>
      </w:r>
      <w:r>
        <w:rPr>
          <w:rFonts w:hint="default"/>
          <w:lang w:val="vi-VN"/>
        </w:rPr>
        <w:t>Hotel</w:t>
      </w:r>
      <w:r>
        <w:rPr>
          <w:rFonts w:hint="default"/>
        </w:rPr>
        <w:t>Request.java</w:t>
      </w:r>
    </w:p>
    <w:p w14:paraId="000ECAD7">
      <w:pPr>
        <w:rPr>
          <w:rFonts w:hint="default"/>
        </w:rPr>
      </w:pPr>
      <w:r>
        <w:rPr>
          <w:rFonts w:hint="default"/>
        </w:rPr>
        <w:t xml:space="preserve">│   │   ├── </w:t>
      </w:r>
      <w:r>
        <w:rPr>
          <w:rFonts w:hint="default"/>
          <w:lang w:val="vi-VN"/>
        </w:rPr>
        <w:t>HotelSearch</w:t>
      </w:r>
      <w:r>
        <w:rPr>
          <w:rFonts w:hint="default"/>
        </w:rPr>
        <w:t>Request.java</w:t>
      </w:r>
    </w:p>
    <w:p w14:paraId="69D919AD">
      <w:pPr>
        <w:rPr>
          <w:rFonts w:hint="default"/>
        </w:rPr>
      </w:pPr>
      <w:r>
        <w:rPr>
          <w:rFonts w:hint="default"/>
        </w:rPr>
        <w:t xml:space="preserve">│   │   ├── </w:t>
      </w:r>
      <w:r>
        <w:rPr>
          <w:rFonts w:hint="default"/>
          <w:lang w:val="vi-VN"/>
        </w:rPr>
        <w:t>CheckIn</w:t>
      </w:r>
      <w:r>
        <w:rPr>
          <w:rFonts w:hint="default"/>
        </w:rPr>
        <w:t>Request.java</w:t>
      </w:r>
    </w:p>
    <w:p w14:paraId="6D2232FF">
      <w:pPr>
        <w:rPr>
          <w:rFonts w:hint="default"/>
        </w:rPr>
      </w:pPr>
      <w:r>
        <w:rPr>
          <w:rFonts w:hint="default"/>
        </w:rPr>
        <w:t>│   │   ├── RoomRequest.java</w:t>
      </w:r>
    </w:p>
    <w:p w14:paraId="03F83191">
      <w:pPr>
        <w:rPr>
          <w:rFonts w:hint="default"/>
        </w:rPr>
      </w:pPr>
      <w:r>
        <w:rPr>
          <w:rFonts w:hint="default"/>
        </w:rPr>
        <w:t>│   │   ├── Room</w:t>
      </w:r>
      <w:r>
        <w:rPr>
          <w:rFonts w:hint="default"/>
          <w:lang w:val="vi-VN"/>
        </w:rPr>
        <w:t>Type</w:t>
      </w:r>
      <w:r>
        <w:rPr>
          <w:rFonts w:hint="default"/>
        </w:rPr>
        <w:t>Request.java</w:t>
      </w:r>
    </w:p>
    <w:p w14:paraId="2466795B">
      <w:pPr>
        <w:rPr>
          <w:rFonts w:hint="default"/>
        </w:rPr>
      </w:pPr>
      <w:r>
        <w:rPr>
          <w:rFonts w:hint="default"/>
        </w:rPr>
        <w:t>│   │   ├── UtilitiesRequest.java</w:t>
      </w:r>
    </w:p>
    <w:p w14:paraId="0443814F">
      <w:pPr>
        <w:rPr>
          <w:rFonts w:hint="default"/>
        </w:rPr>
      </w:pPr>
      <w:r>
        <w:rPr>
          <w:rFonts w:hint="default"/>
        </w:rPr>
        <w:t>│   │   ├── ReviewRequest.java</w:t>
      </w:r>
    </w:p>
    <w:p w14:paraId="68B76947">
      <w:pPr>
        <w:rPr>
          <w:rFonts w:hint="default"/>
        </w:rPr>
      </w:pPr>
      <w:r>
        <w:rPr>
          <w:rFonts w:hint="default"/>
        </w:rPr>
        <w:t>│   │   ├── BillRequest.java</w:t>
      </w:r>
    </w:p>
    <w:p w14:paraId="402E8F42">
      <w:pPr>
        <w:rPr>
          <w:rFonts w:hint="default"/>
        </w:rPr>
      </w:pPr>
      <w:r>
        <w:rPr>
          <w:rFonts w:hint="default"/>
        </w:rPr>
        <w:t xml:space="preserve">│   │ </w:t>
      </w:r>
      <w:r>
        <w:rPr>
          <w:rFonts w:hint="default"/>
          <w:lang w:val="vi-VN"/>
        </w:rPr>
        <w:t xml:space="preserve">  </w:t>
      </w:r>
      <w:r>
        <w:rPr>
          <w:rFonts w:hint="default"/>
        </w:rPr>
        <w:t xml:space="preserve">├── </w:t>
      </w:r>
      <w:r>
        <w:rPr>
          <w:rFonts w:hint="default"/>
          <w:lang w:val="vi-VN"/>
        </w:rPr>
        <w:t>ChatRequest</w:t>
      </w:r>
      <w:r>
        <w:rPr>
          <w:rFonts w:hint="default"/>
        </w:rPr>
        <w:t>l.java</w:t>
      </w:r>
    </w:p>
    <w:p w14:paraId="03AEB9E1">
      <w:pPr>
        <w:rPr>
          <w:rFonts w:hint="default"/>
        </w:rPr>
      </w:pPr>
      <w:r>
        <w:rPr>
          <w:rFonts w:hint="default"/>
        </w:rPr>
        <w:t xml:space="preserve">│   │ </w:t>
      </w:r>
      <w:r>
        <w:rPr>
          <w:rFonts w:hint="default"/>
          <w:lang w:val="vi-VN"/>
        </w:rPr>
        <w:t xml:space="preserve">  </w:t>
      </w:r>
      <w:r>
        <w:rPr>
          <w:rFonts w:hint="default"/>
        </w:rPr>
        <w:t xml:space="preserve">├── </w:t>
      </w:r>
      <w:r>
        <w:rPr>
          <w:rFonts w:hint="default"/>
          <w:lang w:val="vi-VN"/>
        </w:rPr>
        <w:t>VoucherRequest</w:t>
      </w:r>
      <w:r>
        <w:rPr>
          <w:rFonts w:hint="default"/>
        </w:rPr>
        <w:t>l.java</w:t>
      </w:r>
    </w:p>
    <w:p w14:paraId="4F35015E">
      <w:pPr>
        <w:rPr>
          <w:rFonts w:hint="default"/>
        </w:rPr>
      </w:pPr>
      <w:r>
        <w:rPr>
          <w:rFonts w:hint="default"/>
        </w:rPr>
        <w:t>│   │   └──</w:t>
      </w:r>
      <w:r>
        <w:rPr>
          <w:rFonts w:hint="default"/>
          <w:lang w:val="vi-VN"/>
        </w:rPr>
        <w:t xml:space="preserve"> AssignUtilitiesRequest</w:t>
      </w:r>
      <w:r>
        <w:rPr>
          <w:rFonts w:hint="default"/>
        </w:rPr>
        <w:t>.java</w:t>
      </w:r>
    </w:p>
    <w:p w14:paraId="3699CE27">
      <w:pPr>
        <w:rPr>
          <w:rFonts w:hint="default"/>
        </w:rPr>
      </w:pPr>
      <w:r>
        <w:rPr>
          <w:rFonts w:hint="default"/>
        </w:rPr>
        <w:t>│   │</w:t>
      </w:r>
    </w:p>
    <w:p w14:paraId="47CF1774">
      <w:pPr>
        <w:rPr>
          <w:rFonts w:hint="default"/>
        </w:rPr>
      </w:pPr>
      <w:r>
        <w:rPr>
          <w:rFonts w:hint="default"/>
        </w:rPr>
        <w:t>│   └── response</w:t>
      </w:r>
    </w:p>
    <w:p w14:paraId="15B37541">
      <w:pPr>
        <w:rPr>
          <w:rFonts w:hint="default"/>
        </w:rPr>
      </w:pPr>
      <w:r>
        <w:rPr>
          <w:rFonts w:hint="default"/>
        </w:rPr>
        <w:t>│       ├── JwtResponse.java</w:t>
      </w:r>
    </w:p>
    <w:p w14:paraId="3332E1B0">
      <w:pPr>
        <w:rPr>
          <w:rFonts w:hint="default"/>
        </w:rPr>
      </w:pPr>
      <w:r>
        <w:rPr>
          <w:rFonts w:hint="default"/>
        </w:rPr>
        <w:t>│       ├── UserResponse.java</w:t>
      </w:r>
    </w:p>
    <w:p w14:paraId="1F42AC2B">
      <w:pPr>
        <w:rPr>
          <w:rFonts w:hint="default"/>
        </w:rPr>
      </w:pPr>
      <w:r>
        <w:rPr>
          <w:rFonts w:hint="default"/>
        </w:rPr>
        <w:t xml:space="preserve">│       ├── </w:t>
      </w:r>
      <w:r>
        <w:rPr>
          <w:rFonts w:hint="default"/>
          <w:lang w:val="vi-VN"/>
        </w:rPr>
        <w:t>HotelSearc</w:t>
      </w:r>
      <w:r>
        <w:rPr>
          <w:rFonts w:hint="default"/>
        </w:rPr>
        <w:t>Response.java</w:t>
      </w:r>
    </w:p>
    <w:p w14:paraId="78642BF0">
      <w:pPr>
        <w:rPr>
          <w:rFonts w:hint="default"/>
        </w:rPr>
      </w:pPr>
      <w:r>
        <w:rPr>
          <w:rFonts w:hint="default"/>
        </w:rPr>
        <w:t xml:space="preserve">│       ├── </w:t>
      </w:r>
      <w:r>
        <w:rPr>
          <w:rFonts w:hint="default"/>
          <w:lang w:val="vi-VN"/>
        </w:rPr>
        <w:t>Hotel</w:t>
      </w:r>
      <w:r>
        <w:rPr>
          <w:rFonts w:hint="default"/>
        </w:rPr>
        <w:t>Response.java</w:t>
      </w:r>
    </w:p>
    <w:p w14:paraId="56EB6AD5">
      <w:pPr>
        <w:rPr>
          <w:rFonts w:hint="default"/>
        </w:rPr>
      </w:pPr>
      <w:r>
        <w:rPr>
          <w:rFonts w:hint="default"/>
        </w:rPr>
        <w:t>│       ├── RoomResponse.java</w:t>
      </w:r>
    </w:p>
    <w:p w14:paraId="139B2361">
      <w:pPr>
        <w:rPr>
          <w:rFonts w:hint="default"/>
        </w:rPr>
      </w:pPr>
      <w:r>
        <w:rPr>
          <w:rFonts w:hint="default"/>
        </w:rPr>
        <w:t>│       ├── ReviewResponse.java</w:t>
      </w:r>
    </w:p>
    <w:p w14:paraId="4A38E575">
      <w:pPr>
        <w:rPr>
          <w:rFonts w:hint="default"/>
        </w:rPr>
      </w:pPr>
      <w:r>
        <w:rPr>
          <w:rFonts w:hint="default"/>
        </w:rPr>
        <w:t>│       ├──</w:t>
      </w:r>
      <w:r>
        <w:rPr>
          <w:rFonts w:hint="default"/>
          <w:lang w:val="vi-VN"/>
        </w:rPr>
        <w:t xml:space="preserve"> </w:t>
      </w:r>
      <w:r>
        <w:rPr>
          <w:rFonts w:hint="default"/>
        </w:rPr>
        <w:t>BillResponse.java</w:t>
      </w:r>
    </w:p>
    <w:p w14:paraId="58A2AAC3">
      <w:pPr>
        <w:rPr>
          <w:rFonts w:hint="default"/>
        </w:rPr>
      </w:pPr>
      <w:r>
        <w:rPr>
          <w:rFonts w:hint="default"/>
        </w:rPr>
        <w:t>│       ├──</w:t>
      </w:r>
      <w:r>
        <w:rPr>
          <w:rFonts w:hint="default"/>
          <w:lang w:val="vi-VN"/>
        </w:rPr>
        <w:t xml:space="preserve"> </w:t>
      </w:r>
      <w:r>
        <w:rPr>
          <w:rFonts w:hint="default"/>
        </w:rPr>
        <w:t>Room</w:t>
      </w:r>
      <w:r>
        <w:rPr>
          <w:rFonts w:hint="default"/>
          <w:lang w:val="vi-VN"/>
        </w:rPr>
        <w:t>Type</w:t>
      </w:r>
      <w:r>
        <w:rPr>
          <w:rFonts w:hint="default"/>
        </w:rPr>
        <w:t>Response.java</w:t>
      </w:r>
    </w:p>
    <w:p w14:paraId="42F834C6">
      <w:pPr>
        <w:rPr>
          <w:rFonts w:hint="default"/>
        </w:rPr>
      </w:pPr>
      <w:r>
        <w:rPr>
          <w:rFonts w:hint="default"/>
        </w:rPr>
        <w:t>│       ├──</w:t>
      </w:r>
      <w:r>
        <w:rPr>
          <w:rFonts w:hint="default"/>
          <w:lang w:val="vi-VN"/>
        </w:rPr>
        <w:t xml:space="preserve"> </w:t>
      </w:r>
      <w:r>
        <w:rPr>
          <w:rFonts w:hint="default"/>
        </w:rPr>
        <w:t>UtilitiesResponse.java</w:t>
      </w:r>
    </w:p>
    <w:p w14:paraId="2CDB4C29">
      <w:pPr>
        <w:rPr>
          <w:rFonts w:hint="default"/>
        </w:rPr>
      </w:pPr>
      <w:r>
        <w:rPr>
          <w:rFonts w:hint="default"/>
        </w:rPr>
        <w:t xml:space="preserve">│    </w:t>
      </w:r>
      <w:r>
        <w:rPr>
          <w:rFonts w:hint="default"/>
          <w:lang w:val="vi-VN"/>
        </w:rPr>
        <w:t xml:space="preserve">  </w:t>
      </w:r>
      <w:r>
        <w:rPr>
          <w:rFonts w:hint="default"/>
        </w:rPr>
        <w:t xml:space="preserve">├── </w:t>
      </w:r>
      <w:r>
        <w:rPr>
          <w:rFonts w:hint="default"/>
          <w:lang w:val="vi-VN"/>
        </w:rPr>
        <w:t>ChatResponse</w:t>
      </w:r>
      <w:r>
        <w:rPr>
          <w:rFonts w:hint="default"/>
        </w:rPr>
        <w:t>.java</w:t>
      </w:r>
    </w:p>
    <w:p w14:paraId="3069579A">
      <w:pPr>
        <w:rPr>
          <w:rFonts w:hint="default"/>
        </w:rPr>
      </w:pPr>
      <w:r>
        <w:rPr>
          <w:rFonts w:hint="default"/>
        </w:rPr>
        <w:t xml:space="preserve">│    </w:t>
      </w:r>
      <w:r>
        <w:rPr>
          <w:rFonts w:hint="default"/>
          <w:lang w:val="vi-VN"/>
        </w:rPr>
        <w:t xml:space="preserve">  </w:t>
      </w:r>
      <w:r>
        <w:rPr>
          <w:rFonts w:hint="default"/>
        </w:rPr>
        <w:t xml:space="preserve">├── </w:t>
      </w:r>
      <w:r>
        <w:rPr>
          <w:rFonts w:hint="default"/>
          <w:lang w:val="vi-VN"/>
        </w:rPr>
        <w:t>VoucherResponse</w:t>
      </w:r>
      <w:r>
        <w:rPr>
          <w:rFonts w:hint="default"/>
        </w:rPr>
        <w:t>.java</w:t>
      </w:r>
    </w:p>
    <w:p w14:paraId="5873633F">
      <w:pPr>
        <w:rPr>
          <w:rFonts w:hint="default"/>
        </w:rPr>
      </w:pPr>
      <w:r>
        <w:rPr>
          <w:rFonts w:hint="default"/>
        </w:rPr>
        <w:t>│       └──</w:t>
      </w:r>
      <w:r>
        <w:rPr>
          <w:rFonts w:hint="default"/>
          <w:lang w:val="vi-VN"/>
        </w:rPr>
        <w:t xml:space="preserve"> Image</w:t>
      </w:r>
      <w:r>
        <w:rPr>
          <w:rFonts w:hint="default"/>
        </w:rPr>
        <w:t>Response.java</w:t>
      </w:r>
    </w:p>
    <w:p w14:paraId="7DE931D6">
      <w:pPr>
        <w:rPr>
          <w:rFonts w:hint="default"/>
        </w:rPr>
      </w:pPr>
      <w:r>
        <w:rPr>
          <w:rFonts w:hint="default"/>
        </w:rPr>
        <w:t>│</w:t>
      </w:r>
    </w:p>
    <w:p w14:paraId="3F9823B1">
      <w:pPr>
        <w:rPr>
          <w:rFonts w:hint="default"/>
        </w:rPr>
      </w:pPr>
      <w:r>
        <w:rPr>
          <w:rFonts w:hint="default"/>
        </w:rPr>
        <w:t>├── exception</w:t>
      </w:r>
    </w:p>
    <w:p w14:paraId="7612D536">
      <w:pPr>
        <w:rPr>
          <w:rFonts w:hint="default"/>
        </w:rPr>
      </w:pPr>
      <w:r>
        <w:rPr>
          <w:rFonts w:hint="default"/>
        </w:rPr>
        <w:t>│   ├── GlobalExceptionHandler.java</w:t>
      </w:r>
    </w:p>
    <w:p w14:paraId="45EC4795">
      <w:pPr>
        <w:rPr>
          <w:rFonts w:hint="default"/>
        </w:rPr>
      </w:pPr>
      <w:r>
        <w:rPr>
          <w:rFonts w:hint="default"/>
        </w:rPr>
        <w:t>│   ├── ResourceNotFoundException.java</w:t>
      </w:r>
    </w:p>
    <w:p w14:paraId="2C6FFCA7">
      <w:pPr>
        <w:rPr>
          <w:rFonts w:hint="default"/>
        </w:rPr>
      </w:pPr>
      <w:r>
        <w:rPr>
          <w:rFonts w:hint="default"/>
        </w:rPr>
        <w:t>│   └── BadRequestException.java</w:t>
      </w:r>
    </w:p>
    <w:p w14:paraId="3B9514C6">
      <w:pPr>
        <w:rPr>
          <w:rFonts w:hint="default"/>
        </w:rPr>
      </w:pPr>
      <w:r>
        <w:rPr>
          <w:rFonts w:hint="default"/>
        </w:rPr>
        <w:t>│</w:t>
      </w:r>
    </w:p>
    <w:p w14:paraId="173B4632">
      <w:pPr>
        <w:rPr>
          <w:rFonts w:hint="default"/>
        </w:rPr>
      </w:pPr>
      <w:r>
        <w:rPr>
          <w:rFonts w:hint="default"/>
        </w:rPr>
        <w:t>└── utils</w:t>
      </w:r>
    </w:p>
    <w:p w14:paraId="381DC08A">
      <w:pPr>
        <w:rPr>
          <w:rFonts w:hint="default"/>
          <w:lang w:val="vi-VN"/>
        </w:rPr>
      </w:pPr>
      <w:r>
        <w:rPr>
          <w:rFonts w:hint="default"/>
          <w:lang w:val="vi-VN"/>
        </w:rPr>
        <w:tab/>
      </w:r>
      <w:r>
        <w:rPr>
          <w:rFonts w:hint="default"/>
        </w:rPr>
        <w:t xml:space="preserve">├── </w:t>
      </w:r>
      <w:r>
        <w:rPr>
          <w:rFonts w:hint="default"/>
          <w:lang w:val="vi-VN"/>
        </w:rPr>
        <w:t>SecurityUtil</w:t>
      </w:r>
      <w:r>
        <w:rPr>
          <w:rFonts w:hint="default"/>
        </w:rPr>
        <w:t>.java</w:t>
      </w:r>
    </w:p>
    <w:p w14:paraId="3817FC1F">
      <w:pPr>
        <w:rPr>
          <w:rFonts w:hint="default"/>
        </w:rPr>
      </w:pPr>
      <w:r>
        <w:rPr>
          <w:rFonts w:hint="default"/>
        </w:rPr>
        <w:t xml:space="preserve">    └── FileUploadUtil.java</w:t>
      </w:r>
    </w:p>
    <w:p w14:paraId="6DD8613B">
      <w:pPr>
        <w:rPr>
          <w:rFonts w:hint="default"/>
        </w:rPr>
      </w:pPr>
    </w:p>
    <w:p w14:paraId="55C1FFDB">
      <w:pPr>
        <w:rPr>
          <w:rFonts w:hint="default"/>
        </w:rPr>
      </w:pPr>
      <w:r>
        <w:rPr>
          <w:rFonts w:hint="default"/>
        </w:rPr>
        <w:t xml:space="preserve">tôi làm là </w:t>
      </w:r>
      <w:r>
        <w:rPr>
          <w:rFonts w:hint="default"/>
          <w:lang w:val="vi-VN"/>
        </w:rPr>
        <w:t xml:space="preserve">1 chuỗi </w:t>
      </w:r>
      <w:r>
        <w:rPr>
          <w:rFonts w:hint="default"/>
        </w:rPr>
        <w:t>khách sạn -&gt; loại phòng -&gt;phòng, người dùng đặt loại phòng -&gt; số lượng phòng trong loại phòng đó giảm, đến ngày check -in manager mới gán số phòng cụ thể trong loại phòng đó để check-in. Chỉ gán phòng active và không được dùng trong khoảng thời gian đó. Hãy nhớ giúp tôi</w:t>
      </w:r>
    </w:p>
    <w:p w14:paraId="5F589819">
      <w:pPr>
        <w:pStyle w:val="2"/>
        <w:bidi w:val="0"/>
        <w:rPr>
          <w:rFonts w:hint="default" w:ascii="Times New Roman" w:hAnsi="Times New Roman" w:cs="Times New Roman"/>
          <w:b w:val="0"/>
          <w:bCs w:val="0"/>
          <w:sz w:val="28"/>
          <w:szCs w:val="28"/>
        </w:rPr>
      </w:pPr>
    </w:p>
    <w:p w14:paraId="2EC4BD93">
      <w:pPr>
        <w:pStyle w:val="2"/>
        <w:bidi w:val="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cho tôi khách sạn ở Hà Nội</w:t>
      </w:r>
    </w:p>
    <w:p w14:paraId="38FA0B2F">
      <w:pPr>
        <w:ind w:left="0" w:leftChars="0" w:firstLine="0" w:firstLineChars="0"/>
        <w:rPr>
          <w:rFonts w:hint="default"/>
          <w:lang w:val="vi-VN"/>
        </w:rPr>
      </w:pPr>
      <w:r>
        <w:rPr>
          <w:rFonts w:hint="default"/>
          <w:lang w:val="vi-VN"/>
        </w:rPr>
        <w:t>- Với 2 triệu, tôi có thể thuê loại phòng nào</w:t>
      </w:r>
    </w:p>
    <w:p w14:paraId="783EA4A7">
      <w:pPr>
        <w:rPr>
          <w:rFonts w:hint="default"/>
        </w:rPr>
      </w:pPr>
      <w:r>
        <w:rPr>
          <w:rFonts w:hint="default"/>
        </w:rPr>
        <w:br w:type="page"/>
      </w:r>
    </w:p>
    <w:p w14:paraId="6C3E7846">
      <w:pPr>
        <w:ind w:left="0" w:leftChars="0" w:firstLine="0" w:firstLineChars="0"/>
        <w:rPr>
          <w:rFonts w:hint="default"/>
        </w:rPr>
      </w:pPr>
      <w:r>
        <w:rPr>
          <w:rFonts w:hint="default"/>
        </w:rPr>
        <w:t>Groq API (https://api.groq.com/openai/v1/chat/completions)</w:t>
      </w:r>
    </w:p>
    <w:p w14:paraId="73EA1171">
      <w:pPr>
        <w:ind w:left="0" w:leftChars="0" w:firstLine="0" w:firstLineChars="0"/>
        <w:rPr>
          <w:rFonts w:hint="default"/>
        </w:rPr>
      </w:pPr>
      <w:r>
        <w:rPr>
          <w:rFonts w:hint="default"/>
        </w:rPr>
        <w:t>Model: llama-3.1-8b-instant (mặc định)</w:t>
      </w:r>
    </w:p>
    <w:p w14:paraId="259040E3">
      <w:pPr>
        <w:ind w:left="0" w:leftChars="0" w:firstLine="0" w:firstLineChars="0"/>
        <w:rPr>
          <w:rFonts w:hint="default"/>
        </w:rPr>
      </w:pPr>
      <w:r>
        <w:rPr>
          <w:rFonts w:hint="default"/>
        </w:rPr>
        <w:t>groq.api.key=&lt;YOUR_GROQ_API_KEY&gt;</w:t>
      </w:r>
    </w:p>
    <w:p w14:paraId="379F992A">
      <w:pPr>
        <w:ind w:left="0" w:leftChars="0" w:firstLine="0" w:firstLineChars="0"/>
        <w:rPr>
          <w:rFonts w:hint="default"/>
        </w:rPr>
      </w:pPr>
      <w:r>
        <w:rPr>
          <w:rFonts w:hint="default"/>
        </w:rPr>
        <w:t>groq.api.url=https://api.groq.com/openai/v1/chat/completions</w:t>
      </w:r>
    </w:p>
    <w:p w14:paraId="5C7CFC7C">
      <w:pPr>
        <w:ind w:left="0" w:leftChars="0" w:firstLine="0" w:firstLineChars="0"/>
        <w:rPr>
          <w:rFonts w:hint="default"/>
        </w:rPr>
      </w:pPr>
      <w:r>
        <w:rPr>
          <w:rFonts w:hint="default"/>
        </w:rPr>
        <w:t>groq.api.model=llama-3.1-8b-instant</w:t>
      </w:r>
    </w:p>
    <w:p w14:paraId="2701B169">
      <w:pPr>
        <w:ind w:left="0" w:leftChars="0" w:firstLine="0" w:firstLineChars="0"/>
        <w:rPr>
          <w:rFonts w:hint="default"/>
        </w:rPr>
      </w:pPr>
    </w:p>
    <w:p w14:paraId="1BCFF68A">
      <w:pPr>
        <w:ind w:left="0" w:leftChars="0" w:firstLine="0" w:firstLineChars="0"/>
        <w:rPr>
          <w:rFonts w:hint="default"/>
        </w:rPr>
      </w:pPr>
      <w:r>
        <w:rPr>
          <w:rFonts w:hint="default"/>
        </w:rPr>
        <w:t>Người dùng nhập tin nhắn</w:t>
      </w:r>
    </w:p>
    <w:p w14:paraId="3F9948A8">
      <w:pPr>
        <w:ind w:left="0" w:leftChars="0" w:firstLine="0" w:firstLineChars="0"/>
        <w:rPr>
          <w:rFonts w:hint="default"/>
        </w:rPr>
      </w:pPr>
      <w:r>
        <w:rPr>
          <w:rFonts w:hint="default"/>
        </w:rPr>
        <w:t xml:space="preserve">    ↓</w:t>
      </w:r>
    </w:p>
    <w:p w14:paraId="3969E40F">
      <w:pPr>
        <w:ind w:left="0" w:leftChars="0" w:firstLine="0" w:firstLineChars="0"/>
        <w:rPr>
          <w:rFonts w:hint="default"/>
        </w:rPr>
      </w:pPr>
      <w:r>
        <w:rPr>
          <w:rFonts w:hint="default"/>
        </w:rPr>
        <w:t>Frontend gọi: POST /api/chatbot/chat</w:t>
      </w:r>
    </w:p>
    <w:p w14:paraId="0F9C2261">
      <w:pPr>
        <w:ind w:left="0" w:leftChars="0" w:firstLine="0" w:firstLineChars="0"/>
        <w:rPr>
          <w:rFonts w:hint="default"/>
        </w:rPr>
      </w:pPr>
      <w:r>
        <w:rPr>
          <w:rFonts w:hint="default"/>
        </w:rPr>
        <w:t xml:space="preserve">    ↓</w:t>
      </w:r>
    </w:p>
    <w:p w14:paraId="630A6270">
      <w:pPr>
        <w:ind w:left="0" w:leftChars="0" w:firstLine="0" w:firstLineChars="0"/>
        <w:rPr>
          <w:rFonts w:hint="default"/>
        </w:rPr>
      </w:pPr>
      <w:r>
        <w:rPr>
          <w:rFonts w:hint="default"/>
        </w:rPr>
        <w:t>Backend (ChatbotServiceImpl) nhận request</w:t>
      </w:r>
    </w:p>
    <w:p w14:paraId="35976514">
      <w:pPr>
        <w:ind w:left="0" w:leftChars="0" w:firstLine="0" w:firstLineChars="0"/>
        <w:rPr>
          <w:rFonts w:hint="default"/>
        </w:rPr>
      </w:pPr>
      <w:r>
        <w:rPr>
          <w:rFonts w:hint="default"/>
        </w:rPr>
        <w:t xml:space="preserve">    ↓</w:t>
      </w:r>
    </w:p>
    <w:p w14:paraId="105821D1">
      <w:pPr>
        <w:ind w:left="0" w:leftChars="0" w:firstLine="0" w:firstLineChars="0"/>
        <w:rPr>
          <w:rFonts w:hint="default"/>
        </w:rPr>
      </w:pPr>
      <w:r>
        <w:rPr>
          <w:rFonts w:hint="default"/>
        </w:rPr>
        <w:t>Gửi request tới Groq API (với System Prompt + lịch sử chat + user message)</w:t>
      </w:r>
    </w:p>
    <w:p w14:paraId="51541F54">
      <w:pPr>
        <w:ind w:left="0" w:leftChars="0" w:firstLine="0" w:firstLineChars="0"/>
        <w:rPr>
          <w:rFonts w:hint="default"/>
        </w:rPr>
      </w:pPr>
      <w:r>
        <w:rPr>
          <w:rFonts w:hint="default"/>
        </w:rPr>
        <w:t xml:space="preserve">    ↓</w:t>
      </w:r>
    </w:p>
    <w:p w14:paraId="43CFDA7E">
      <w:pPr>
        <w:ind w:left="0" w:leftChars="0" w:firstLine="0" w:firstLineChars="0"/>
        <w:rPr>
          <w:rFonts w:hint="default"/>
        </w:rPr>
      </w:pPr>
      <w:r>
        <w:rPr>
          <w:rFonts w:hint="default"/>
        </w:rPr>
        <w:t>Groq AI phân tích → Quyết định gọi Tool (hoặc trả lời trực tiếp)</w:t>
      </w:r>
    </w:p>
    <w:p w14:paraId="4A87381B">
      <w:pPr>
        <w:ind w:left="0" w:leftChars="0" w:firstLine="0" w:firstLineChars="0"/>
        <w:rPr>
          <w:rFonts w:hint="default"/>
        </w:rPr>
      </w:pPr>
      <w:r>
        <w:rPr>
          <w:rFonts w:hint="default"/>
        </w:rPr>
        <w:t xml:space="preserve">    ↓</w:t>
      </w:r>
    </w:p>
    <w:p w14:paraId="5063440A">
      <w:pPr>
        <w:ind w:left="0" w:leftChars="0" w:firstLine="0" w:firstLineChars="0"/>
        <w:rPr>
          <w:rFonts w:hint="default"/>
        </w:rPr>
      </w:pPr>
      <w:r>
        <w:rPr>
          <w:rFonts w:hint="default"/>
        </w:rPr>
        <w:t>Nếu cần gọi Tool:</w:t>
      </w:r>
    </w:p>
    <w:p w14:paraId="1F17DAC8">
      <w:pPr>
        <w:ind w:left="0" w:leftChars="0" w:firstLine="0" w:firstLineChars="0"/>
        <w:rPr>
          <w:rFonts w:hint="default"/>
        </w:rPr>
      </w:pPr>
      <w:r>
        <w:rPr>
          <w:rFonts w:hint="default"/>
        </w:rPr>
        <w:t xml:space="preserve">  - AI yêu cầu: search_hotels, get_hotel_details, get_room_types...</w:t>
      </w:r>
    </w:p>
    <w:p w14:paraId="7C69F0EF">
      <w:pPr>
        <w:ind w:left="0" w:leftChars="0" w:firstLine="0" w:firstLineChars="0"/>
        <w:rPr>
          <w:rFonts w:hint="default"/>
        </w:rPr>
      </w:pPr>
      <w:r>
        <w:rPr>
          <w:rFonts w:hint="default"/>
        </w:rPr>
        <w:t xml:space="preserve">  - Backend THỰC THI Tool → truy vấn Database</w:t>
      </w:r>
    </w:p>
    <w:p w14:paraId="1A82B89B">
      <w:pPr>
        <w:ind w:left="0" w:leftChars="0" w:firstLine="0" w:firstLineChars="0"/>
        <w:rPr>
          <w:rFonts w:hint="default"/>
        </w:rPr>
      </w:pPr>
      <w:r>
        <w:rPr>
          <w:rFonts w:hint="default"/>
        </w:rPr>
        <w:t xml:space="preserve">  - Gửi kết quả Tool trở lại cho Groq AI</w:t>
      </w:r>
    </w:p>
    <w:p w14:paraId="03D2065B">
      <w:pPr>
        <w:ind w:left="0" w:leftChars="0" w:firstLine="0" w:firstLineChars="0"/>
        <w:rPr>
          <w:rFonts w:hint="default"/>
        </w:rPr>
      </w:pPr>
      <w:r>
        <w:rPr>
          <w:rFonts w:hint="default"/>
        </w:rPr>
        <w:t xml:space="preserve">  - Groq AI xử lý dữ liệu → trả lời tự nhiên</w:t>
      </w:r>
    </w:p>
    <w:p w14:paraId="50303DC2">
      <w:pPr>
        <w:ind w:left="0" w:leftChars="0" w:firstLine="0" w:firstLineChars="0"/>
        <w:rPr>
          <w:rFonts w:hint="default"/>
        </w:rPr>
      </w:pPr>
      <w:r>
        <w:rPr>
          <w:rFonts w:hint="default"/>
        </w:rPr>
        <w:t xml:space="preserve">    ↓</w:t>
      </w:r>
    </w:p>
    <w:p w14:paraId="480AE70F">
      <w:pPr>
        <w:ind w:left="0" w:leftChars="0" w:firstLine="0" w:firstLineChars="0"/>
        <w:rPr>
          <w:rFonts w:hint="default"/>
        </w:rPr>
      </w:pPr>
      <w:r>
        <w:rPr>
          <w:rFonts w:hint="default"/>
        </w:rPr>
        <w:t>Trả về ChatbotResponse (reply)</w:t>
      </w:r>
    </w:p>
    <w:p w14:paraId="0F4DFA4E">
      <w:pPr>
        <w:ind w:left="0" w:leftChars="0" w:firstLine="0" w:firstLineChars="0"/>
        <w:rPr>
          <w:rFonts w:hint="default"/>
        </w:rPr>
      </w:pPr>
      <w:r>
        <w:rPr>
          <w:rFonts w:hint="default"/>
        </w:rPr>
        <w:t xml:space="preserve">    ↓</w:t>
      </w:r>
    </w:p>
    <w:p w14:paraId="3AC1AF16">
      <w:pPr>
        <w:ind w:left="0" w:leftChars="0" w:firstLine="0" w:firstLineChars="0"/>
        <w:rPr>
          <w:rFonts w:hint="default"/>
          <w:lang w:val="vi-VN"/>
        </w:rPr>
      </w:pPr>
      <w:r>
        <w:rPr>
          <w:rFonts w:hint="default"/>
        </w:rPr>
        <w:t>Frontend hiển thị tin nhắn bot</w:t>
      </w:r>
      <w:r>
        <w:rPr>
          <w:rFonts w:hint="default"/>
        </w:rPr>
        <w:br w:type="textWrapping"/>
      </w:r>
      <w:r>
        <w:rPr>
          <w:rFonts w:hint="default"/>
          <w:lang w:val="vi-VN"/>
        </w:rPr>
        <w:t>- tìm khách sạn theo key</w:t>
      </w:r>
    </w:p>
    <w:p w14:paraId="1905BB88">
      <w:pPr>
        <w:ind w:left="0" w:leftChars="0" w:firstLine="0" w:firstLineChars="0"/>
        <w:rPr>
          <w:rFonts w:hint="default"/>
          <w:lang w:val="vi-VN"/>
        </w:rPr>
      </w:pPr>
      <w:r>
        <w:rPr>
          <w:rFonts w:hint="default"/>
          <w:lang w:val="vi-VN"/>
        </w:rPr>
        <w:t>- lấy chi tiết ks</w:t>
      </w:r>
    </w:p>
    <w:p w14:paraId="5F7205CB">
      <w:pPr>
        <w:ind w:left="0" w:leftChars="0" w:firstLine="0" w:firstLineChars="0"/>
        <w:rPr>
          <w:rFonts w:hint="default"/>
          <w:lang w:val="vi-VN"/>
        </w:rPr>
      </w:pPr>
      <w:r>
        <w:rPr>
          <w:rFonts w:hint="default"/>
          <w:lang w:val="vi-VN"/>
        </w:rPr>
        <w:t>- xem loại phòng</w:t>
      </w:r>
    </w:p>
    <w:p w14:paraId="1443F22A">
      <w:pPr>
        <w:ind w:left="0" w:leftChars="0" w:firstLine="0" w:firstLineChars="0"/>
        <w:rPr>
          <w:rFonts w:hint="default"/>
          <w:lang w:val="vi-VN"/>
        </w:rPr>
      </w:pPr>
      <w:r>
        <w:rPr>
          <w:rFonts w:hint="default"/>
          <w:lang w:val="vi-VN"/>
        </w:rPr>
        <w:t>- lấy danh sách voucher</w:t>
      </w:r>
    </w:p>
    <w:p w14:paraId="5C59DF6B">
      <w:pPr>
        <w:ind w:left="0" w:leftChars="0" w:firstLine="0" w:firstLineChars="0"/>
        <w:rPr>
          <w:rFonts w:hint="default"/>
          <w:lang w:val="vi-VN"/>
        </w:rPr>
      </w:pPr>
      <w:r>
        <w:rPr>
          <w:rFonts w:hint="default"/>
          <w:lang w:val="vi-VN"/>
        </w:rPr>
        <w:t>- xem đánh giá</w:t>
      </w:r>
    </w:p>
    <w:p w14:paraId="244D4F67">
      <w:pPr>
        <w:ind w:left="0" w:leftChars="0" w:firstLine="0" w:firstLineChars="0"/>
        <w:rPr>
          <w:rFonts w:hint="default"/>
          <w:lang w:val="vi-VN"/>
        </w:rPr>
      </w:pPr>
      <w:r>
        <w:rPr>
          <w:rFonts w:hint="default"/>
          <w:lang w:val="vi-VN"/>
        </w:rPr>
        <w:t>- lấy phòng trống theo ngày (đang lỗi)</w:t>
      </w:r>
    </w:p>
    <w:p w14:paraId="5F1A1BA1">
      <w:pPr>
        <w:rPr>
          <w:rFonts w:hint="default"/>
        </w:rPr>
      </w:pPr>
      <w:r>
        <w:rPr>
          <w:rFonts w:hint="default"/>
        </w:rPr>
        <w:br w:type="page"/>
      </w:r>
    </w:p>
    <w:p w14:paraId="398E2256">
      <w:pPr>
        <w:ind w:left="0" w:leftChars="0" w:firstLine="0" w:firstLineChars="0"/>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3585"/>
        <w:gridCol w:w="3003"/>
      </w:tblGrid>
      <w:tr w14:paraId="1B9D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0" w:type="dxa"/>
            <w:vAlign w:val="center"/>
          </w:tcPr>
          <w:p w14:paraId="764F1730">
            <w:pPr>
              <w:keepNext w:val="0"/>
              <w:keepLines w:val="0"/>
              <w:widowControl/>
              <w:suppressLineNumbers w:val="0"/>
              <w:jc w:val="center"/>
              <w:rPr>
                <w:rFonts w:hint="default"/>
                <w:color w:val="auto"/>
                <w:sz w:val="28"/>
                <w:szCs w:val="28"/>
                <w:vertAlign w:val="baseline"/>
              </w:rPr>
            </w:pPr>
            <w:r>
              <w:rPr>
                <w:rFonts w:hint="default" w:ascii="Segoe UI" w:hAnsi="Segoe UI" w:eastAsia="Segoe UI" w:cs="Segoe UI"/>
                <w:b/>
                <w:bCs/>
                <w:i w:val="0"/>
                <w:iCs w:val="0"/>
                <w:caps w:val="0"/>
                <w:color w:val="auto"/>
                <w:spacing w:val="0"/>
                <w:kern w:val="0"/>
                <w:sz w:val="28"/>
                <w:szCs w:val="28"/>
                <w:lang w:val="en-US" w:eastAsia="zh-CN" w:bidi="ar"/>
              </w:rPr>
              <w:t>Vấn đề</w:t>
            </w:r>
          </w:p>
        </w:tc>
        <w:tc>
          <w:tcPr>
            <w:tcW w:w="3585" w:type="dxa"/>
            <w:vAlign w:val="center"/>
          </w:tcPr>
          <w:p w14:paraId="2F1C1548">
            <w:pPr>
              <w:keepNext w:val="0"/>
              <w:keepLines w:val="0"/>
              <w:widowControl/>
              <w:suppressLineNumbers w:val="0"/>
              <w:jc w:val="center"/>
              <w:rPr>
                <w:rFonts w:hint="default"/>
                <w:color w:val="auto"/>
                <w:sz w:val="28"/>
                <w:szCs w:val="28"/>
                <w:vertAlign w:val="baseline"/>
              </w:rPr>
            </w:pPr>
            <w:r>
              <w:rPr>
                <w:rFonts w:hint="default" w:ascii="Segoe UI" w:hAnsi="Segoe UI" w:eastAsia="Segoe UI" w:cs="Segoe UI"/>
                <w:b/>
                <w:bCs/>
                <w:i w:val="0"/>
                <w:iCs w:val="0"/>
                <w:caps w:val="0"/>
                <w:color w:val="auto"/>
                <w:spacing w:val="0"/>
                <w:kern w:val="0"/>
                <w:sz w:val="28"/>
                <w:szCs w:val="28"/>
                <w:lang w:val="en-US" w:eastAsia="zh-CN" w:bidi="ar"/>
              </w:rPr>
              <w:t>Chi tiết</w:t>
            </w:r>
          </w:p>
        </w:tc>
        <w:tc>
          <w:tcPr>
            <w:tcW w:w="3003" w:type="dxa"/>
            <w:vAlign w:val="center"/>
          </w:tcPr>
          <w:p w14:paraId="2D4CF955">
            <w:pPr>
              <w:keepNext w:val="0"/>
              <w:keepLines w:val="0"/>
              <w:widowControl/>
              <w:suppressLineNumbers w:val="0"/>
              <w:jc w:val="center"/>
              <w:rPr>
                <w:rFonts w:hint="default"/>
                <w:color w:val="auto"/>
                <w:sz w:val="28"/>
                <w:szCs w:val="28"/>
                <w:vertAlign w:val="baseline"/>
              </w:rPr>
            </w:pPr>
            <w:r>
              <w:rPr>
                <w:rFonts w:hint="default" w:ascii="Segoe UI" w:hAnsi="Segoe UI" w:eastAsia="Segoe UI" w:cs="Segoe UI"/>
                <w:b/>
                <w:bCs/>
                <w:i w:val="0"/>
                <w:iCs w:val="0"/>
                <w:caps w:val="0"/>
                <w:color w:val="auto"/>
                <w:spacing w:val="0"/>
                <w:kern w:val="0"/>
                <w:sz w:val="28"/>
                <w:szCs w:val="28"/>
                <w:lang w:val="en-US" w:eastAsia="zh-CN" w:bidi="ar"/>
              </w:rPr>
              <w:t>Trạng thái</w:t>
            </w:r>
          </w:p>
        </w:tc>
      </w:tr>
      <w:tr w14:paraId="11C2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0" w:type="dxa"/>
            <w:vAlign w:val="center"/>
          </w:tcPr>
          <w:p w14:paraId="13225841">
            <w:pPr>
              <w:keepNext w:val="0"/>
              <w:keepLines w:val="0"/>
              <w:widowControl/>
              <w:suppressLineNumbers w:val="0"/>
              <w:jc w:val="left"/>
              <w:rPr>
                <w:rFonts w:hint="default"/>
                <w:color w:val="auto"/>
                <w:sz w:val="28"/>
                <w:szCs w:val="28"/>
                <w:vertAlign w:val="baseline"/>
              </w:rPr>
            </w:pPr>
            <w:r>
              <w:rPr>
                <w:rStyle w:val="92"/>
                <w:rFonts w:hint="default" w:ascii="Segoe UI" w:hAnsi="Segoe UI" w:eastAsia="Segoe UI" w:cs="Segoe UI"/>
                <w:b/>
                <w:bCs/>
                <w:i w:val="0"/>
                <w:iCs w:val="0"/>
                <w:caps w:val="0"/>
                <w:color w:val="auto"/>
                <w:spacing w:val="0"/>
                <w:kern w:val="0"/>
                <w:sz w:val="28"/>
                <w:szCs w:val="28"/>
                <w:lang w:val="en-US" w:eastAsia="zh-CN" w:bidi="ar"/>
              </w:rPr>
              <w:t>Chồng chéo thời gian</w:t>
            </w:r>
          </w:p>
        </w:tc>
        <w:tc>
          <w:tcPr>
            <w:tcW w:w="3585" w:type="dxa"/>
            <w:vAlign w:val="center"/>
          </w:tcPr>
          <w:p w14:paraId="30B4E8F5">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2 booking cùng 1 phòng, thời gian trùng</w:t>
            </w:r>
          </w:p>
        </w:tc>
        <w:tc>
          <w:tcPr>
            <w:tcW w:w="3003" w:type="dxa"/>
            <w:vAlign w:val="center"/>
          </w:tcPr>
          <w:p w14:paraId="298CC805">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 Xử lý</w:t>
            </w:r>
          </w:p>
        </w:tc>
      </w:tr>
      <w:tr w14:paraId="64D5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0" w:type="dxa"/>
            <w:vAlign w:val="center"/>
          </w:tcPr>
          <w:p w14:paraId="7C081EF9">
            <w:pPr>
              <w:keepNext w:val="0"/>
              <w:keepLines w:val="0"/>
              <w:widowControl/>
              <w:suppressLineNumbers w:val="0"/>
              <w:jc w:val="left"/>
              <w:rPr>
                <w:rFonts w:hint="default"/>
                <w:color w:val="auto"/>
                <w:sz w:val="28"/>
                <w:szCs w:val="28"/>
                <w:vertAlign w:val="baseline"/>
              </w:rPr>
            </w:pPr>
            <w:r>
              <w:rPr>
                <w:rStyle w:val="92"/>
                <w:rFonts w:hint="default" w:ascii="Segoe UI" w:hAnsi="Segoe UI" w:eastAsia="Segoe UI" w:cs="Segoe UI"/>
                <w:b/>
                <w:bCs/>
                <w:i w:val="0"/>
                <w:iCs w:val="0"/>
                <w:caps w:val="0"/>
                <w:color w:val="auto"/>
                <w:spacing w:val="0"/>
                <w:kern w:val="0"/>
                <w:sz w:val="28"/>
                <w:szCs w:val="28"/>
                <w:lang w:val="en-US" w:eastAsia="zh-CN" w:bidi="ar"/>
              </w:rPr>
              <w:t>Thiếu phòng</w:t>
            </w:r>
          </w:p>
        </w:tc>
        <w:tc>
          <w:tcPr>
            <w:tcW w:w="3585" w:type="dxa"/>
            <w:vAlign w:val="center"/>
          </w:tcPr>
          <w:p w14:paraId="6B9294DC">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Khách đặt 5 phòng nhưng chỉ có 2 phòng rảnh</w:t>
            </w:r>
          </w:p>
        </w:tc>
        <w:tc>
          <w:tcPr>
            <w:tcW w:w="3003" w:type="dxa"/>
            <w:vAlign w:val="center"/>
          </w:tcPr>
          <w:p w14:paraId="611F6442">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 Xử lý</w:t>
            </w:r>
          </w:p>
        </w:tc>
      </w:tr>
      <w:tr w14:paraId="6B30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0" w:type="dxa"/>
            <w:vAlign w:val="center"/>
          </w:tcPr>
          <w:p w14:paraId="47D5DE8B">
            <w:pPr>
              <w:keepNext w:val="0"/>
              <w:keepLines w:val="0"/>
              <w:widowControl/>
              <w:suppressLineNumbers w:val="0"/>
              <w:jc w:val="left"/>
              <w:rPr>
                <w:rFonts w:hint="default"/>
                <w:color w:val="auto"/>
                <w:sz w:val="28"/>
                <w:szCs w:val="28"/>
                <w:vertAlign w:val="baseline"/>
              </w:rPr>
            </w:pPr>
            <w:r>
              <w:rPr>
                <w:rStyle w:val="92"/>
                <w:rFonts w:hint="default" w:ascii="Segoe UI" w:hAnsi="Segoe UI" w:eastAsia="Segoe UI" w:cs="Segoe UI"/>
                <w:b/>
                <w:bCs/>
                <w:i w:val="0"/>
                <w:iCs w:val="0"/>
                <w:caps w:val="0"/>
                <w:color w:val="auto"/>
                <w:spacing w:val="0"/>
                <w:kern w:val="0"/>
                <w:sz w:val="28"/>
                <w:szCs w:val="28"/>
                <w:lang w:val="en-US" w:eastAsia="zh-CN" w:bidi="ar"/>
              </w:rPr>
              <w:t>Gán sai phòng</w:t>
            </w:r>
          </w:p>
        </w:tc>
        <w:tc>
          <w:tcPr>
            <w:tcW w:w="3585" w:type="dxa"/>
            <w:vAlign w:val="center"/>
          </w:tcPr>
          <w:p w14:paraId="17F91C0B">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Gán 1 booking cho 2 phòng</w:t>
            </w:r>
          </w:p>
        </w:tc>
        <w:tc>
          <w:tcPr>
            <w:tcW w:w="3003" w:type="dxa"/>
            <w:vAlign w:val="center"/>
          </w:tcPr>
          <w:p w14:paraId="07B21167">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 Xử lý</w:t>
            </w:r>
          </w:p>
        </w:tc>
      </w:tr>
      <w:tr w14:paraId="2583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0" w:type="dxa"/>
            <w:vAlign w:val="center"/>
          </w:tcPr>
          <w:p w14:paraId="130A2804">
            <w:pPr>
              <w:keepNext w:val="0"/>
              <w:keepLines w:val="0"/>
              <w:widowControl/>
              <w:suppressLineNumbers w:val="0"/>
              <w:jc w:val="left"/>
              <w:rPr>
                <w:rFonts w:hint="default"/>
                <w:color w:val="auto"/>
                <w:sz w:val="28"/>
                <w:szCs w:val="28"/>
                <w:vertAlign w:val="baseline"/>
              </w:rPr>
            </w:pPr>
            <w:r>
              <w:rPr>
                <w:rStyle w:val="92"/>
                <w:rFonts w:hint="default" w:ascii="Segoe UI" w:hAnsi="Segoe UI" w:eastAsia="Segoe UI" w:cs="Segoe UI"/>
                <w:b/>
                <w:bCs/>
                <w:i w:val="0"/>
                <w:iCs w:val="0"/>
                <w:caps w:val="0"/>
                <w:color w:val="auto"/>
                <w:spacing w:val="0"/>
                <w:kern w:val="0"/>
                <w:sz w:val="28"/>
                <w:szCs w:val="28"/>
                <w:lang w:val="en-US" w:eastAsia="zh-CN" w:bidi="ar"/>
              </w:rPr>
              <w:t>Phòng bị chiếm</w:t>
            </w:r>
          </w:p>
        </w:tc>
        <w:tc>
          <w:tcPr>
            <w:tcW w:w="3585" w:type="dxa"/>
            <w:vAlign w:val="center"/>
          </w:tcPr>
          <w:p w14:paraId="26FF4F46">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Gán phòng cho khách mới khi khách cũ chưa rời</w:t>
            </w:r>
          </w:p>
        </w:tc>
        <w:tc>
          <w:tcPr>
            <w:tcW w:w="3003" w:type="dxa"/>
            <w:vAlign w:val="center"/>
          </w:tcPr>
          <w:p w14:paraId="26721AE9">
            <w:pPr>
              <w:keepNext w:val="0"/>
              <w:keepLines w:val="0"/>
              <w:widowControl/>
              <w:suppressLineNumbers w:val="0"/>
              <w:jc w:val="left"/>
              <w:rPr>
                <w:rFonts w:hint="default"/>
                <w:color w:val="auto"/>
                <w:sz w:val="28"/>
                <w:szCs w:val="28"/>
                <w:vertAlign w:val="baseline"/>
              </w:rPr>
            </w:pPr>
            <w:r>
              <w:rPr>
                <w:rFonts w:hint="default" w:ascii="Segoe UI" w:hAnsi="Segoe UI" w:eastAsia="Segoe UI" w:cs="Segoe UI"/>
                <w:bCs/>
                <w:i w:val="0"/>
                <w:iCs w:val="0"/>
                <w:caps w:val="0"/>
                <w:color w:val="auto"/>
                <w:spacing w:val="0"/>
                <w:kern w:val="0"/>
                <w:sz w:val="28"/>
                <w:szCs w:val="28"/>
                <w:lang w:val="en-US" w:eastAsia="zh-CN" w:bidi="ar"/>
              </w:rPr>
              <w:t>✅ Xử lý</w:t>
            </w:r>
          </w:p>
        </w:tc>
      </w:tr>
    </w:tbl>
    <w:p w14:paraId="2F81E040">
      <w:pPr>
        <w:rPr>
          <w:rFonts w:hint="default"/>
        </w:rPr>
      </w:pPr>
    </w:p>
    <w:p w14:paraId="1B0E4FDF">
      <w:pPr>
        <w:rPr>
          <w:rFonts w:hint="default"/>
        </w:rPr>
      </w:pPr>
      <w:r>
        <w:rPr>
          <w:rFonts w:hint="default"/>
        </w:rPr>
        <w:br w:type="page"/>
      </w:r>
    </w:p>
    <w:p w14:paraId="078495E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Người dùng tìm kiếm phòng</w:t>
      </w:r>
    </w:p>
    <w:p w14:paraId="64542DA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Người dùng nhập:</w:t>
      </w:r>
    </w:p>
    <w:p w14:paraId="64FFE737">
      <w:pPr>
        <w:keepNext w:val="0"/>
        <w:keepLines w:val="0"/>
        <w:widowControl/>
        <w:numPr>
          <w:ilvl w:val="0"/>
          <w:numId w:val="1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địa điểm khách sạn, </w:t>
      </w:r>
    </w:p>
    <w:p w14:paraId="4EF98E50">
      <w:pPr>
        <w:keepNext w:val="0"/>
        <w:keepLines w:val="0"/>
        <w:widowControl/>
        <w:numPr>
          <w:ilvl w:val="0"/>
          <w:numId w:val="1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ngày nhận phòng, </w:t>
      </w:r>
    </w:p>
    <w:p w14:paraId="0549EB80">
      <w:pPr>
        <w:keepNext w:val="0"/>
        <w:keepLines w:val="0"/>
        <w:widowControl/>
        <w:numPr>
          <w:ilvl w:val="0"/>
          <w:numId w:val="1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ngày trả phòng, </w:t>
      </w:r>
    </w:p>
    <w:p w14:paraId="26DB2FAA">
      <w:pPr>
        <w:keepNext w:val="0"/>
        <w:keepLines w:val="0"/>
        <w:widowControl/>
        <w:numPr>
          <w:ilvl w:val="0"/>
          <w:numId w:val="1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số lượng phòng, </w:t>
      </w:r>
    </w:p>
    <w:p w14:paraId="6CDFC481">
      <w:pPr>
        <w:keepNext w:val="0"/>
        <w:keepLines w:val="0"/>
        <w:widowControl/>
        <w:numPr>
          <w:ilvl w:val="0"/>
          <w:numId w:val="1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số lượng khách. </w:t>
      </w:r>
    </w:p>
    <w:p w14:paraId="59776DF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sẽ:</w:t>
      </w:r>
    </w:p>
    <w:p w14:paraId="07B711B7">
      <w:pPr>
        <w:keepNext w:val="0"/>
        <w:keepLines w:val="0"/>
        <w:widowControl/>
        <w:numPr>
          <w:ilvl w:val="0"/>
          <w:numId w:val="1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các khách sạn phù hợp, </w:t>
      </w:r>
    </w:p>
    <w:p w14:paraId="200AADCE">
      <w:pPr>
        <w:keepNext w:val="0"/>
        <w:keepLines w:val="0"/>
        <w:widowControl/>
        <w:numPr>
          <w:ilvl w:val="0"/>
          <w:numId w:val="1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kiểm tra các loại phòng còn khả dụng trong khoảng thời gian đó. </w:t>
      </w:r>
    </w:p>
    <w:p w14:paraId="49A10CD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kiểm tra không dựa trên từng phòng cụ thể, mà dựa trên:</w:t>
      </w:r>
    </w:p>
    <w:p w14:paraId="18D10A6C">
      <w:pPr>
        <w:keepNext w:val="0"/>
        <w:keepLines w:val="0"/>
        <w:widowControl/>
        <w:numPr>
          <w:ilvl w:val="0"/>
          <w:numId w:val="13"/>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tổng số phòng của loại phòng, </w:t>
      </w:r>
    </w:p>
    <w:p w14:paraId="2D84E5F1">
      <w:pPr>
        <w:keepNext w:val="0"/>
        <w:keepLines w:val="0"/>
        <w:widowControl/>
        <w:numPr>
          <w:ilvl w:val="0"/>
          <w:numId w:val="13"/>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số phòng đã được đặt trong khoảng thời gian giao nhau, </w:t>
      </w:r>
    </w:p>
    <w:p w14:paraId="7B366DBD">
      <w:pPr>
        <w:keepNext w:val="0"/>
        <w:keepLines w:val="0"/>
        <w:widowControl/>
        <w:numPr>
          <w:ilvl w:val="0"/>
          <w:numId w:val="13"/>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trạng thái hoạt động của phòng. </w:t>
      </w:r>
    </w:p>
    <w:p w14:paraId="0D3B112E">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2AEE16EB">
      <w:pPr>
        <w:keepNext w:val="0"/>
        <w:keepLines w:val="0"/>
        <w:widowControl/>
        <w:numPr>
          <w:ilvl w:val="0"/>
          <w:numId w:val="14"/>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Deluxe có 10 phòng hoạt động. </w:t>
      </w:r>
    </w:p>
    <w:p w14:paraId="43081D86">
      <w:pPr>
        <w:keepNext w:val="0"/>
        <w:keepLines w:val="0"/>
        <w:widowControl/>
        <w:numPr>
          <w:ilvl w:val="0"/>
          <w:numId w:val="14"/>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Đã có 7 phòng được đặt trong ngày 25/05 → 26/05. </w:t>
      </w:r>
    </w:p>
    <w:p w14:paraId="70DE4121">
      <w:pPr>
        <w:keepNext w:val="0"/>
        <w:keepLines w:val="0"/>
        <w:widowControl/>
        <w:numPr>
          <w:ilvl w:val="0"/>
          <w:numId w:val="14"/>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tìm tiếp đúng khoảng ngày đó. </w:t>
      </w:r>
    </w:p>
    <w:p w14:paraId="1D25A75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=&gt; hệ thống chỉ hiển thị còn 3 phòng khả dụng.</w:t>
      </w:r>
    </w:p>
    <w:p w14:paraId="2D908A08">
      <w:pPr>
        <w:bidi w:val="0"/>
        <w:rPr>
          <w:rFonts w:hint="default"/>
        </w:rPr>
      </w:pPr>
      <w:r>
        <w:rPr>
          <w:rFonts w:hint="default"/>
        </w:rPr>
        <w:t>2. Người dùng đặt phòng</w:t>
      </w:r>
    </w:p>
    <w:p w14:paraId="42BFD87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Người dùng:</w:t>
      </w:r>
    </w:p>
    <w:p w14:paraId="3960220D">
      <w:pPr>
        <w:keepNext w:val="0"/>
        <w:keepLines w:val="0"/>
        <w:widowControl/>
        <w:numPr>
          <w:ilvl w:val="0"/>
          <w:numId w:val="15"/>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chọn loại phòng, </w:t>
      </w:r>
    </w:p>
    <w:p w14:paraId="24958286">
      <w:pPr>
        <w:keepNext w:val="0"/>
        <w:keepLines w:val="0"/>
        <w:widowControl/>
        <w:numPr>
          <w:ilvl w:val="0"/>
          <w:numId w:val="15"/>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nhập thông tin đặt phòng, </w:t>
      </w:r>
    </w:p>
    <w:p w14:paraId="54C12397">
      <w:pPr>
        <w:keepNext w:val="0"/>
        <w:keepLines w:val="0"/>
        <w:widowControl/>
        <w:numPr>
          <w:ilvl w:val="0"/>
          <w:numId w:val="15"/>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thanh toán hoặc xác nhận đặt. </w:t>
      </w:r>
    </w:p>
    <w:p w14:paraId="01F268E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đó hệ thống:</w:t>
      </w:r>
    </w:p>
    <w:p w14:paraId="01880973">
      <w:pPr>
        <w:keepNext w:val="0"/>
        <w:keepLines w:val="0"/>
        <w:widowControl/>
        <w:numPr>
          <w:ilvl w:val="0"/>
          <w:numId w:val="16"/>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tạo đơn đặt phòng, </w:t>
      </w:r>
    </w:p>
    <w:p w14:paraId="70278B8E">
      <w:pPr>
        <w:keepNext w:val="0"/>
        <w:keepLines w:val="0"/>
        <w:widowControl/>
        <w:numPr>
          <w:ilvl w:val="0"/>
          <w:numId w:val="16"/>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lưu thông tin booking, </w:t>
      </w:r>
    </w:p>
    <w:p w14:paraId="29D06F1C">
      <w:pPr>
        <w:keepNext w:val="0"/>
        <w:keepLines w:val="0"/>
        <w:widowControl/>
        <w:numPr>
          <w:ilvl w:val="0"/>
          <w:numId w:val="16"/>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giảm số lượng phòng khả dụng của loại phòng trong khoảng thời gian tương ứng. </w:t>
      </w:r>
    </w:p>
    <w:p w14:paraId="2AE34BE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Ở bước này:</w:t>
      </w:r>
    </w:p>
    <w:p w14:paraId="74422781">
      <w:pPr>
        <w:keepNext w:val="0"/>
        <w:keepLines w:val="0"/>
        <w:widowControl/>
        <w:numPr>
          <w:ilvl w:val="0"/>
          <w:numId w:val="17"/>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chưa gán phòng cụ thể. </w:t>
      </w:r>
    </w:p>
    <w:p w14:paraId="24C56931">
      <w:pPr>
        <w:keepNext w:val="0"/>
        <w:keepLines w:val="0"/>
        <w:widowControl/>
        <w:numPr>
          <w:ilvl w:val="0"/>
          <w:numId w:val="17"/>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booking chỉ gắn với: </w:t>
      </w:r>
    </w:p>
    <w:p w14:paraId="1B845A98">
      <w:pPr>
        <w:keepNext w:val="0"/>
        <w:keepLines w:val="0"/>
        <w:widowControl/>
        <w:numPr>
          <w:ilvl w:val="1"/>
          <w:numId w:val="18"/>
        </w:numPr>
        <w:suppressLineNumbers w:val="0"/>
        <w:tabs>
          <w:tab w:val="left" w:pos="1440"/>
          <w:tab w:val="clear" w:pos="52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khách sạn, </w:t>
      </w:r>
    </w:p>
    <w:p w14:paraId="674649F6">
      <w:pPr>
        <w:keepNext w:val="0"/>
        <w:keepLines w:val="0"/>
        <w:widowControl/>
        <w:numPr>
          <w:ilvl w:val="1"/>
          <w:numId w:val="18"/>
        </w:numPr>
        <w:suppressLineNumbers w:val="0"/>
        <w:tabs>
          <w:tab w:val="left" w:pos="1440"/>
          <w:tab w:val="clear" w:pos="52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phòng, </w:t>
      </w:r>
    </w:p>
    <w:p w14:paraId="11E40BCB">
      <w:pPr>
        <w:keepNext w:val="0"/>
        <w:keepLines w:val="0"/>
        <w:widowControl/>
        <w:numPr>
          <w:ilvl w:val="1"/>
          <w:numId w:val="18"/>
        </w:numPr>
        <w:suppressLineNumbers w:val="0"/>
        <w:tabs>
          <w:tab w:val="left" w:pos="1440"/>
          <w:tab w:val="clear" w:pos="52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thời gian ở. </w:t>
      </w:r>
    </w:p>
    <w:p w14:paraId="2FC3717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giúp:</w:t>
      </w:r>
    </w:p>
    <w:p w14:paraId="60BB12F4">
      <w:pPr>
        <w:keepNext w:val="0"/>
        <w:keepLines w:val="0"/>
        <w:widowControl/>
        <w:numPr>
          <w:ilvl w:val="0"/>
          <w:numId w:val="19"/>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linh hoạt vận hành, </w:t>
      </w:r>
    </w:p>
    <w:p w14:paraId="5C975791">
      <w:pPr>
        <w:keepNext w:val="0"/>
        <w:keepLines w:val="0"/>
        <w:widowControl/>
        <w:numPr>
          <w:ilvl w:val="0"/>
          <w:numId w:val="19"/>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tránh khóa cứng phòng quá sớm. </w:t>
      </w:r>
    </w:p>
    <w:p w14:paraId="26CDF6B1">
      <w:pPr>
        <w:bidi w:val="0"/>
        <w:rPr>
          <w:rFonts w:hint="default"/>
        </w:rPr>
      </w:pPr>
      <w:r>
        <w:rPr>
          <w:rFonts w:hint="default"/>
        </w:rPr>
        <w:t>3. Hệ thống kiểm soát Overbooking</w:t>
      </w:r>
    </w:p>
    <w:p w14:paraId="5F978A41">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có nhiều người dùng đặt cùng lúc:</w:t>
      </w:r>
    </w:p>
    <w:p w14:paraId="156B87A8">
      <w:pPr>
        <w:keepNext w:val="0"/>
        <w:keepLines w:val="0"/>
        <w:widowControl/>
        <w:numPr>
          <w:ilvl w:val="0"/>
          <w:numId w:val="20"/>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kiểm tra tổng số phòng đã được đặt trong khoảng thời gian giao nhau. </w:t>
      </w:r>
    </w:p>
    <w:p w14:paraId="06DC1DA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w:t>
      </w:r>
    </w:p>
    <w:p w14:paraId="0DE85641">
      <w:pPr>
        <w:pStyle w:val="47"/>
        <w:keepNext w:val="0"/>
        <w:keepLines w:val="0"/>
        <w:widowControl/>
        <w:suppressLineNumbers w:val="0"/>
        <w:rPr>
          <w:rFonts w:hint="default" w:ascii="Times New Roman" w:hAnsi="Times New Roman" w:cs="Times New Roman"/>
          <w:sz w:val="28"/>
          <w:szCs w:val="28"/>
        </w:rPr>
      </w:pPr>
      <w:r>
        <w:rPr>
          <w:rStyle w:val="44"/>
          <w:rFonts w:hint="default" w:ascii="Times New Roman" w:hAnsi="Times New Roman" w:cs="Times New Roman"/>
          <w:sz w:val="28"/>
          <w:szCs w:val="28"/>
        </w:rPr>
        <w:t>Số phòng đã đặt + số phòng yêu cầu &gt; tổng số phòng hoạt động</w:t>
      </w:r>
    </w:p>
    <w:p w14:paraId="1FFD71D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=&gt; hệ thống từ chối đặt phòng.</w:t>
      </w:r>
    </w:p>
    <w:p w14:paraId="62EA8BD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Cơ chế này giúp:</w:t>
      </w:r>
    </w:p>
    <w:p w14:paraId="2EEFDE68">
      <w:pPr>
        <w:keepNext w:val="0"/>
        <w:keepLines w:val="0"/>
        <w:widowControl/>
        <w:numPr>
          <w:ilvl w:val="0"/>
          <w:numId w:val="2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hạn chế overbooking, </w:t>
      </w:r>
    </w:p>
    <w:p w14:paraId="393719CB">
      <w:pPr>
        <w:keepNext w:val="0"/>
        <w:keepLines w:val="0"/>
        <w:widowControl/>
        <w:numPr>
          <w:ilvl w:val="0"/>
          <w:numId w:val="2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đảm bảo không đặt vượt quá số lượng phòng thực tế. </w:t>
      </w:r>
    </w:p>
    <w:p w14:paraId="10D4AEC0">
      <w:pPr>
        <w:bidi w:val="0"/>
        <w:rPr>
          <w:rFonts w:hint="default"/>
        </w:rPr>
      </w:pPr>
      <w:r>
        <w:rPr>
          <w:rFonts w:hint="default"/>
        </w:rPr>
        <w:t>4. Trước thời điểm check-in</w:t>
      </w:r>
    </w:p>
    <w:p w14:paraId="5136F2D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Manager có thể:</w:t>
      </w:r>
    </w:p>
    <w:p w14:paraId="06FC3340">
      <w:pPr>
        <w:keepNext w:val="0"/>
        <w:keepLines w:val="0"/>
        <w:widowControl/>
        <w:numPr>
          <w:ilvl w:val="0"/>
          <w:numId w:val="2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xem danh sách booking, </w:t>
      </w:r>
    </w:p>
    <w:p w14:paraId="1445B4B6">
      <w:pPr>
        <w:keepNext w:val="0"/>
        <w:keepLines w:val="0"/>
        <w:widowControl/>
        <w:numPr>
          <w:ilvl w:val="0"/>
          <w:numId w:val="2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kiểm tra trạng thái phòng, </w:t>
      </w:r>
    </w:p>
    <w:p w14:paraId="717655E7">
      <w:pPr>
        <w:keepNext w:val="0"/>
        <w:keepLines w:val="0"/>
        <w:widowControl/>
        <w:numPr>
          <w:ilvl w:val="0"/>
          <w:numId w:val="2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theo dõi phòng đang sử dụng, </w:t>
      </w:r>
    </w:p>
    <w:p w14:paraId="36E9B4A8">
      <w:pPr>
        <w:keepNext w:val="0"/>
        <w:keepLines w:val="0"/>
        <w:widowControl/>
        <w:numPr>
          <w:ilvl w:val="0"/>
          <w:numId w:val="2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theo dõi phòng bảo trì hoặc tạm khóa. </w:t>
      </w:r>
    </w:p>
    <w:p w14:paraId="248F15B9">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Lúc này:</w:t>
      </w:r>
    </w:p>
    <w:p w14:paraId="61AAFC9F">
      <w:pPr>
        <w:keepNext w:val="0"/>
        <w:keepLines w:val="0"/>
        <w:widowControl/>
        <w:numPr>
          <w:ilvl w:val="0"/>
          <w:numId w:val="23"/>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phòng cụ thể vẫn chưa bắt buộc phải gán. </w:t>
      </w:r>
    </w:p>
    <w:p w14:paraId="5B45420C">
      <w:pPr>
        <w:bidi w:val="0"/>
        <w:rPr>
          <w:rFonts w:hint="default"/>
        </w:rPr>
      </w:pPr>
      <w:r>
        <w:rPr>
          <w:rFonts w:hint="default"/>
        </w:rPr>
        <w:t>5. Check-in</w:t>
      </w:r>
    </w:p>
    <w:p w14:paraId="3B6A60C3">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khách đến nhận phòng:</w:t>
      </w:r>
    </w:p>
    <w:p w14:paraId="2ACD45CC">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Manager sẽ:</w:t>
      </w:r>
    </w:p>
    <w:p w14:paraId="5AC9537C">
      <w:pPr>
        <w:keepNext w:val="0"/>
        <w:keepLines w:val="0"/>
        <w:widowControl/>
        <w:numPr>
          <w:ilvl w:val="0"/>
          <w:numId w:val="24"/>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chọn các phòng thực tế còn trống và đang hoạt động, </w:t>
      </w:r>
    </w:p>
    <w:p w14:paraId="071A1149">
      <w:pPr>
        <w:keepNext w:val="0"/>
        <w:keepLines w:val="0"/>
        <w:widowControl/>
        <w:numPr>
          <w:ilvl w:val="0"/>
          <w:numId w:val="24"/>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gán phòng cho booking. </w:t>
      </w:r>
    </w:p>
    <w:p w14:paraId="3DEFA9B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w:t>
      </w:r>
    </w:p>
    <w:p w14:paraId="0075CCC9">
      <w:pPr>
        <w:keepNext w:val="0"/>
        <w:keepLines w:val="0"/>
        <w:widowControl/>
        <w:numPr>
          <w:ilvl w:val="0"/>
          <w:numId w:val="25"/>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khách đặt Deluxe, </w:t>
      </w:r>
    </w:p>
    <w:p w14:paraId="68B94DC8">
      <w:pPr>
        <w:keepNext w:val="0"/>
        <w:keepLines w:val="0"/>
        <w:widowControl/>
        <w:numPr>
          <w:ilvl w:val="0"/>
          <w:numId w:val="25"/>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manager gán: </w:t>
      </w:r>
    </w:p>
    <w:p w14:paraId="2D1F34C0">
      <w:pPr>
        <w:keepNext w:val="0"/>
        <w:keepLines w:val="0"/>
        <w:widowControl/>
        <w:numPr>
          <w:ilvl w:val="1"/>
          <w:numId w:val="26"/>
        </w:numPr>
        <w:suppressLineNumbers w:val="0"/>
        <w:tabs>
          <w:tab w:val="left" w:pos="1440"/>
          <w:tab w:val="clear" w:pos="52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phòng D101, </w:t>
      </w:r>
    </w:p>
    <w:p w14:paraId="3AD4E646">
      <w:pPr>
        <w:keepNext w:val="0"/>
        <w:keepLines w:val="0"/>
        <w:widowControl/>
        <w:numPr>
          <w:ilvl w:val="1"/>
          <w:numId w:val="26"/>
        </w:numPr>
        <w:suppressLineNumbers w:val="0"/>
        <w:tabs>
          <w:tab w:val="left" w:pos="1440"/>
          <w:tab w:val="clear" w:pos="52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phòng D102. </w:t>
      </w:r>
    </w:p>
    <w:p w14:paraId="4549279D">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đó hệ thống:</w:t>
      </w:r>
    </w:p>
    <w:p w14:paraId="17360B9B">
      <w:pPr>
        <w:keepNext w:val="0"/>
        <w:keepLines w:val="0"/>
        <w:widowControl/>
        <w:numPr>
          <w:ilvl w:val="0"/>
          <w:numId w:val="27"/>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tạo dữ liệu Room Assignment, </w:t>
      </w:r>
    </w:p>
    <w:p w14:paraId="6A77301A">
      <w:pPr>
        <w:keepNext w:val="0"/>
        <w:keepLines w:val="0"/>
        <w:widowControl/>
        <w:numPr>
          <w:ilvl w:val="0"/>
          <w:numId w:val="27"/>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trạng thái phòng thành đang sử dụng. </w:t>
      </w:r>
    </w:p>
    <w:p w14:paraId="663DB7E8">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điểm rất đúng nghiệp vụ thực tế:</w:t>
      </w:r>
    </w:p>
    <w:p w14:paraId="5F2A4C86">
      <w:pPr>
        <w:keepNext w:val="0"/>
        <w:keepLines w:val="0"/>
        <w:widowControl/>
        <w:numPr>
          <w:ilvl w:val="0"/>
          <w:numId w:val="28"/>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khách đặt loại phòng, </w:t>
      </w:r>
    </w:p>
    <w:p w14:paraId="2559696A">
      <w:pPr>
        <w:keepNext w:val="0"/>
        <w:keepLines w:val="0"/>
        <w:widowControl/>
        <w:numPr>
          <w:ilvl w:val="0"/>
          <w:numId w:val="28"/>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khách sạn quyết định phòng cụ thể khi check-in. </w:t>
      </w:r>
    </w:p>
    <w:p w14:paraId="47A0C572">
      <w:pPr>
        <w:bidi w:val="0"/>
        <w:rPr>
          <w:rFonts w:hint="default"/>
        </w:rPr>
      </w:pPr>
      <w:r>
        <w:rPr>
          <w:rFonts w:hint="default"/>
        </w:rPr>
        <w:t>6. Trong thời gian lưu trú</w:t>
      </w:r>
    </w:p>
    <w:p w14:paraId="695DF9BF">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quản lý:</w:t>
      </w:r>
    </w:p>
    <w:p w14:paraId="5B9E9B28">
      <w:pPr>
        <w:keepNext w:val="0"/>
        <w:keepLines w:val="0"/>
        <w:widowControl/>
        <w:numPr>
          <w:ilvl w:val="0"/>
          <w:numId w:val="29"/>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phòng đang sử dụng, </w:t>
      </w:r>
    </w:p>
    <w:p w14:paraId="26FD9736">
      <w:pPr>
        <w:keepNext w:val="0"/>
        <w:keepLines w:val="0"/>
        <w:widowControl/>
        <w:numPr>
          <w:ilvl w:val="0"/>
          <w:numId w:val="29"/>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phòng bảo trì, </w:t>
      </w:r>
    </w:p>
    <w:p w14:paraId="773F9A00">
      <w:pPr>
        <w:keepNext w:val="0"/>
        <w:keepLines w:val="0"/>
        <w:widowControl/>
        <w:numPr>
          <w:ilvl w:val="0"/>
          <w:numId w:val="29"/>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trạng thái khách lưu trú. </w:t>
      </w:r>
    </w:p>
    <w:p w14:paraId="3A4366A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Manager có thể:</w:t>
      </w:r>
    </w:p>
    <w:p w14:paraId="178A5B3A">
      <w:pPr>
        <w:keepNext w:val="0"/>
        <w:keepLines w:val="0"/>
        <w:widowControl/>
        <w:numPr>
          <w:ilvl w:val="0"/>
          <w:numId w:val="30"/>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đổi phòng cho khách nếu cần, </w:t>
      </w:r>
    </w:p>
    <w:p w14:paraId="2388BEA7">
      <w:pPr>
        <w:keepNext w:val="0"/>
        <w:keepLines w:val="0"/>
        <w:widowControl/>
        <w:numPr>
          <w:ilvl w:val="0"/>
          <w:numId w:val="30"/>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trạng thái phòng, </w:t>
      </w:r>
    </w:p>
    <w:p w14:paraId="6E922852">
      <w:pPr>
        <w:keepNext w:val="0"/>
        <w:keepLines w:val="0"/>
        <w:widowControl/>
        <w:numPr>
          <w:ilvl w:val="0"/>
          <w:numId w:val="30"/>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xử lý check-in muộn hoặc trả phòng muộn. </w:t>
      </w:r>
    </w:p>
    <w:p w14:paraId="172F8B0E">
      <w:pPr>
        <w:bidi w:val="0"/>
        <w:rPr>
          <w:rFonts w:hint="default"/>
        </w:rPr>
      </w:pPr>
      <w:r>
        <w:rPr>
          <w:rFonts w:hint="default"/>
        </w:rPr>
        <w:t>7. Check-out</w:t>
      </w:r>
    </w:p>
    <w:p w14:paraId="0FA2865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khách trả phòng:</w:t>
      </w:r>
    </w:p>
    <w:p w14:paraId="55CFD4B6">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Manager thực hiện check-out.</w:t>
      </w:r>
    </w:p>
    <w:p w14:paraId="2CDABCAA">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sẽ:</w:t>
      </w:r>
    </w:p>
    <w:p w14:paraId="251CBBD2">
      <w:pPr>
        <w:keepNext w:val="0"/>
        <w:keepLines w:val="0"/>
        <w:widowControl/>
        <w:numPr>
          <w:ilvl w:val="0"/>
          <w:numId w:val="3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kết thúc lưu trú, </w:t>
      </w:r>
    </w:p>
    <w:p w14:paraId="3E2D13E8">
      <w:pPr>
        <w:keepNext w:val="0"/>
        <w:keepLines w:val="0"/>
        <w:widowControl/>
        <w:numPr>
          <w:ilvl w:val="0"/>
          <w:numId w:val="3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trạng thái phòng về AVAILABLE, </w:t>
      </w:r>
    </w:p>
    <w:p w14:paraId="319EA75F">
      <w:pPr>
        <w:keepNext w:val="0"/>
        <w:keepLines w:val="0"/>
        <w:widowControl/>
        <w:numPr>
          <w:ilvl w:val="0"/>
          <w:numId w:val="31"/>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giải phóng phòng để tiếp tục phục vụ booking khác. </w:t>
      </w:r>
    </w:p>
    <w:p w14:paraId="35072E22">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bước này:</w:t>
      </w:r>
    </w:p>
    <w:p w14:paraId="2F40034B">
      <w:pPr>
        <w:keepNext w:val="0"/>
        <w:keepLines w:val="0"/>
        <w:widowControl/>
        <w:numPr>
          <w:ilvl w:val="0"/>
          <w:numId w:val="32"/>
        </w:numPr>
        <w:suppressLineNumbers w:val="0"/>
        <w:tabs>
          <w:tab w:val="clear" w:pos="520"/>
        </w:tabs>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phòng được tính lại vào số lượng khả dụng cho các tìm kiếm tiếp theo.</w:t>
      </w:r>
    </w:p>
    <w:p w14:paraId="6FEB4443">
      <w:pPr>
        <w:ind w:left="0" w:leftChars="0" w:firstLine="0" w:firstLineChars="0"/>
        <w:rPr>
          <w:rFonts w:hint="default"/>
        </w:rPr>
      </w:pPr>
      <w:r>
        <w:rPr>
          <w:rFonts w:hint="default"/>
        </w:rPr>
        <w:br w:type="textWrapping"/>
      </w:r>
    </w:p>
    <w:p w14:paraId="1F2A8453">
      <w:pPr>
        <w:rPr>
          <w:rFonts w:hint="default"/>
        </w:rPr>
      </w:pPr>
      <w:r>
        <w:rPr>
          <w:rFonts w:hint="default"/>
        </w:rPr>
        <w:br w:type="page"/>
      </w:r>
    </w:p>
    <w:p w14:paraId="0E518206">
      <w:pPr>
        <w:ind w:left="0" w:leftChars="0" w:firstLine="0" w:firstLineChars="0"/>
        <w:rPr>
          <w:rFonts w:hint="default"/>
          <w:lang w:val="vi-VN"/>
        </w:rPr>
      </w:pPr>
      <w:r>
        <w:rPr>
          <w:rFonts w:hint="default"/>
          <w:lang w:val="vi-VN"/>
        </w:rPr>
        <w:t xml:space="preserve">- Chưa xóa khách sạn được, chưa xóa phòng được, </w:t>
      </w:r>
    </w:p>
    <w:p w14:paraId="7C3AD94F">
      <w:pPr>
        <w:rPr>
          <w:rFonts w:hint="default" w:ascii="Times New Roman" w:hAnsi="Times New Roman" w:cs="Times New Roman"/>
          <w:sz w:val="28"/>
          <w:szCs w:val="28"/>
        </w:rPr>
      </w:pPr>
    </w:p>
    <w:p w14:paraId="5FF61E76">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Admin tạo RoomType tất cả cho hotel . Manager tạo cho hotel của mình </w:t>
      </w:r>
    </w:p>
    <w:p w14:paraId="14B2EAD8">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Manager tạo room hotel của mình/Admin tạo Room tất cả hotel và gán roomTypeId </w:t>
      </w:r>
    </w:p>
    <w:p w14:paraId="051058E7">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Ảnh nằm ở RoomType </w:t>
      </w:r>
    </w:p>
    <w:p w14:paraId="2480564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User chọn RoomType + số lượng </w:t>
      </w:r>
    </w:p>
    <w:p w14:paraId="4E7726D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Khi check-in → Manager gán Room cụ thể</w:t>
      </w:r>
    </w:p>
    <w:p w14:paraId="685B58FD">
      <w:pPr>
        <w:rPr>
          <w:rFonts w:ascii="SimSun" w:hAnsi="SimSun" w:eastAsia="SimSun" w:cs="SimSun"/>
          <w:sz w:val="24"/>
          <w:szCs w:val="24"/>
        </w:rPr>
      </w:pPr>
    </w:p>
    <w:p w14:paraId="4E2B99FC">
      <w:pPr>
        <w:pStyle w:val="2"/>
        <w:bidi w:val="0"/>
        <w:rPr>
          <w:rFonts w:hint="default"/>
        </w:rPr>
      </w:pPr>
      <w:r>
        <w:rPr>
          <w:rFonts w:hint="default"/>
        </w:rPr>
        <w:t>Khi vừa đặt + thanh toán</w:t>
      </w:r>
    </w:p>
    <w:p w14:paraId="7B25551C">
      <w:pPr>
        <w:pStyle w:val="85"/>
        <w:keepNext w:val="0"/>
        <w:keepLines w:val="0"/>
        <w:widowControl/>
        <w:suppressLineNumbers w:val="0"/>
      </w:pPr>
      <w:r>
        <w:t>→ phòng phải bị trừ ngay</w:t>
      </w:r>
    </w:p>
    <w:p w14:paraId="7E45F43E">
      <w:pPr>
        <w:bidi w:val="0"/>
        <w:rPr>
          <w:b/>
          <w:bCs w:val="0"/>
        </w:rPr>
      </w:pPr>
      <w:r>
        <w:rPr>
          <w:b/>
          <w:bCs w:val="0"/>
        </w:rPr>
        <w:t>Chưa check-in</w:t>
      </w:r>
    </w:p>
    <w:p w14:paraId="2B812142">
      <w:pPr>
        <w:pStyle w:val="85"/>
        <w:keepNext w:val="0"/>
        <w:keepLines w:val="0"/>
        <w:widowControl/>
        <w:suppressLineNumbers w:val="0"/>
      </w:pPr>
      <w:r>
        <w:t>→ vẫn phải giữ phòng</w:t>
      </w:r>
    </w:p>
    <w:p w14:paraId="661541AA">
      <w:pPr>
        <w:bidi w:val="0"/>
        <w:rPr>
          <w:b/>
          <w:bCs w:val="0"/>
        </w:rPr>
      </w:pPr>
      <w:r>
        <w:rPr>
          <w:b/>
          <w:bCs w:val="0"/>
        </w:rPr>
        <w:t>Check-out sớm</w:t>
      </w:r>
    </w:p>
    <w:p w14:paraId="45A8614A">
      <w:pPr>
        <w:pStyle w:val="85"/>
        <w:keepNext w:val="0"/>
        <w:keepLines w:val="0"/>
        <w:widowControl/>
        <w:suppressLineNumbers w:val="0"/>
      </w:pPr>
      <w:r>
        <w:t>→ cộng lại từ ngày thực tế trả phòng</w:t>
      </w:r>
    </w:p>
    <w:p w14:paraId="382C256E">
      <w:pPr>
        <w:bidi w:val="0"/>
        <w:rPr>
          <w:b/>
          <w:bCs w:val="0"/>
        </w:rPr>
      </w:pPr>
      <w:r>
        <w:rPr>
          <w:b/>
          <w:bCs w:val="0"/>
        </w:rPr>
        <w:t>Check-out muộn</w:t>
      </w:r>
    </w:p>
    <w:p w14:paraId="35B12BCE">
      <w:pPr>
        <w:pStyle w:val="85"/>
        <w:keepNext w:val="0"/>
        <w:keepLines w:val="0"/>
        <w:widowControl/>
        <w:suppressLineNumbers w:val="0"/>
      </w:pPr>
      <w:r>
        <w:t>→ KHÔNG cần xử lý</w:t>
      </w:r>
    </w:p>
    <w:p w14:paraId="62FC63C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User chọn: </w:t>
      </w:r>
    </w:p>
    <w:p w14:paraId="48B72702">
      <w:pPr>
        <w:keepNext w:val="0"/>
        <w:keepLines w:val="0"/>
        <w:widowControl/>
        <w:numPr>
          <w:ilvl w:val="0"/>
          <w:numId w:val="33"/>
        </w:numPr>
        <w:suppressLineNumbers w:val="0"/>
        <w:tabs>
          <w:tab w:val="clear" w:pos="520"/>
        </w:tabs>
        <w:spacing w:before="0" w:beforeAutospacing="1" w:after="0" w:afterAutospacing="1"/>
        <w:ind w:left="720" w:hanging="360"/>
      </w:pPr>
      <w:r>
        <w:t xml:space="preserve">địa điểm / tên khách sạn </w:t>
      </w:r>
    </w:p>
    <w:p w14:paraId="40CB000F">
      <w:pPr>
        <w:keepNext w:val="0"/>
        <w:keepLines w:val="0"/>
        <w:widowControl/>
        <w:numPr>
          <w:ilvl w:val="0"/>
          <w:numId w:val="33"/>
        </w:numPr>
        <w:suppressLineNumbers w:val="0"/>
        <w:tabs>
          <w:tab w:val="clear" w:pos="520"/>
        </w:tabs>
        <w:spacing w:before="0" w:beforeAutospacing="1" w:after="0" w:afterAutospacing="1"/>
        <w:ind w:left="720" w:hanging="360"/>
      </w:pPr>
      <w:r>
        <w:t xml:space="preserve">ngày nhận </w:t>
      </w:r>
    </w:p>
    <w:p w14:paraId="029BC8F4">
      <w:pPr>
        <w:keepNext w:val="0"/>
        <w:keepLines w:val="0"/>
        <w:widowControl/>
        <w:numPr>
          <w:ilvl w:val="0"/>
          <w:numId w:val="33"/>
        </w:numPr>
        <w:suppressLineNumbers w:val="0"/>
        <w:tabs>
          <w:tab w:val="clear" w:pos="520"/>
        </w:tabs>
        <w:spacing w:before="0" w:beforeAutospacing="1" w:after="0" w:afterAutospacing="1"/>
        <w:ind w:left="720" w:hanging="360"/>
      </w:pPr>
      <w:r>
        <w:t xml:space="preserve">ngày trả </w:t>
      </w:r>
    </w:p>
    <w:p w14:paraId="67ABC1D8">
      <w:pPr>
        <w:keepNext w:val="0"/>
        <w:keepLines w:val="0"/>
        <w:widowControl/>
        <w:numPr>
          <w:ilvl w:val="0"/>
          <w:numId w:val="33"/>
        </w:numPr>
        <w:suppressLineNumbers w:val="0"/>
        <w:tabs>
          <w:tab w:val="clear" w:pos="520"/>
        </w:tabs>
        <w:spacing w:before="0" w:beforeAutospacing="1" w:after="0" w:afterAutospacing="1"/>
        <w:ind w:left="720" w:hanging="360"/>
      </w:pPr>
      <w:r>
        <w:t xml:space="preserve">số người </w:t>
      </w:r>
    </w:p>
    <w:p w14:paraId="5533161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Hệ thống chỉ cần: </w:t>
      </w:r>
    </w:p>
    <w:p w14:paraId="2F70984D">
      <w:pPr>
        <w:keepNext w:val="0"/>
        <w:keepLines w:val="0"/>
        <w:widowControl/>
        <w:numPr>
          <w:ilvl w:val="0"/>
          <w:numId w:val="34"/>
        </w:numPr>
        <w:suppressLineNumbers w:val="0"/>
        <w:tabs>
          <w:tab w:val="clear" w:pos="520"/>
        </w:tabs>
        <w:spacing w:before="0" w:beforeAutospacing="1" w:after="0" w:afterAutospacing="1"/>
        <w:ind w:left="720" w:hanging="360"/>
      </w:pPr>
      <w:r>
        <w:t xml:space="preserve">tìm khách sạn có </w:t>
      </w:r>
      <w:r>
        <w:rPr>
          <w:rStyle w:val="44"/>
        </w:rPr>
        <w:t>RoomType</w:t>
      </w:r>
      <w:r>
        <w:t xml:space="preserve"> </w:t>
      </w:r>
    </w:p>
    <w:p w14:paraId="5448F65D">
      <w:pPr>
        <w:keepNext w:val="0"/>
        <w:keepLines w:val="0"/>
        <w:widowControl/>
        <w:numPr>
          <w:ilvl w:val="0"/>
          <w:numId w:val="34"/>
        </w:numPr>
        <w:suppressLineNumbers w:val="0"/>
        <w:tabs>
          <w:tab w:val="clear" w:pos="520"/>
        </w:tabs>
        <w:spacing w:before="0" w:beforeAutospacing="1" w:after="0" w:afterAutospacing="1"/>
        <w:ind w:left="720" w:hanging="360"/>
      </w:pPr>
      <w:r>
        <w:rPr>
          <w:rStyle w:val="44"/>
        </w:rPr>
        <w:t>capacity &gt;= số người</w:t>
      </w:r>
      <w:r>
        <w:t xml:space="preserve"> </w:t>
      </w:r>
    </w:p>
    <w:p w14:paraId="13F4AE08">
      <w:pPr>
        <w:keepNext w:val="0"/>
        <w:keepLines w:val="0"/>
        <w:widowControl/>
        <w:numPr>
          <w:ilvl w:val="0"/>
          <w:numId w:val="34"/>
        </w:numPr>
        <w:suppressLineNumbers w:val="0"/>
        <w:tabs>
          <w:tab w:val="clear" w:pos="520"/>
        </w:tabs>
        <w:spacing w:before="0" w:beforeAutospacing="1" w:after="0" w:afterAutospacing="1"/>
        <w:ind w:left="720" w:hanging="360"/>
      </w:pPr>
      <w:r>
        <w:t xml:space="preserve">còn đủ số phòng trống trong khoảng ngày đó </w:t>
      </w:r>
    </w:p>
    <w:p w14:paraId="0C5476C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KHÔNG cần gán phòng cụ thể lúc tìm kiếm </w:t>
      </w:r>
    </w:p>
    <w:p w14:paraId="7A1C96A5">
      <w:pPr>
        <w:bidi w:val="0"/>
        <w:rPr>
          <w:b/>
          <w:bCs w:val="0"/>
        </w:rPr>
      </w:pPr>
      <w:r>
        <w:rPr>
          <w:b/>
          <w:bCs w:val="0"/>
        </w:rPr>
        <w:t>CASE 1</w:t>
      </w:r>
    </w:p>
    <w:p w14:paraId="2BCC9150">
      <w:pPr>
        <w:pStyle w:val="85"/>
        <w:keepNext w:val="0"/>
        <w:keepLines w:val="0"/>
        <w:widowControl/>
        <w:suppressLineNumbers w:val="0"/>
      </w:pPr>
      <w:r>
        <w:t>Phòng 201:</w:t>
      </w:r>
    </w:p>
    <w:p w14:paraId="1C53E73D">
      <w:pPr>
        <w:keepNext w:val="0"/>
        <w:keepLines w:val="0"/>
        <w:widowControl/>
        <w:numPr>
          <w:ilvl w:val="0"/>
          <w:numId w:val="35"/>
        </w:numPr>
        <w:suppressLineNumbers w:val="0"/>
        <w:tabs>
          <w:tab w:val="clear" w:pos="520"/>
        </w:tabs>
        <w:spacing w:before="0" w:beforeAutospacing="1" w:after="0" w:afterAutospacing="1"/>
        <w:ind w:left="720" w:hanging="360"/>
      </w:pPr>
      <w:r>
        <w:t xml:space="preserve">khách A ở 12→13 </w:t>
      </w:r>
    </w:p>
    <w:p w14:paraId="4C0416BE">
      <w:pPr>
        <w:keepNext w:val="0"/>
        <w:keepLines w:val="0"/>
        <w:widowControl/>
        <w:numPr>
          <w:ilvl w:val="0"/>
          <w:numId w:val="35"/>
        </w:numPr>
        <w:suppressLineNumbers w:val="0"/>
        <w:tabs>
          <w:tab w:val="clear" w:pos="520"/>
        </w:tabs>
        <w:spacing w:before="0" w:beforeAutospacing="1" w:after="0" w:afterAutospacing="1"/>
        <w:ind w:left="720" w:hanging="360"/>
      </w:pPr>
      <w:r>
        <w:t xml:space="preserve">chưa checkout </w:t>
      </w:r>
    </w:p>
    <w:p w14:paraId="001836FB">
      <w:pPr>
        <w:keepNext w:val="0"/>
        <w:keepLines w:val="0"/>
        <w:widowControl/>
        <w:numPr>
          <w:ilvl w:val="0"/>
          <w:numId w:val="35"/>
        </w:numPr>
        <w:suppressLineNumbers w:val="0"/>
        <w:tabs>
          <w:tab w:val="clear" w:pos="520"/>
        </w:tabs>
        <w:spacing w:before="0" w:beforeAutospacing="1" w:after="0" w:afterAutospacing="1"/>
        <w:ind w:left="720" w:hanging="360"/>
      </w:pPr>
      <w:r>
        <w:t xml:space="preserve">giờ là 13h chiều. </w:t>
      </w:r>
    </w:p>
    <w:p w14:paraId="0C645734">
      <w:pPr>
        <w:pStyle w:val="85"/>
        <w:keepNext w:val="0"/>
        <w:keepLines w:val="0"/>
        <w:widowControl/>
        <w:suppressLineNumbers w:val="0"/>
      </w:pPr>
      <w:r>
        <w:t>Khách B:</w:t>
      </w:r>
    </w:p>
    <w:p w14:paraId="444B1082">
      <w:pPr>
        <w:keepNext w:val="0"/>
        <w:keepLines w:val="0"/>
        <w:widowControl/>
        <w:numPr>
          <w:ilvl w:val="0"/>
          <w:numId w:val="36"/>
        </w:numPr>
        <w:suppressLineNumbers w:val="0"/>
        <w:tabs>
          <w:tab w:val="clear" w:pos="520"/>
        </w:tabs>
        <w:spacing w:before="0" w:beforeAutospacing="1" w:after="0" w:afterAutospacing="1"/>
        <w:ind w:left="720" w:hanging="360"/>
      </w:pPr>
      <w:r>
        <w:t xml:space="preserve">đặt 13→14 </w:t>
      </w:r>
    </w:p>
    <w:p w14:paraId="011A52E4">
      <w:pPr>
        <w:pStyle w:val="85"/>
        <w:keepNext w:val="0"/>
        <w:keepLines w:val="0"/>
        <w:widowControl/>
        <w:suppressLineNumbers w:val="0"/>
      </w:pPr>
      <w:r>
        <w:t>Hệ thống:</w:t>
      </w:r>
    </w:p>
    <w:p w14:paraId="60F0EF47">
      <w:pPr>
        <w:pStyle w:val="85"/>
        <w:keepNext w:val="0"/>
        <w:keepLines w:val="0"/>
        <w:widowControl/>
        <w:suppressLineNumbers w:val="0"/>
      </w:pPr>
      <w:r>
        <w:t>❌ KHÔNG assign 201 nữa.</w:t>
      </w:r>
    </w:p>
    <w:p w14:paraId="7203BEE2">
      <w:pPr>
        <w:bidi w:val="0"/>
        <w:rPr>
          <w:b/>
          <w:bCs w:val="0"/>
        </w:rPr>
      </w:pPr>
      <w:r>
        <w:rPr>
          <w:b/>
          <w:bCs w:val="0"/>
        </w:rPr>
        <w:t>CASE 2</w:t>
      </w:r>
    </w:p>
    <w:p w14:paraId="010920A5">
      <w:pPr>
        <w:pStyle w:val="85"/>
        <w:keepNext w:val="0"/>
        <w:keepLines w:val="0"/>
        <w:widowControl/>
        <w:suppressLineNumbers w:val="0"/>
      </w:pPr>
      <w:r>
        <w:t>Cùng loại phòng còn:</w:t>
      </w:r>
    </w:p>
    <w:p w14:paraId="42353818">
      <w:pPr>
        <w:keepNext w:val="0"/>
        <w:keepLines w:val="0"/>
        <w:widowControl/>
        <w:numPr>
          <w:ilvl w:val="0"/>
          <w:numId w:val="37"/>
        </w:numPr>
        <w:suppressLineNumbers w:val="0"/>
        <w:tabs>
          <w:tab w:val="clear" w:pos="520"/>
        </w:tabs>
        <w:spacing w:before="0" w:beforeAutospacing="1" w:after="0" w:afterAutospacing="1"/>
        <w:ind w:left="720" w:hanging="360"/>
      </w:pPr>
      <w:r>
        <w:t xml:space="preserve">202 </w:t>
      </w:r>
    </w:p>
    <w:p w14:paraId="235C3983">
      <w:pPr>
        <w:keepNext w:val="0"/>
        <w:keepLines w:val="0"/>
        <w:widowControl/>
        <w:numPr>
          <w:ilvl w:val="0"/>
          <w:numId w:val="37"/>
        </w:numPr>
        <w:suppressLineNumbers w:val="0"/>
        <w:tabs>
          <w:tab w:val="clear" w:pos="520"/>
        </w:tabs>
        <w:spacing w:before="0" w:beforeAutospacing="1" w:after="0" w:afterAutospacing="1"/>
        <w:ind w:left="720" w:hanging="360"/>
      </w:pPr>
      <w:r>
        <w:t xml:space="preserve">203 </w:t>
      </w:r>
    </w:p>
    <w:p w14:paraId="1F01BD35">
      <w:pPr>
        <w:pStyle w:val="85"/>
        <w:keepNext w:val="0"/>
        <w:keepLines w:val="0"/>
        <w:widowControl/>
        <w:suppressLineNumbers w:val="0"/>
      </w:pPr>
      <w:r>
        <w:t>=&gt; auto assign phòng khác.</w:t>
      </w:r>
    </w:p>
    <w:p w14:paraId="0960AB0C">
      <w:pPr>
        <w:bidi w:val="0"/>
        <w:rPr>
          <w:b/>
          <w:bCs w:val="0"/>
        </w:rPr>
      </w:pPr>
      <w:r>
        <w:rPr>
          <w:b/>
          <w:bCs w:val="0"/>
        </w:rPr>
        <w:t>CASE 3</w:t>
      </w:r>
    </w:p>
    <w:p w14:paraId="5ADC3714">
      <w:pPr>
        <w:pStyle w:val="85"/>
        <w:keepNext w:val="0"/>
        <w:keepLines w:val="0"/>
        <w:widowControl/>
        <w:suppressLineNumbers w:val="0"/>
      </w:pPr>
      <w:r>
        <w:t>Không còn phòng nào khác</w:t>
      </w:r>
    </w:p>
    <w:p w14:paraId="7B46D07B">
      <w:pPr>
        <w:pStyle w:val="85"/>
        <w:keepNext w:val="0"/>
        <w:keepLines w:val="0"/>
        <w:widowControl/>
        <w:suppressLineNumbers w:val="0"/>
      </w:pPr>
      <w:r>
        <w:t>=&gt; báo:</w:t>
      </w:r>
    </w:p>
    <w:p w14:paraId="59F562FD">
      <w:pPr>
        <w:pStyle w:val="47"/>
        <w:keepNext w:val="0"/>
        <w:keepLines w:val="0"/>
        <w:widowControl/>
        <w:suppressLineNumbers w:val="0"/>
        <w:rPr>
          <w:rStyle w:val="44"/>
        </w:rPr>
      </w:pPr>
      <w:r>
        <w:rPr>
          <w:rStyle w:val="44"/>
        </w:rPr>
        <w:t>Phòng đang được giữ bởi khách chưa checkout thực tế</w:t>
      </w:r>
    </w:p>
    <w:p w14:paraId="37E450A9">
      <w:pPr>
        <w:rPr>
          <w:rStyle w:val="44"/>
        </w:rPr>
      </w:pPr>
      <w:r>
        <w:rPr>
          <w:rStyle w:val="44"/>
        </w:rPr>
        <w:br w:type="page"/>
      </w:r>
    </w:p>
    <w:p w14:paraId="0C2D6B66">
      <w:pPr>
        <w:pStyle w:val="2"/>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Đơn đặt bình thường</w:t>
      </w:r>
    </w:p>
    <w:p w14:paraId="779E8562">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Phòng: 2 × Phòng Deluxe (2 triệu/đêm) × 3 đêm</w:t>
      </w:r>
    </w:p>
    <w:p w14:paraId="09F2C336">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Voucher: Không có</w:t>
      </w:r>
    </w:p>
    <w:p w14:paraId="3E8D4C14">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Phụ phí: Không</w:t>
      </w:r>
    </w:p>
    <w:p w14:paraId="69AF4424">
      <w:pPr>
        <w:pStyle w:val="47"/>
        <w:keepNext w:val="0"/>
        <w:keepLines w:val="0"/>
        <w:widowControl/>
        <w:suppressLineNumbers w:val="0"/>
        <w:rPr>
          <w:rStyle w:val="44"/>
          <w:rFonts w:hint="default" w:ascii="Times New Roman" w:hAnsi="Times New Roman" w:cs="Times New Roman"/>
          <w:sz w:val="28"/>
          <w:szCs w:val="28"/>
          <w:lang w:val="vi-VN"/>
        </w:rPr>
      </w:pPr>
    </w:p>
    <w:p w14:paraId="00CE48A0">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Tính toán:</w:t>
      </w:r>
    </w:p>
    <w:p w14:paraId="4A562915">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roomTotal = 2 × 2,000,000 × 3 = 12,000,000</w:t>
      </w:r>
    </w:p>
    <w:p w14:paraId="6D33EDFE">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extraFeeTotal = 0</w:t>
      </w:r>
    </w:p>
    <w:p w14:paraId="2541A4D3">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discountAmount = 0</w:t>
      </w:r>
    </w:p>
    <w:p w14:paraId="2E8B1B5D">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totalCost = 12,000,000 đ</w:t>
      </w:r>
    </w:p>
    <w:p w14:paraId="604796ED">
      <w:pPr>
        <w:pStyle w:val="47"/>
        <w:keepNext w:val="0"/>
        <w:keepLines w:val="0"/>
        <w:widowControl/>
        <w:suppressLineNumbers w:val="0"/>
        <w:rPr>
          <w:rStyle w:val="44"/>
          <w:rFonts w:hint="default" w:ascii="Times New Roman" w:hAnsi="Times New Roman" w:cs="Times New Roman"/>
          <w:sz w:val="28"/>
          <w:szCs w:val="28"/>
          <w:lang w:val="vi-VN"/>
        </w:rPr>
      </w:pPr>
    </w:p>
    <w:p w14:paraId="2AA5C52C">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thanh toán (billStatus=PAID): +12,000,000 đ vào doanh thu</w:t>
      </w:r>
    </w:p>
    <w:p w14:paraId="56D4712C">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hủy trước thanh toán (billStatus=PENDING): 0 đ (không tính)</w:t>
      </w:r>
    </w:p>
    <w:p w14:paraId="2DA5AC00">
      <w:pPr>
        <w:pStyle w:val="47"/>
        <w:keepNext w:val="0"/>
        <w:keepLines w:val="0"/>
        <w:widowControl/>
        <w:suppressLineNumbers w:val="0"/>
        <w:rPr>
          <w:rStyle w:val="44"/>
          <w:rFonts w:hint="default" w:ascii="Times New Roman" w:hAnsi="Times New Roman" w:cs="Times New Roman"/>
          <w:sz w:val="28"/>
          <w:szCs w:val="28"/>
          <w:lang w:val="vi-VN"/>
        </w:rPr>
      </w:pPr>
    </w:p>
    <w:p w14:paraId="259B1E4A">
      <w:pPr>
        <w:pStyle w:val="2"/>
        <w:bidi w:val="0"/>
        <w:rPr>
          <w:rFonts w:hint="default"/>
          <w:lang w:val="vi-VN"/>
        </w:rPr>
      </w:pPr>
      <w:r>
        <w:rPr>
          <w:rFonts w:hint="default"/>
          <w:lang w:val="vi-VN"/>
        </w:rPr>
        <w:t>Đơn đặt có giảm giá</w:t>
      </w:r>
    </w:p>
    <w:p w14:paraId="6F68D814">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Phòng: 1 × Phòng Suite (3 triệu/đêm) × 2 đêm</w:t>
      </w:r>
    </w:p>
    <w:p w14:paraId="6BB86FC9">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Voucher: SUMMER20 (giảm 20%)</w:t>
      </w:r>
    </w:p>
    <w:p w14:paraId="6DE1FB84">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Phụ phí: Không</w:t>
      </w:r>
    </w:p>
    <w:p w14:paraId="0468B0B0">
      <w:pPr>
        <w:pStyle w:val="47"/>
        <w:keepNext w:val="0"/>
        <w:keepLines w:val="0"/>
        <w:widowControl/>
        <w:suppressLineNumbers w:val="0"/>
        <w:rPr>
          <w:rStyle w:val="44"/>
          <w:rFonts w:hint="default" w:ascii="Times New Roman" w:hAnsi="Times New Roman" w:cs="Times New Roman"/>
          <w:sz w:val="28"/>
          <w:szCs w:val="28"/>
          <w:lang w:val="vi-VN"/>
        </w:rPr>
      </w:pPr>
    </w:p>
    <w:p w14:paraId="37876266">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Tính toán:</w:t>
      </w:r>
    </w:p>
    <w:p w14:paraId="2AC44ECA">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roomTotal = 1 × 3,000,000 × 2 = 6,000,000</w:t>
      </w:r>
    </w:p>
    <w:p w14:paraId="0009B39F">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discountAmount = 6,000,000 × 20% = 1,200,000</w:t>
      </w:r>
    </w:p>
    <w:p w14:paraId="521816AD">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extraFeeTotal = 0</w:t>
      </w:r>
    </w:p>
    <w:p w14:paraId="4F856E6E">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totalCost = 6,000,000 - 1,200,000 = 4,800,000 đ</w:t>
      </w:r>
    </w:p>
    <w:p w14:paraId="012EF302">
      <w:pPr>
        <w:pStyle w:val="47"/>
        <w:keepNext w:val="0"/>
        <w:keepLines w:val="0"/>
        <w:widowControl/>
        <w:suppressLineNumbers w:val="0"/>
        <w:rPr>
          <w:rStyle w:val="44"/>
          <w:rFonts w:hint="default" w:ascii="Times New Roman" w:hAnsi="Times New Roman" w:cs="Times New Roman"/>
          <w:sz w:val="28"/>
          <w:szCs w:val="28"/>
          <w:lang w:val="vi-VN"/>
        </w:rPr>
      </w:pPr>
    </w:p>
    <w:p w14:paraId="1103A093">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thanh toán: +4,800,000 đ vào doanh thu (đã trừ giảm giá)</w:t>
      </w:r>
    </w:p>
    <w:p w14:paraId="2BB72218">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hủy: 0 đ</w:t>
      </w:r>
    </w:p>
    <w:p w14:paraId="261EFAD7">
      <w:pPr>
        <w:pStyle w:val="47"/>
        <w:keepNext w:val="0"/>
        <w:keepLines w:val="0"/>
        <w:widowControl/>
        <w:suppressLineNumbers w:val="0"/>
        <w:rPr>
          <w:rStyle w:val="44"/>
          <w:rFonts w:hint="default" w:ascii="Times New Roman" w:hAnsi="Times New Roman" w:cs="Times New Roman"/>
          <w:sz w:val="28"/>
          <w:szCs w:val="28"/>
          <w:lang w:val="vi-VN"/>
        </w:rPr>
      </w:pPr>
    </w:p>
    <w:p w14:paraId="09A45746">
      <w:pPr>
        <w:pStyle w:val="2"/>
        <w:bidi w:val="0"/>
        <w:rPr>
          <w:rFonts w:hint="default"/>
          <w:lang w:val="vi-VN"/>
        </w:rPr>
      </w:pPr>
      <w:r>
        <w:rPr>
          <w:rFonts w:hint="default"/>
          <w:lang w:val="vi-VN"/>
        </w:rPr>
        <w:t>Đơn hoàn thành lưu trú</w:t>
      </w:r>
    </w:p>
    <w:p w14:paraId="45353788">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Booking: 5,000,000 đ (đã thanh toán)</w:t>
      </w:r>
    </w:p>
    <w:p w14:paraId="5D2DF51A">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Phụ phí phát sinh sau check-in:</w:t>
      </w:r>
    </w:p>
    <w:p w14:paraId="3D6B0F66">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 Phá hủy nước: 200,000</w:t>
      </w:r>
    </w:p>
    <w:p w14:paraId="507F8FDE">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 Dịch vụ thêm: 300,000</w:t>
      </w:r>
    </w:p>
    <w:p w14:paraId="092DF307">
      <w:pPr>
        <w:pStyle w:val="47"/>
        <w:keepNext w:val="0"/>
        <w:keepLines w:val="0"/>
        <w:widowControl/>
        <w:suppressLineNumbers w:val="0"/>
        <w:rPr>
          <w:rStyle w:val="44"/>
          <w:rFonts w:hint="default" w:ascii="Times New Roman" w:hAnsi="Times New Roman" w:cs="Times New Roman"/>
          <w:sz w:val="28"/>
          <w:szCs w:val="28"/>
          <w:lang w:val="vi-VN"/>
        </w:rPr>
      </w:pPr>
    </w:p>
    <w:p w14:paraId="0E5272D7">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Tính toán:</w:t>
      </w:r>
    </w:p>
    <w:p w14:paraId="7A3D25FD">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Doanh thu lúc thanh toán (pending→paid): +5,000,000 đ</w:t>
      </w:r>
    </w:p>
    <w:p w14:paraId="066CADEB">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Phụ phí KHÔNG tính (chỉ ảnh hưởng khi tính lại totalCost)</w:t>
      </w:r>
    </w:p>
    <w:p w14:paraId="25DCBDB5">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update phụ phí, totalCost mới = 5,000,000 + 500,000 - discount</w:t>
      </w:r>
    </w:p>
    <w:p w14:paraId="5C4D40C1">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Dashboard hiển thị: 5,000,000 đ (bill status PAID)</w:t>
      </w:r>
    </w:p>
    <w:p w14:paraId="23BBE824">
      <w:pPr>
        <w:pStyle w:val="47"/>
        <w:keepNext w:val="0"/>
        <w:keepLines w:val="0"/>
        <w:widowControl/>
        <w:suppressLineNumbers w:val="0"/>
        <w:rPr>
          <w:rStyle w:val="44"/>
          <w:rFonts w:hint="default" w:ascii="Times New Roman" w:hAnsi="Times New Roman" w:cs="Times New Roman"/>
          <w:sz w:val="28"/>
          <w:szCs w:val="28"/>
          <w:lang w:val="vi-VN"/>
        </w:rPr>
      </w:pPr>
    </w:p>
    <w:p w14:paraId="53901E0E">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Doanh thu được tính khi bill=PAID</w:t>
      </w:r>
    </w:p>
    <w:p w14:paraId="655BB966">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(Extra fees được thêm sau nhưng không ảnh hưởng dashboard)</w:t>
      </w:r>
    </w:p>
    <w:p w14:paraId="0C1F7187">
      <w:pPr>
        <w:pStyle w:val="47"/>
        <w:keepNext w:val="0"/>
        <w:keepLines w:val="0"/>
        <w:widowControl/>
        <w:suppressLineNumbers w:val="0"/>
        <w:rPr>
          <w:rStyle w:val="44"/>
          <w:rFonts w:hint="default" w:ascii="Times New Roman" w:hAnsi="Times New Roman" w:cs="Times New Roman"/>
          <w:sz w:val="28"/>
          <w:szCs w:val="28"/>
          <w:lang w:val="vi-VN"/>
        </w:rPr>
      </w:pPr>
    </w:p>
    <w:p w14:paraId="37F5369C">
      <w:pPr>
        <w:pStyle w:val="2"/>
        <w:bidi w:val="0"/>
        <w:rPr>
          <w:rFonts w:hint="default"/>
          <w:lang w:val="vi-VN"/>
        </w:rPr>
      </w:pPr>
      <w:r>
        <w:rPr>
          <w:rFonts w:hint="default"/>
          <w:lang w:val="vi-VN"/>
        </w:rPr>
        <w:t>Đơn có phụ phí</w:t>
      </w:r>
    </w:p>
    <w:p w14:paraId="1BA1D9FB">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Phòng: 1 × Phòng Standard (1.5 triệu/đêm) × 2 đêm</w:t>
      </w:r>
    </w:p>
    <w:p w14:paraId="1DEA8C09">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Phụ phí:</w:t>
      </w:r>
    </w:p>
    <w:p w14:paraId="7ADCBEE8">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 Dịch vụ minibar: 500,000</w:t>
      </w:r>
    </w:p>
    <w:p w14:paraId="0687EC97">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 Dịch vụ spa: 1,000,000</w:t>
      </w:r>
    </w:p>
    <w:p w14:paraId="359D64C7">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 Phí tạm biệt: 300,000</w:t>
      </w:r>
    </w:p>
    <w:p w14:paraId="0A939E2B">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Voucher: Không có</w:t>
      </w:r>
    </w:p>
    <w:p w14:paraId="245BA661">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Tính toán:</w:t>
      </w:r>
    </w:p>
    <w:p w14:paraId="1A8604EF">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roomTotal = 1 × 1,500,000 × 2 = 3,000,000</w:t>
      </w:r>
    </w:p>
    <w:p w14:paraId="5E5A9B56">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extraFeeTotal = 500,000 + 1,000,000 + 300,000 = 1,800,000</w:t>
      </w:r>
    </w:p>
    <w:p w14:paraId="6983A425">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discountAmount = 0</w:t>
      </w:r>
    </w:p>
    <w:p w14:paraId="4FDA9499">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totalCost = 3,000,000 + 1,800,000 = 4,800,000 đ</w:t>
      </w:r>
    </w:p>
    <w:p w14:paraId="6BEFA2B7">
      <w:pPr>
        <w:pStyle w:val="47"/>
        <w:keepNext w:val="0"/>
        <w:keepLines w:val="0"/>
        <w:widowControl/>
        <w:suppressLineNumbers w:val="0"/>
        <w:rPr>
          <w:rStyle w:val="44"/>
          <w:rFonts w:hint="default" w:ascii="Times New Roman" w:hAnsi="Times New Roman" w:cs="Times New Roman"/>
          <w:sz w:val="28"/>
          <w:szCs w:val="28"/>
          <w:lang w:val="vi-VN"/>
        </w:rPr>
      </w:pPr>
    </w:p>
    <w:p w14:paraId="4924408A">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thanh toán: +4,800,000 đ vào doanh thu</w:t>
      </w:r>
    </w:p>
    <w:p w14:paraId="2773ACCF">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xml:space="preserve">   (Bao gồm cả phụ phí)</w:t>
      </w:r>
    </w:p>
    <w:p w14:paraId="7C4BAAE1">
      <w:pPr>
        <w:pStyle w:val="47"/>
        <w:keepNext w:val="0"/>
        <w:keepLines w:val="0"/>
        <w:widowControl/>
        <w:suppressLineNumbers w:val="0"/>
        <w:rPr>
          <w:rStyle w:val="44"/>
          <w:rFonts w:hint="default" w:ascii="Times New Roman" w:hAnsi="Times New Roman" w:cs="Times New Roman"/>
          <w:sz w:val="28"/>
          <w:szCs w:val="28"/>
          <w:lang w:val="vi-VN"/>
        </w:rPr>
      </w:pPr>
      <w:r>
        <w:rPr>
          <w:rStyle w:val="44"/>
          <w:rFonts w:hint="default" w:ascii="Times New Roman" w:hAnsi="Times New Roman" w:cs="Times New Roman"/>
          <w:sz w:val="28"/>
          <w:szCs w:val="28"/>
          <w:lang w:val="vi-VN"/>
        </w:rPr>
        <w:t>❌ Khi hủy: 0 đ</w:t>
      </w:r>
    </w:p>
    <w:p w14:paraId="402F5A6E">
      <w:pPr>
        <w:pStyle w:val="47"/>
        <w:keepNext w:val="0"/>
        <w:keepLines w:val="0"/>
        <w:widowControl/>
        <w:suppressLineNumbers w:val="0"/>
        <w:rPr>
          <w:rStyle w:val="44"/>
          <w:rFonts w:hint="default" w:ascii="Times New Roman" w:hAnsi="Times New Roman" w:cs="Times New Roman"/>
          <w:sz w:val="28"/>
          <w:szCs w:val="28"/>
          <w:lang w:val="vi-VN"/>
        </w:rPr>
      </w:pPr>
    </w:p>
    <w:p w14:paraId="62D084C2">
      <w:pPr>
        <w:pStyle w:val="2"/>
        <w:bidi w:val="0"/>
        <w:rPr>
          <w:rFonts w:hint="default"/>
          <w:lang w:val="vi-VN"/>
        </w:rPr>
      </w:pPr>
      <w:r>
        <w:rPr>
          <w:rFonts w:hint="default"/>
          <w:lang w:val="vi-VN"/>
        </w:rPr>
        <w:t>Hủy đơn đã thanh toán</w:t>
      </w:r>
    </w:p>
    <w:p w14:paraId="2DD64DF1">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 8,000,000 đ (đã thanh toán)</w:t>
      </w:r>
    </w:p>
    <w:p w14:paraId="1398399A">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Lý do hủy: USER_CANCEL</w:t>
      </w:r>
    </w:p>
    <w:p w14:paraId="28C0F618">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Status: PENDING → CANCELED</w:t>
      </w:r>
    </w:p>
    <w:p w14:paraId="4B6BE715">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Khi hủy:</w:t>
      </w:r>
    </w:p>
    <w:p w14:paraId="544CC3F3">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billStatus = CANCELED</w:t>
      </w:r>
    </w:p>
    <w:p w14:paraId="60481816">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Nếu đã thanh toán (PAID) trước đó, nó vẫn nằm trong lịch sử</w:t>
      </w:r>
    </w:p>
    <w:p w14:paraId="22423D10">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đơn CANCELED KHÔNG được tính vào doanh thu mới</w:t>
      </w:r>
    </w:p>
    <w:p w14:paraId="10358592">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Doanh thu HỦY: 0 đ (không cộng thêm)</w:t>
      </w:r>
    </w:p>
    <w:p w14:paraId="6BF8DB75">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Ghi chú: Nếu bill từng là PAID rồi hủy</w:t>
      </w:r>
    </w:p>
    <w:p w14:paraId="76126616">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 Doanh thu đã được tính, hủy không khôi phục lại</w:t>
      </w:r>
    </w:p>
    <w:p w14:paraId="45E98568">
      <w:pPr>
        <w:pStyle w:val="85"/>
        <w:keepNext w:val="0"/>
        <w:keepLines w:val="0"/>
        <w:widowControl/>
        <w:suppressLineNumbers w:val="0"/>
        <w:rPr>
          <w:rFonts w:hint="default" w:ascii="Times New Roman" w:hAnsi="Times New Roman" w:cs="Times New Roman"/>
          <w:sz w:val="28"/>
          <w:szCs w:val="28"/>
          <w:lang w:val="vi-VN"/>
        </w:rPr>
      </w:pPr>
    </w:p>
    <w:p w14:paraId="2B1914C6">
      <w:pPr>
        <w:pStyle w:val="2"/>
        <w:bidi w:val="0"/>
        <w:rPr>
          <w:rFonts w:hint="default"/>
          <w:lang w:val="vi-VN"/>
        </w:rPr>
      </w:pPr>
      <w:r>
        <w:rPr>
          <w:rFonts w:hint="default"/>
          <w:lang w:val="vi-VN"/>
        </w:rPr>
        <w:t>Hủy đơn trước thanh toán</w:t>
      </w:r>
    </w:p>
    <w:p w14:paraId="17CD2AC0">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Booking: 6,000,000 đ</w:t>
      </w:r>
    </w:p>
    <w:p w14:paraId="653261B6">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Status: PENDING → CANCELED (trước khi thanh toán)</w:t>
      </w:r>
    </w:p>
    <w:p w14:paraId="5D9AE430">
      <w:pPr>
        <w:pStyle w:val="8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Doanh thu: 0 đ (không bao giờ được tính)</w:t>
      </w:r>
    </w:p>
    <w:p w14:paraId="1BE74E8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48DB44CD">
      <w:pPr>
        <w:pStyle w:val="2"/>
        <w:bidi w:val="0"/>
        <w:rPr>
          <w:rFonts w:hint="default"/>
          <w:lang w:val="vi-VN"/>
        </w:rPr>
      </w:pPr>
      <w:r>
        <w:rPr>
          <w:rFonts w:hint="default"/>
          <w:lang w:val="vi-VN"/>
        </w:rPr>
        <w:t>Câu hỏi</w:t>
      </w:r>
      <w:bookmarkStart w:id="0" w:name="_GoBack"/>
      <w:bookmarkEnd w:id="0"/>
    </w:p>
    <w:p w14:paraId="1C3147AE">
      <w:pPr>
        <w:rPr>
          <w:rFonts w:hint="default"/>
          <w:highlight w:val="yellow"/>
          <w:lang w:val="vi-VN"/>
        </w:rPr>
      </w:pPr>
      <w:r>
        <w:rPr>
          <w:rFonts w:hint="default"/>
          <w:highlight w:val="yellow"/>
          <w:lang w:val="vi-VN"/>
        </w:rPr>
        <w:t>- Overbooking</w:t>
      </w:r>
    </w:p>
    <w:p w14:paraId="7862061A">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 xml:space="preserve">Hệ thống có cơ chế kiểm tra số lượng phòng còn trống trước khi tạo đơn đặt phòng. </w:t>
      </w:r>
      <w:r>
        <w:rPr>
          <w:rFonts w:hint="default" w:ascii="Times New Roman" w:hAnsi="Times New Roman" w:cs="Times New Roman"/>
          <w:sz w:val="28"/>
          <w:szCs w:val="28"/>
          <w:lang w:val="vi-VN"/>
        </w:rPr>
        <w:t>E</w:t>
      </w:r>
      <w:r>
        <w:rPr>
          <w:rFonts w:hint="default" w:ascii="Times New Roman" w:hAnsi="Times New Roman" w:eastAsia="SimSun" w:cs="Times New Roman"/>
          <w:sz w:val="28"/>
          <w:szCs w:val="28"/>
        </w:rPr>
        <w:t xml:space="preserve"> đã kiểm thử trường hợp một loại phòng chỉ còn 1 phòng trống và thực hiện đặt phòng từ hai phiên làm việc khác nhau. Do thao tác thực tế luôn có độ lệch thời gian nhỏ nên hai yêu cầu không hoàn toàn đến hệ thống cùng một thời điểm. Kết quả là yêu cầu đến trước được tạo đơn thành công, yêu cầu đến sau bị từ chối vì không còn đủ phòng.</w:t>
      </w:r>
    </w:p>
    <w:p w14:paraId="12BCC133">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Chưa. Trong phạm vi đồ án em mới kiểm thử theo các tình huống sử dụng thực tế. Để kiểm thử các request đồng thời ở mức mili giây cần sử dụng các công cụ kiểm thử tải như JMeter hoặc triển khai thêm các cơ chế transaction/locking ở tầng cơ sở dữ liệu.</w:t>
      </w:r>
    </w:p>
    <w:p w14:paraId="5EB1C02A">
      <w:pPr>
        <w:pStyle w:val="85"/>
        <w:keepNext w:val="0"/>
        <w:keepLines w:val="0"/>
        <w:widowControl/>
        <w:suppressLineNumbers w:val="0"/>
        <w:rPr>
          <w:rFonts w:hint="default" w:ascii="Times New Roman" w:hAnsi="Times New Roman" w:eastAsia="SimSun" w:cs="Times New Roman"/>
          <w:sz w:val="28"/>
          <w:szCs w:val="28"/>
          <w:highlight w:val="yellow"/>
          <w:lang w:val="vi-VN"/>
        </w:rPr>
      </w:pPr>
      <w:r>
        <w:rPr>
          <w:rFonts w:hint="default" w:cs="Times New Roman"/>
          <w:sz w:val="28"/>
          <w:szCs w:val="28"/>
          <w:highlight w:val="yellow"/>
          <w:lang w:val="vi-VN"/>
        </w:rPr>
        <w:t>- Phân quyền</w:t>
      </w:r>
    </w:p>
    <w:p w14:paraId="44D949E0">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Hệ thống được thiết kế theo mô hình chuỗi khách sạn, trong đó Admin đóng vai trò quản trị cấp cao nhất và chịu trách nhiệm quản lý toàn bộ hệ thống. Manager chỉ quản lý một khách sạn được phân công. Vì vậy các chức năng của Manager đều nằm trong phạm vi quản lý của Admin, tuy nhiên Admin có phạm vi dữ liệu rộng hơn và có thêm các chức năng quản trị hệ thống như quản lý tài khoản, khách sạn, tiện ích, mã giảm giá và thống kê toàn hệ thống.</w:t>
      </w:r>
    </w:p>
    <w:p w14:paraId="0F362DA2">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Trong phạm vi đồ án, em xây dựng mô hình quản lý tập trung, trong đó Admin chịu trách nhiệm cấu hình các thông tin cấp hệ thống và cấp khách sạn. Tuy nhiên khi quy mô hệ thống mở rộng đến hàng trăm hoặc hàng nghìn khách sạn, có thể mở rộng phân quyền bằng cách cho phép Manager hoặc quản trị viên khu vực được quản lý một phần thông tin của khách sạn. Thiết kế hiện tại ưu tiên tính đơn giản, dễ kiểm soát và phù hợp với phạm vi của đề tài.</w:t>
      </w:r>
    </w:p>
    <w:p w14:paraId="6B4678D6">
      <w:pPr>
        <w:pStyle w:val="85"/>
        <w:keepNext w:val="0"/>
        <w:keepLines w:val="0"/>
        <w:widowControl/>
        <w:suppressLineNumbers w:val="0"/>
        <w:rPr>
          <w:rFonts w:hint="default" w:cs="Times New Roman"/>
          <w:sz w:val="28"/>
          <w:szCs w:val="28"/>
          <w:highlight w:val="yellow"/>
          <w:lang w:val="vi-VN"/>
        </w:rPr>
      </w:pPr>
      <w:r>
        <w:rPr>
          <w:rFonts w:hint="default" w:cs="Times New Roman"/>
          <w:sz w:val="28"/>
          <w:szCs w:val="28"/>
          <w:highlight w:val="yellow"/>
          <w:lang w:val="vi-VN"/>
        </w:rPr>
        <w:t xml:space="preserve">- Gán phòng: </w:t>
      </w:r>
    </w:p>
    <w:p w14:paraId="59D290E0">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Đúng vậy. Về mặt kỹ thuật em có thể lưu </w:t>
      </w:r>
      <w:r>
        <w:rPr>
          <w:rStyle w:val="44"/>
          <w:rFonts w:hint="default" w:ascii="Times New Roman" w:hAnsi="Times New Roman" w:cs="Times New Roman"/>
          <w:sz w:val="26"/>
          <w:szCs w:val="26"/>
        </w:rPr>
        <w:t>room_id</w:t>
      </w:r>
      <w:r>
        <w:rPr>
          <w:rFonts w:hint="default" w:ascii="Times New Roman" w:hAnsi="Times New Roman" w:cs="Times New Roman"/>
          <w:sz w:val="26"/>
          <w:szCs w:val="26"/>
        </w:rPr>
        <w:t xml:space="preserve"> trực tiếp trong </w:t>
      </w:r>
      <w:r>
        <w:rPr>
          <w:rStyle w:val="44"/>
          <w:rFonts w:hint="default" w:ascii="Times New Roman" w:hAnsi="Times New Roman" w:cs="Times New Roman"/>
          <w:sz w:val="26"/>
          <w:szCs w:val="26"/>
        </w:rPr>
        <w:t>bill_details</w:t>
      </w:r>
      <w:r>
        <w:rPr>
          <w:rFonts w:hint="default" w:ascii="Times New Roman" w:hAnsi="Times New Roman" w:cs="Times New Roman"/>
          <w:sz w:val="26"/>
          <w:szCs w:val="26"/>
        </w:rPr>
        <w:t>. Tuy nhiên em chọn tách riêng để phân biệt rõ hai nghiệp vụ:</w:t>
      </w:r>
    </w:p>
    <w:p w14:paraId="43122294">
      <w:pPr>
        <w:keepNext w:val="0"/>
        <w:keepLines w:val="0"/>
        <w:widowControl/>
        <w:numPr>
          <w:ilvl w:val="0"/>
          <w:numId w:val="38"/>
        </w:numPr>
        <w:suppressLineNumbers w:val="0"/>
        <w:tabs>
          <w:tab w:val="clear" w:pos="520"/>
        </w:tabs>
        <w:spacing w:before="0" w:beforeAutospacing="1" w:after="0" w:afterAutospacing="1"/>
        <w:ind w:left="720" w:hanging="360"/>
        <w:rPr>
          <w:rFonts w:hint="default" w:ascii="Times New Roman" w:hAnsi="Times New Roman" w:cs="Times New Roman"/>
          <w:sz w:val="26"/>
          <w:szCs w:val="26"/>
        </w:rPr>
      </w:pPr>
      <w:r>
        <w:rPr>
          <w:rStyle w:val="44"/>
          <w:rFonts w:hint="default" w:ascii="Times New Roman" w:hAnsi="Times New Roman" w:cs="Times New Roman"/>
          <w:sz w:val="26"/>
          <w:szCs w:val="26"/>
        </w:rPr>
        <w:t>bill_details</w:t>
      </w:r>
      <w:r>
        <w:rPr>
          <w:rFonts w:hint="default" w:ascii="Times New Roman" w:hAnsi="Times New Roman" w:cs="Times New Roman"/>
          <w:sz w:val="26"/>
          <w:szCs w:val="26"/>
        </w:rPr>
        <w:t xml:space="preserve">: thông tin đặt phòng của khách. </w:t>
      </w:r>
    </w:p>
    <w:p w14:paraId="7B19E6A6">
      <w:pPr>
        <w:keepNext w:val="0"/>
        <w:keepLines w:val="0"/>
        <w:widowControl/>
        <w:numPr>
          <w:ilvl w:val="0"/>
          <w:numId w:val="38"/>
        </w:numPr>
        <w:suppressLineNumbers w:val="0"/>
        <w:tabs>
          <w:tab w:val="clear" w:pos="520"/>
        </w:tabs>
        <w:spacing w:before="0" w:beforeAutospacing="1" w:after="0" w:afterAutospacing="1"/>
        <w:ind w:left="720" w:hanging="360"/>
        <w:rPr>
          <w:rFonts w:hint="default" w:ascii="Times New Roman" w:hAnsi="Times New Roman" w:cs="Times New Roman"/>
          <w:sz w:val="26"/>
          <w:szCs w:val="26"/>
          <w:lang w:val="vi-VN"/>
        </w:rPr>
      </w:pPr>
      <w:r>
        <w:rPr>
          <w:rStyle w:val="44"/>
          <w:rFonts w:hint="default" w:ascii="Times New Roman" w:hAnsi="Times New Roman" w:cs="Times New Roman"/>
          <w:sz w:val="26"/>
          <w:szCs w:val="26"/>
        </w:rPr>
        <w:t>room_assignments</w:t>
      </w:r>
      <w:r>
        <w:rPr>
          <w:rFonts w:hint="default" w:ascii="Times New Roman" w:hAnsi="Times New Roman" w:cs="Times New Roman"/>
          <w:sz w:val="26"/>
          <w:szCs w:val="26"/>
        </w:rPr>
        <w:t>: thông tin gán phòng thực tế khi Check-in.</w:t>
      </w:r>
    </w:p>
    <w:p w14:paraId="30857DEE">
      <w:pPr>
        <w:rPr>
          <w:rFonts w:hint="default" w:cs="Times New Roman"/>
          <w:sz w:val="28"/>
          <w:szCs w:val="28"/>
          <w:highlight w:val="yellow"/>
          <w:lang w:val="vi-VN"/>
        </w:rPr>
      </w:pPr>
      <w:r>
        <w:rPr>
          <w:rFonts w:hint="default" w:cs="Times New Roman"/>
          <w:sz w:val="28"/>
          <w:szCs w:val="28"/>
          <w:highlight w:val="yellow"/>
          <w:lang w:val="vi-VN"/>
        </w:rPr>
        <w:t xml:space="preserve">- Thao tác đơn phía admin: </w:t>
      </w:r>
    </w:p>
    <w:p w14:paraId="7859CE9B">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Hệ thống được thiết kế theo mô hình chuỗi khách sạn đa khách sạn (multi-hotel system).</w:t>
      </w:r>
      <w:r>
        <w:rPr>
          <w:rFonts w:hint="default" w:ascii="Times New Roman" w:hAnsi="Times New Roman" w:eastAsia="SimSun" w:cs="Times New Roman"/>
          <w:sz w:val="28"/>
          <w:szCs w:val="28"/>
          <w:lang w:val="vi-VN"/>
        </w:rPr>
        <w:t xml:space="preserve"> </w:t>
      </w:r>
    </w:p>
    <w:p w14:paraId="10FE39C7">
      <w:pPr>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Trong đó</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ADMIN có quyền giám sát và hỗ trợ xử lý check-in/check-out trong toàn hệ thống, chủ yếu phục vụ mục đích quản trị, hỗ trợ vận hành và xử lý ngoại lệ, không thay thế vai trò vận hành chính của MANAGER.</w:t>
      </w:r>
      <w:r>
        <w:rPr>
          <w:rFonts w:hint="default" w:ascii="Times New Roman" w:hAnsi="Times New Roman" w:eastAsia="SimSun" w:cs="Times New Roman"/>
          <w:sz w:val="28"/>
          <w:szCs w:val="28"/>
        </w:rPr>
        <w:br w:type="textWrapping"/>
      </w:r>
      <w:r>
        <w:rPr>
          <w:rFonts w:hint="default" w:eastAsia="SimSun" w:cs="Times New Roman"/>
          <w:sz w:val="28"/>
          <w:szCs w:val="28"/>
          <w:lang w:val="vi-VN"/>
        </w:rPr>
        <w:t xml:space="preserve">+ </w:t>
      </w:r>
      <w:r>
        <w:rPr>
          <w:rFonts w:hint="default" w:ascii="Times New Roman" w:hAnsi="Times New Roman" w:eastAsia="SimSun" w:cs="Times New Roman"/>
          <w:sz w:val="28"/>
          <w:szCs w:val="28"/>
        </w:rPr>
        <w:t>MANAGER chỉ có quyền thao tác trong phạm vi khách sạn được phân công để đảm bảo phân quyền và tính bảo mật dữ liệu.</w:t>
      </w:r>
    </w:p>
    <w:p w14:paraId="67DD06CA">
      <w:pPr>
        <w:pStyle w:val="85"/>
        <w:keepNext w:val="0"/>
        <w:keepLines w:val="0"/>
        <w:widowControl/>
        <w:suppressLineNumbers w:val="0"/>
        <w:ind w:left="0" w:leftChars="0" w:right="720"/>
        <w:rPr>
          <w:rFonts w:hint="default" w:ascii="Times New Roman" w:hAnsi="Times New Roman" w:cs="Times New Roman"/>
          <w:sz w:val="28"/>
          <w:szCs w:val="28"/>
        </w:rPr>
      </w:pPr>
      <w:r>
        <w:rPr>
          <w:rFonts w:hint="default" w:ascii="SimSun" w:hAnsi="SimSun" w:cs="SimSun"/>
          <w:sz w:val="24"/>
          <w:szCs w:val="24"/>
          <w:lang w:val="vi-VN"/>
        </w:rPr>
        <w:t>+</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Về nghiệp vụ thực tế, check-in thường do khách sạn thực hiện. Tuy nhiên trong hệ thống quản trị tập trung, ADMIN có quyền override để xử lý các trường hợp đặc biệt như:</w:t>
      </w:r>
    </w:p>
    <w:p w14:paraId="430792AC">
      <w:pPr>
        <w:keepNext w:val="0"/>
        <w:keepLines w:val="0"/>
        <w:widowControl/>
        <w:numPr>
          <w:ilvl w:val="0"/>
          <w:numId w:val="39"/>
        </w:numPr>
        <w:suppressLineNumbers w:val="0"/>
        <w:tabs>
          <w:tab w:val="clear" w:pos="520"/>
        </w:tabs>
        <w:spacing w:before="0" w:beforeAutospacing="1" w:after="0" w:afterAutospacing="1"/>
        <w:ind w:left="30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khách sạn khi thiếu nhân sự </w:t>
      </w:r>
    </w:p>
    <w:p w14:paraId="7D7636C1">
      <w:pPr>
        <w:keepNext w:val="0"/>
        <w:keepLines w:val="0"/>
        <w:widowControl/>
        <w:numPr>
          <w:ilvl w:val="0"/>
          <w:numId w:val="39"/>
        </w:numPr>
        <w:suppressLineNumbers w:val="0"/>
        <w:tabs>
          <w:tab w:val="clear" w:pos="520"/>
        </w:tabs>
        <w:spacing w:before="0" w:beforeAutospacing="1" w:after="0" w:afterAutospacing="1"/>
        <w:ind w:left="30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xử lý sự cố hệ thống </w:t>
      </w:r>
    </w:p>
    <w:p w14:paraId="44AA07FD">
      <w:pPr>
        <w:keepNext w:val="0"/>
        <w:keepLines w:val="0"/>
        <w:widowControl/>
        <w:numPr>
          <w:ilvl w:val="0"/>
          <w:numId w:val="39"/>
        </w:numPr>
        <w:suppressLineNumbers w:val="0"/>
        <w:tabs>
          <w:tab w:val="clear" w:pos="520"/>
        </w:tabs>
        <w:spacing w:before="0" w:beforeAutospacing="1" w:after="0" w:afterAutospacing="1"/>
        <w:ind w:left="300" w:leftChars="0" w:hanging="360"/>
        <w:rPr>
          <w:rFonts w:hint="default"/>
          <w:lang w:val="vi-VN"/>
        </w:rPr>
      </w:pPr>
      <w:r>
        <w:rPr>
          <w:rFonts w:hint="default" w:ascii="Times New Roman" w:hAnsi="Times New Roman" w:cs="Times New Roman"/>
          <w:sz w:val="28"/>
          <w:szCs w:val="28"/>
        </w:rPr>
        <w:t>giám sát vận hành toàn hệ thống</w:t>
      </w:r>
    </w:p>
    <w:p w14:paraId="57A4DCA5">
      <w:pPr>
        <w:rPr>
          <w:rFonts w:hint="default" w:ascii="Times New Roman" w:hAnsi="Times New Roman" w:cs="Times New Roman"/>
          <w:sz w:val="28"/>
          <w:szCs w:val="28"/>
          <w:highlight w:val="yellow"/>
          <w:lang w:val="vi-VN"/>
        </w:rPr>
      </w:pPr>
      <w:r>
        <w:rPr>
          <w:rFonts w:hint="default" w:ascii="Times New Roman" w:hAnsi="Times New Roman" w:cs="Times New Roman"/>
          <w:sz w:val="28"/>
          <w:szCs w:val="28"/>
          <w:highlight w:val="yellow"/>
          <w:lang w:val="vi-VN"/>
        </w:rPr>
        <w:t>- Hủy đơn</w:t>
      </w:r>
    </w:p>
    <w:p w14:paraId="0A7039BD">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Trong hệ thống thực tế, đơn PAID khi hủy sẽ phát sinh quy trình hoàn tiền (refund).</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Tuy nhiên trong phạm vi đồ án, hệ thống tập trung vào luồng nghiệp vụ đặt phòng và quản lý phòng, nên chưa triển khai module thanh toán hoàn tiền tự động.</w:t>
      </w:r>
    </w:p>
    <w:p w14:paraId="264B8730">
      <w:pPr>
        <w:pStyle w:val="85"/>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Hệ thống hiện tại chỉ mô phỏng trạng thái thanh toán (payment status) và chưa tích hợp cổng xử lý hoàn tiền với VNPay hoặc ngân hàng.</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Do đó khi hủy đơn PAID, hệ thống chỉ cập nhật trạng thái CANCELED và ghi nhận lý do hủy (cancel_reason), còn nghiệp vụ hoàn tiền được xem là xử lý ngoài hệ thống.</w:t>
      </w:r>
    </w:p>
    <w:p w14:paraId="5F7AF242">
      <w:pPr>
        <w:rPr>
          <w:rFonts w:hint="default"/>
          <w:highlight w:val="yellow"/>
          <w:lang w:val="vi-VN"/>
        </w:rPr>
      </w:pPr>
      <w:r>
        <w:rPr>
          <w:rFonts w:hint="default"/>
          <w:highlight w:val="yellow"/>
          <w:lang w:val="vi-VN"/>
        </w:rPr>
        <w:t>- xóa mềm:</w:t>
      </w:r>
    </w:p>
    <w:p w14:paraId="3585A02C">
      <w:pPr>
        <w:rPr>
          <w:rFonts w:hint="default" w:ascii="Times New Roman" w:hAnsi="Times New Roman" w:cs="Times New Roman"/>
          <w:sz w:val="28"/>
          <w:szCs w:val="28"/>
          <w:lang w:val="vi-VN"/>
        </w:rPr>
      </w:pPr>
      <w:r>
        <w:rPr>
          <w:rFonts w:hint="default" w:ascii="Times New Roman" w:hAnsi="Times New Roman" w:cs="Times New Roman"/>
          <w:sz w:val="28"/>
          <w:szCs w:val="28"/>
        </w:rPr>
        <w:t>Em sử dụng soft delete để đảm bảo dữ liệu không bị mất.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Trên UI em ẩn để đơn giản hóa hệ thống,</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nhưng dữ liệu vẫn được giữ trong database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để phục vụ thống kê và xử lý nghiệp vụ sau này.</w:t>
      </w:r>
      <w:r>
        <w:rPr>
          <w:rFonts w:hint="default" w:ascii="Times New Roman" w:hAnsi="Times New Roman" w:cs="Times New Roman"/>
          <w:sz w:val="28"/>
          <w:szCs w:val="28"/>
          <w:lang w:val="vi-VN"/>
        </w:rPr>
        <w:t xml:space="preserve"> </w:t>
      </w:r>
    </w:p>
    <w:p w14:paraId="4E009EC4">
      <w:pPr>
        <w:pStyle w:val="85"/>
        <w:keepNext w:val="0"/>
        <w:keepLines w:val="0"/>
        <w:widowControl/>
        <w:suppressLineNumbers w:val="0"/>
        <w:rPr>
          <w:rFonts w:hint="default" w:ascii="Times New Roman" w:hAnsi="Times New Roman" w:eastAsia="SimSun" w:cs="Times New Roman"/>
          <w:sz w:val="28"/>
          <w:szCs w:val="28"/>
        </w:rPr>
      </w:pPr>
    </w:p>
    <w:p w14:paraId="60AB0A4C">
      <w:pPr>
        <w:rPr>
          <w:rFonts w:hint="default" w:ascii="SimSun" w:hAnsi="SimSun" w:eastAsia="SimSun" w:cs="SimSun"/>
          <w:sz w:val="24"/>
          <w:szCs w:val="24"/>
        </w:rPr>
      </w:pPr>
    </w:p>
    <w:p w14:paraId="04583384">
      <w:pPr>
        <w:rPr>
          <w:rFonts w:hint="default"/>
        </w:rPr>
      </w:pPr>
      <w:r>
        <w:rPr>
          <w:rFonts w:hint="default"/>
        </w:rPr>
        <w:br w:type="page"/>
      </w:r>
    </w:p>
    <w:p w14:paraId="1C1CE829">
      <w:pPr>
        <w:ind w:left="0" w:leftChars="0" w:firstLine="0" w:firstLineChars="0"/>
        <w:rPr>
          <w:rFonts w:hint="default"/>
          <w:highlight w:val="yellow"/>
          <w:lang w:val="vi-VN"/>
        </w:rPr>
      </w:pPr>
      <w:r>
        <w:rPr>
          <w:rFonts w:hint="default"/>
          <w:highlight w:val="yellow"/>
          <w:lang w:val="vi-VN"/>
        </w:rPr>
        <w:t>Admin</w:t>
      </w:r>
    </w:p>
    <w:p w14:paraId="035BF795">
      <w:pPr>
        <w:ind w:left="0" w:leftChars="0" w:firstLine="0" w:firstLineChars="0"/>
        <w:rPr>
          <w:rFonts w:hint="default"/>
          <w:lang w:val="vi-VN"/>
        </w:rPr>
      </w:pPr>
      <w:r>
        <w:rPr>
          <w:rFonts w:hint="default"/>
          <w:lang w:val="vi-VN"/>
        </w:rPr>
        <w:t>- Đăng nhập</w:t>
      </w:r>
    </w:p>
    <w:p w14:paraId="56E6C8F8">
      <w:pPr>
        <w:ind w:left="0" w:leftChars="0" w:firstLine="0" w:firstLineChars="0"/>
        <w:rPr>
          <w:rFonts w:hint="default"/>
          <w:highlight w:val="cyan"/>
          <w:lang w:val="vi-VN"/>
        </w:rPr>
      </w:pPr>
      <w:r>
        <w:rPr>
          <w:rFonts w:hint="default"/>
          <w:highlight w:val="cyan"/>
          <w:lang w:val="vi-VN"/>
        </w:rPr>
        <w:t>- Xem Dashboard (tất cả khách sạn)</w:t>
      </w:r>
    </w:p>
    <w:p w14:paraId="098398A9">
      <w:pPr>
        <w:ind w:left="0" w:leftChars="0" w:firstLine="0" w:firstLineChars="0"/>
        <w:rPr>
          <w:rFonts w:hint="default"/>
          <w:lang w:val="vi-VN"/>
        </w:rPr>
      </w:pPr>
      <w:r>
        <w:rPr>
          <w:rFonts w:hint="default"/>
          <w:lang w:val="vi-VN"/>
        </w:rPr>
        <w:t>- Quản lý tài khoản (thêm, sửa, xóa)</w:t>
      </w:r>
    </w:p>
    <w:p w14:paraId="682A9E71">
      <w:pPr>
        <w:ind w:left="0" w:leftChars="0" w:firstLine="0" w:firstLineChars="0"/>
        <w:rPr>
          <w:rFonts w:hint="default"/>
          <w:highlight w:val="cyan"/>
          <w:lang w:val="vi-VN"/>
        </w:rPr>
      </w:pPr>
      <w:r>
        <w:rPr>
          <w:rFonts w:hint="default"/>
          <w:highlight w:val="cyan"/>
          <w:lang w:val="vi-VN"/>
        </w:rPr>
        <w:t>- Quản lý khách sạn (xem, thêm, sửa, xóa)</w:t>
      </w:r>
    </w:p>
    <w:p w14:paraId="6C4294AC">
      <w:pPr>
        <w:ind w:left="0" w:leftChars="0" w:firstLine="0" w:firstLineChars="0"/>
        <w:rPr>
          <w:rFonts w:hint="default"/>
          <w:highlight w:val="none"/>
          <w:lang w:val="vi-VN"/>
        </w:rPr>
      </w:pPr>
      <w:r>
        <w:rPr>
          <w:rFonts w:hint="default"/>
          <w:highlight w:val="none"/>
          <w:lang w:val="vi-VN"/>
        </w:rPr>
        <w:t>- Quản lý loại phòng (xem, thêm, sửa, xóa)</w:t>
      </w:r>
    </w:p>
    <w:p w14:paraId="3B1FC833">
      <w:pPr>
        <w:ind w:left="0" w:leftChars="0" w:firstLine="0" w:firstLineChars="0"/>
        <w:rPr>
          <w:rFonts w:hint="default"/>
          <w:highlight w:val="none"/>
          <w:lang w:val="vi-VN"/>
        </w:rPr>
      </w:pPr>
      <w:r>
        <w:rPr>
          <w:rFonts w:hint="default"/>
          <w:highlight w:val="none"/>
          <w:lang w:val="vi-VN"/>
        </w:rPr>
        <w:t>- Quản lý phòng (xem, thêm, sửa, xó )</w:t>
      </w:r>
    </w:p>
    <w:p w14:paraId="212BC1E5">
      <w:pPr>
        <w:ind w:left="0" w:leftChars="0" w:firstLine="0" w:firstLineChars="0"/>
        <w:rPr>
          <w:rFonts w:hint="default"/>
          <w:highlight w:val="none"/>
          <w:lang w:val="vi-VN"/>
        </w:rPr>
      </w:pPr>
      <w:r>
        <w:rPr>
          <w:rFonts w:hint="default"/>
          <w:highlight w:val="none"/>
          <w:lang w:val="vi-VN"/>
        </w:rPr>
        <w:t>- Quản lý voucher (xem, thêm, sửa, xóa)</w:t>
      </w:r>
    </w:p>
    <w:p w14:paraId="17F49B45">
      <w:pPr>
        <w:ind w:left="0" w:leftChars="0" w:firstLine="0" w:firstLineChars="0"/>
        <w:rPr>
          <w:rFonts w:hint="default"/>
          <w:lang w:val="vi-VN"/>
        </w:rPr>
      </w:pPr>
      <w:r>
        <w:rPr>
          <w:rFonts w:hint="default"/>
          <w:lang w:val="vi-VN"/>
        </w:rPr>
        <w:t>- Quản lý tiện ích (thêm, sửa, xóa)</w:t>
      </w:r>
    </w:p>
    <w:p w14:paraId="5537FC5D">
      <w:pPr>
        <w:ind w:left="0" w:leftChars="0" w:firstLine="0" w:firstLineChars="0"/>
        <w:rPr>
          <w:rFonts w:hint="default"/>
          <w:lang w:val="vi-VN"/>
        </w:rPr>
      </w:pPr>
      <w:r>
        <w:rPr>
          <w:rFonts w:hint="default"/>
          <w:lang w:val="vi-VN"/>
        </w:rPr>
        <w:t>- Quản lý tiện ích khách sạn (sửa- can thiệp khi cần thiết)</w:t>
      </w:r>
    </w:p>
    <w:p w14:paraId="7415CE5E">
      <w:pPr>
        <w:ind w:left="0" w:leftChars="0" w:firstLine="0" w:firstLineChars="0"/>
        <w:rPr>
          <w:rFonts w:hint="default"/>
          <w:lang w:val="vi-VN"/>
        </w:rPr>
      </w:pPr>
      <w:r>
        <w:rPr>
          <w:rFonts w:hint="default"/>
          <w:lang w:val="vi-VN"/>
        </w:rPr>
        <w:t>- Quản lý tiện ích phòng (sửa- can thiệp khi cần thiết)</w:t>
      </w:r>
    </w:p>
    <w:p w14:paraId="22268ED3">
      <w:pPr>
        <w:ind w:left="0" w:leftChars="0" w:firstLine="0" w:firstLineChars="0"/>
        <w:rPr>
          <w:rFonts w:hint="default"/>
          <w:lang w:val="vi-VN"/>
        </w:rPr>
      </w:pPr>
      <w:r>
        <w:rPr>
          <w:rFonts w:hint="default"/>
          <w:lang w:val="vi-VN"/>
        </w:rPr>
        <w:t>- Quản lý đánh giá (xem)</w:t>
      </w:r>
    </w:p>
    <w:p w14:paraId="54C7F193">
      <w:pPr>
        <w:ind w:left="0" w:leftChars="0" w:firstLine="0" w:firstLineChars="0"/>
        <w:rPr>
          <w:rFonts w:hint="default"/>
          <w:lang w:val="vi-VN"/>
        </w:rPr>
      </w:pPr>
      <w:r>
        <w:rPr>
          <w:rFonts w:hint="default"/>
          <w:lang w:val="vi-VN"/>
        </w:rPr>
        <w:t>- Quản lý đơn (xem)</w:t>
      </w:r>
    </w:p>
    <w:p w14:paraId="11F86B45">
      <w:pPr>
        <w:ind w:left="0" w:leftChars="0" w:firstLine="0" w:firstLineChars="0"/>
        <w:rPr>
          <w:rFonts w:hint="default"/>
          <w:lang w:val="vi-VN"/>
        </w:rPr>
      </w:pPr>
    </w:p>
    <w:p w14:paraId="546FD6C1">
      <w:pPr>
        <w:ind w:left="0" w:leftChars="0" w:firstLine="0" w:firstLineChars="0"/>
        <w:rPr>
          <w:rFonts w:hint="default"/>
          <w:highlight w:val="yellow"/>
          <w:lang w:val="vi-VN"/>
        </w:rPr>
      </w:pPr>
      <w:r>
        <w:rPr>
          <w:rFonts w:hint="default"/>
          <w:highlight w:val="yellow"/>
          <w:lang w:val="vi-VN"/>
        </w:rPr>
        <w:t>Người dùng</w:t>
      </w:r>
    </w:p>
    <w:p w14:paraId="42DB5AF3">
      <w:pPr>
        <w:ind w:left="0" w:leftChars="0" w:firstLine="0" w:firstLineChars="0"/>
        <w:rPr>
          <w:rFonts w:hint="default"/>
          <w:highlight w:val="cyan"/>
          <w:lang w:val="vi-VN"/>
        </w:rPr>
      </w:pPr>
      <w:r>
        <w:rPr>
          <w:rFonts w:hint="default"/>
          <w:highlight w:val="cyan"/>
          <w:lang w:val="vi-VN"/>
        </w:rPr>
        <w:t>- Đăng nhập</w:t>
      </w:r>
    </w:p>
    <w:p w14:paraId="067A9408">
      <w:pPr>
        <w:ind w:left="0" w:leftChars="0" w:firstLine="0" w:firstLineChars="0"/>
        <w:rPr>
          <w:rFonts w:hint="default"/>
          <w:lang w:val="vi-VN"/>
        </w:rPr>
      </w:pPr>
      <w:r>
        <w:rPr>
          <w:rFonts w:hint="default"/>
          <w:lang w:val="vi-VN"/>
        </w:rPr>
        <w:t>- Đăng ký</w:t>
      </w:r>
    </w:p>
    <w:p w14:paraId="665490BC">
      <w:pPr>
        <w:ind w:left="0" w:leftChars="0" w:firstLine="0" w:firstLineChars="0"/>
        <w:rPr>
          <w:rFonts w:hint="default"/>
          <w:highlight w:val="cyan"/>
          <w:lang w:val="vi-VN"/>
        </w:rPr>
      </w:pPr>
      <w:r>
        <w:rPr>
          <w:rFonts w:hint="default"/>
          <w:highlight w:val="cyan"/>
          <w:lang w:val="vi-VN"/>
        </w:rPr>
        <w:t>- Tìm kiếm khách sạn</w:t>
      </w:r>
    </w:p>
    <w:p w14:paraId="23540D18">
      <w:pPr>
        <w:ind w:left="0" w:leftChars="0" w:firstLine="0" w:firstLineChars="0"/>
        <w:rPr>
          <w:rFonts w:hint="default"/>
          <w:highlight w:val="cyan"/>
          <w:lang w:val="vi-VN"/>
        </w:rPr>
      </w:pPr>
      <w:r>
        <w:rPr>
          <w:rFonts w:hint="default"/>
          <w:highlight w:val="cyan"/>
          <w:lang w:val="vi-VN"/>
        </w:rPr>
        <w:t xml:space="preserve">- Xem chi tiết khách sạn </w:t>
      </w:r>
    </w:p>
    <w:p w14:paraId="1F525202">
      <w:pPr>
        <w:ind w:left="0" w:leftChars="0" w:firstLine="0" w:firstLineChars="0"/>
        <w:rPr>
          <w:rFonts w:hint="default"/>
          <w:highlight w:val="none"/>
          <w:lang w:val="vi-VN"/>
        </w:rPr>
      </w:pPr>
      <w:r>
        <w:rPr>
          <w:rFonts w:hint="default"/>
          <w:highlight w:val="none"/>
          <w:lang w:val="vi-VN"/>
        </w:rPr>
        <w:t>- Xem phòng trống (chọn ngày nhận- trả)</w:t>
      </w:r>
    </w:p>
    <w:p w14:paraId="30268BF0">
      <w:pPr>
        <w:ind w:left="0" w:leftChars="0" w:firstLine="0" w:firstLineChars="0"/>
        <w:rPr>
          <w:rFonts w:hint="default"/>
          <w:lang w:val="vi-VN"/>
        </w:rPr>
      </w:pPr>
      <w:r>
        <w:rPr>
          <w:rFonts w:hint="default"/>
          <w:lang w:val="vi-VN"/>
        </w:rPr>
        <w:t xml:space="preserve">- Xem chi tiết phòng </w:t>
      </w:r>
    </w:p>
    <w:p w14:paraId="2F02526F">
      <w:pPr>
        <w:ind w:left="0" w:leftChars="0" w:firstLine="0" w:firstLineChars="0"/>
        <w:rPr>
          <w:rFonts w:hint="default"/>
          <w:highlight w:val="cyan"/>
          <w:lang w:val="vi-VN"/>
        </w:rPr>
      </w:pPr>
      <w:r>
        <w:rPr>
          <w:rFonts w:hint="default"/>
          <w:highlight w:val="cyan"/>
          <w:lang w:val="vi-VN"/>
        </w:rPr>
        <w:t>- Đặt phòng (nhập thông tin và thanh toán)</w:t>
      </w:r>
    </w:p>
    <w:p w14:paraId="66849CD2">
      <w:pPr>
        <w:ind w:left="0" w:leftChars="0" w:firstLine="0" w:firstLineChars="0"/>
        <w:rPr>
          <w:rFonts w:hint="default"/>
          <w:highlight w:val="cyan"/>
          <w:lang w:val="vi-VN"/>
        </w:rPr>
      </w:pPr>
      <w:r>
        <w:rPr>
          <w:rFonts w:hint="default"/>
          <w:highlight w:val="cyan"/>
          <w:lang w:val="vi-VN"/>
        </w:rPr>
        <w:t>- Đánh giá (khi đơn hoàn thành)</w:t>
      </w:r>
    </w:p>
    <w:p w14:paraId="45C57244">
      <w:pPr>
        <w:ind w:left="0" w:leftChars="0" w:firstLine="0" w:firstLineChars="0"/>
        <w:rPr>
          <w:rFonts w:hint="default"/>
          <w:lang w:val="vi-VN"/>
        </w:rPr>
      </w:pPr>
      <w:r>
        <w:rPr>
          <w:rFonts w:hint="default"/>
          <w:lang w:val="vi-VN"/>
        </w:rPr>
        <w:t>- Theo dõi đơn</w:t>
      </w:r>
    </w:p>
    <w:p w14:paraId="22169358">
      <w:pPr>
        <w:ind w:left="0" w:leftChars="0" w:firstLine="0" w:firstLineChars="0"/>
        <w:rPr>
          <w:rFonts w:hint="default"/>
          <w:lang w:val="vi-VN"/>
        </w:rPr>
      </w:pPr>
      <w:r>
        <w:rPr>
          <w:rFonts w:hint="default"/>
          <w:lang w:val="vi-VN"/>
        </w:rPr>
        <w:t>- Hủy đơn</w:t>
      </w:r>
    </w:p>
    <w:p w14:paraId="30CEED2C">
      <w:pPr>
        <w:ind w:left="0" w:leftChars="0" w:firstLine="0" w:firstLineChars="0"/>
        <w:rPr>
          <w:rFonts w:hint="default"/>
          <w:lang w:val="vi-VN"/>
        </w:rPr>
      </w:pPr>
      <w:r>
        <w:rPr>
          <w:rFonts w:hint="default"/>
          <w:lang w:val="vi-VN"/>
        </w:rPr>
        <w:t>- Thông tin tài khoản (xem, sửa)</w:t>
      </w:r>
    </w:p>
    <w:p w14:paraId="1D8EC1E9">
      <w:pPr>
        <w:ind w:left="0" w:leftChars="0" w:firstLine="0" w:firstLineChars="0"/>
        <w:rPr>
          <w:rFonts w:hint="default"/>
          <w:highlight w:val="cyan"/>
          <w:lang w:val="vi-VN"/>
        </w:rPr>
      </w:pPr>
      <w:r>
        <w:rPr>
          <w:rFonts w:hint="default"/>
          <w:highlight w:val="cyan"/>
          <w:lang w:val="vi-VN"/>
        </w:rPr>
        <w:t>- Liên hệ khách sạn (gửi tin nhắn, gửi ảnh)</w:t>
      </w:r>
    </w:p>
    <w:p w14:paraId="4645CE3D">
      <w:pPr>
        <w:ind w:left="0" w:leftChars="0" w:firstLine="0" w:firstLineChars="0"/>
        <w:rPr>
          <w:rFonts w:hint="default"/>
          <w:lang w:val="vi-VN"/>
        </w:rPr>
      </w:pPr>
    </w:p>
    <w:p w14:paraId="4B5A24F8">
      <w:pPr>
        <w:ind w:left="0" w:leftChars="0" w:firstLine="0" w:firstLineChars="0"/>
        <w:rPr>
          <w:rFonts w:hint="default"/>
          <w:lang w:val="vi-VN"/>
        </w:rPr>
      </w:pPr>
    </w:p>
    <w:p w14:paraId="60F8938A">
      <w:pPr>
        <w:ind w:left="0" w:leftChars="0" w:firstLine="0" w:firstLineChars="0"/>
        <w:rPr>
          <w:rFonts w:hint="default"/>
          <w:highlight w:val="yellow"/>
          <w:lang w:val="vi-VN"/>
        </w:rPr>
      </w:pPr>
      <w:r>
        <w:rPr>
          <w:rFonts w:hint="default"/>
          <w:highlight w:val="yellow"/>
          <w:lang w:val="vi-VN"/>
        </w:rPr>
        <w:t>Manager</w:t>
      </w:r>
    </w:p>
    <w:p w14:paraId="13F752B6">
      <w:pPr>
        <w:ind w:left="0" w:leftChars="0" w:firstLine="0" w:firstLineChars="0"/>
        <w:rPr>
          <w:rFonts w:hint="default"/>
          <w:lang w:val="vi-VN"/>
        </w:rPr>
      </w:pPr>
      <w:r>
        <w:rPr>
          <w:rFonts w:hint="default"/>
          <w:lang w:val="vi-VN"/>
        </w:rPr>
        <w:t>- Đăng nhập</w:t>
      </w:r>
    </w:p>
    <w:p w14:paraId="3502BDA1">
      <w:pPr>
        <w:ind w:left="0" w:leftChars="0" w:firstLine="0" w:firstLineChars="0"/>
        <w:rPr>
          <w:rFonts w:hint="default"/>
          <w:lang w:val="vi-VN"/>
        </w:rPr>
      </w:pPr>
      <w:r>
        <w:rPr>
          <w:rFonts w:hint="default"/>
          <w:lang w:val="vi-VN"/>
        </w:rPr>
        <w:t>- Xem Dashboard khách sạn phụ trách (tất cả khách sạn)</w:t>
      </w:r>
    </w:p>
    <w:p w14:paraId="055E92DA">
      <w:pPr>
        <w:ind w:left="0" w:leftChars="0" w:firstLine="0" w:firstLineChars="0"/>
        <w:rPr>
          <w:rFonts w:hint="default"/>
          <w:lang w:val="vi-VN"/>
        </w:rPr>
      </w:pPr>
      <w:r>
        <w:rPr>
          <w:rFonts w:hint="default"/>
          <w:lang w:val="vi-VN"/>
        </w:rPr>
        <w:t>- Quản lý khách sạn phụ trách (xem, sửa)</w:t>
      </w:r>
    </w:p>
    <w:p w14:paraId="2C55A471">
      <w:pPr>
        <w:ind w:left="0" w:leftChars="0" w:firstLine="0" w:firstLineChars="0"/>
        <w:rPr>
          <w:rFonts w:hint="default"/>
          <w:highlight w:val="none"/>
          <w:lang w:val="vi-VN"/>
        </w:rPr>
      </w:pPr>
      <w:r>
        <w:rPr>
          <w:rFonts w:hint="default"/>
          <w:highlight w:val="none"/>
          <w:lang w:val="vi-VN"/>
        </w:rPr>
        <w:t>- Quản lý loại phòng thuộc khách sạn phụ trách(xem, thêm, sửa, xóa )</w:t>
      </w:r>
    </w:p>
    <w:p w14:paraId="67BFF911">
      <w:pPr>
        <w:ind w:left="0" w:leftChars="0" w:firstLine="0" w:firstLineChars="0"/>
        <w:rPr>
          <w:rFonts w:hint="default"/>
          <w:highlight w:val="none"/>
          <w:lang w:val="vi-VN"/>
        </w:rPr>
      </w:pPr>
      <w:r>
        <w:rPr>
          <w:rFonts w:hint="default"/>
          <w:highlight w:val="none"/>
          <w:lang w:val="vi-VN"/>
        </w:rPr>
        <w:t>- Quản lý phòng thuộc khách sạn phụ trách (thêm, sửa, xem, xóa)</w:t>
      </w:r>
    </w:p>
    <w:p w14:paraId="602A21CE">
      <w:pPr>
        <w:ind w:left="0" w:leftChars="0" w:firstLine="0" w:firstLineChars="0"/>
        <w:rPr>
          <w:rFonts w:hint="default"/>
          <w:highlight w:val="none"/>
          <w:lang w:val="vi-VN"/>
        </w:rPr>
      </w:pPr>
      <w:r>
        <w:rPr>
          <w:rFonts w:hint="default"/>
          <w:highlight w:val="none"/>
          <w:lang w:val="vi-VN"/>
        </w:rPr>
        <w:t>- Xem voucher (xem)</w:t>
      </w:r>
    </w:p>
    <w:p w14:paraId="031782B1">
      <w:pPr>
        <w:ind w:left="0" w:leftChars="0" w:firstLine="0" w:firstLineChars="0"/>
        <w:rPr>
          <w:rFonts w:hint="default"/>
          <w:lang w:val="vi-VN"/>
        </w:rPr>
      </w:pPr>
      <w:r>
        <w:rPr>
          <w:rFonts w:hint="default"/>
          <w:lang w:val="vi-VN"/>
        </w:rPr>
        <w:t>- Quản lý tiện ích khách sạn phụ trách (sửa)</w:t>
      </w:r>
    </w:p>
    <w:p w14:paraId="5DB689AB">
      <w:pPr>
        <w:ind w:left="0" w:leftChars="0" w:firstLine="0" w:firstLineChars="0"/>
        <w:rPr>
          <w:rFonts w:hint="default"/>
          <w:lang w:val="vi-VN"/>
        </w:rPr>
      </w:pPr>
      <w:r>
        <w:rPr>
          <w:rFonts w:hint="default"/>
          <w:lang w:val="vi-VN"/>
        </w:rPr>
        <w:t>- Quản lý tiện ích phòng phụ trách (sửa)</w:t>
      </w:r>
    </w:p>
    <w:p w14:paraId="6D763670">
      <w:pPr>
        <w:ind w:left="0" w:leftChars="0" w:firstLine="0" w:firstLineChars="0"/>
        <w:rPr>
          <w:rFonts w:hint="default"/>
          <w:lang w:val="vi-VN"/>
        </w:rPr>
      </w:pPr>
      <w:r>
        <w:rPr>
          <w:rFonts w:hint="default"/>
          <w:lang w:val="vi-VN"/>
        </w:rPr>
        <w:t>-  Quản lý đánh giá khách sạn phụ trách (xem)</w:t>
      </w:r>
    </w:p>
    <w:p w14:paraId="798E66A8">
      <w:pPr>
        <w:ind w:left="0" w:leftChars="0" w:firstLine="0" w:firstLineChars="0"/>
        <w:rPr>
          <w:rFonts w:hint="default"/>
          <w:highlight w:val="none"/>
          <w:lang w:val="vi-VN"/>
        </w:rPr>
      </w:pPr>
      <w:r>
        <w:rPr>
          <w:rFonts w:hint="default"/>
          <w:highlight w:val="none"/>
          <w:lang w:val="vi-VN"/>
        </w:rPr>
        <w:t>- Xử lý đơn (xác nhận thanh toán cash, check - in, check-out)</w:t>
      </w:r>
    </w:p>
    <w:p w14:paraId="7F499204">
      <w:pPr>
        <w:ind w:left="0" w:leftChars="0" w:firstLine="0" w:firstLineChars="0"/>
        <w:rPr>
          <w:rFonts w:hint="default"/>
          <w:lang w:val="vi-VN"/>
        </w:rPr>
      </w:pPr>
      <w:r>
        <w:rPr>
          <w:rFonts w:hint="default"/>
          <w:lang w:val="vi-VN"/>
        </w:rPr>
        <w:t>- Hỗ trợ (gửi tin nhắn, gửi ảnh)</w:t>
      </w:r>
    </w:p>
    <w:p w14:paraId="1C6F0659">
      <w:pPr>
        <w:rPr>
          <w:rFonts w:hint="default"/>
          <w:lang w:val="vi-VN"/>
        </w:rPr>
      </w:pPr>
    </w:p>
    <w:p w14:paraId="770AB8D9">
      <w:pPr>
        <w:rPr>
          <w:rFonts w:hint="default"/>
          <w:lang w:val="vi-VN"/>
        </w:rPr>
      </w:pPr>
    </w:p>
    <w:p w14:paraId="0AA87533">
      <w:pPr>
        <w:rPr>
          <w:rFonts w:hint="default"/>
          <w:lang w:val="vi-VN"/>
        </w:rPr>
      </w:pPr>
    </w:p>
    <w:p w14:paraId="48F45C5B">
      <w:pPr>
        <w:rPr>
          <w:rFonts w:hint="default"/>
          <w:lang w:val="vi-VN"/>
        </w:rPr>
      </w:pPr>
      <w:r>
        <w:rPr>
          <w:rFonts w:hint="default"/>
          <w:lang w:val="vi-VN"/>
        </w:rPr>
        <w:t>entity</w:t>
      </w:r>
    </w:p>
    <w:p w14:paraId="294B1F21">
      <w:pPr>
        <w:rPr>
          <w:rFonts w:hint="default"/>
          <w:lang w:val="vi-VN"/>
        </w:rPr>
      </w:pPr>
      <w:r>
        <w:rPr>
          <w:rFonts w:hint="default"/>
          <w:lang w:val="vi-VN"/>
        </w:rPr>
        <w:t>→ repository</w:t>
      </w:r>
    </w:p>
    <w:p w14:paraId="415DA6B1">
      <w:pPr>
        <w:rPr>
          <w:rFonts w:hint="default"/>
          <w:lang w:val="vi-VN"/>
        </w:rPr>
      </w:pPr>
      <w:r>
        <w:rPr>
          <w:rFonts w:hint="default"/>
          <w:lang w:val="vi-VN"/>
        </w:rPr>
        <w:t>→ dto</w:t>
      </w:r>
    </w:p>
    <w:p w14:paraId="43AFD4AE">
      <w:pPr>
        <w:rPr>
          <w:rFonts w:hint="default"/>
          <w:lang w:val="vi-VN"/>
        </w:rPr>
      </w:pPr>
      <w:r>
        <w:rPr>
          <w:rFonts w:hint="default"/>
          <w:lang w:val="vi-VN"/>
        </w:rPr>
        <w:t>→ exception</w:t>
      </w:r>
    </w:p>
    <w:p w14:paraId="120F1D32">
      <w:pPr>
        <w:rPr>
          <w:rFonts w:hint="default"/>
          <w:lang w:val="vi-VN"/>
        </w:rPr>
      </w:pPr>
      <w:r>
        <w:rPr>
          <w:rFonts w:hint="default"/>
          <w:lang w:val="vi-VN"/>
        </w:rPr>
        <w:t>→ utils</w:t>
      </w:r>
    </w:p>
    <w:p w14:paraId="46F01FCE">
      <w:pPr>
        <w:rPr>
          <w:rFonts w:hint="default"/>
          <w:lang w:val="vi-VN"/>
        </w:rPr>
      </w:pPr>
      <w:r>
        <w:rPr>
          <w:rFonts w:hint="default"/>
          <w:lang w:val="vi-VN"/>
        </w:rPr>
        <w:t>→ service</w:t>
      </w:r>
    </w:p>
    <w:p w14:paraId="5ADAB696">
      <w:pPr>
        <w:rPr>
          <w:rFonts w:hint="default"/>
          <w:lang w:val="vi-VN"/>
        </w:rPr>
      </w:pPr>
      <w:r>
        <w:rPr>
          <w:rFonts w:hint="default"/>
          <w:lang w:val="vi-VN"/>
        </w:rPr>
        <w:t>→ config</w:t>
      </w:r>
    </w:p>
    <w:p w14:paraId="1521DE24">
      <w:pPr>
        <w:rPr>
          <w:rFonts w:hint="default"/>
          <w:lang w:val="vi-VN"/>
        </w:rPr>
      </w:pPr>
      <w:r>
        <w:rPr>
          <w:rFonts w:hint="default"/>
          <w:lang w:val="vi-VN"/>
        </w:rPr>
        <w:t>→ controller</w:t>
      </w:r>
    </w:p>
    <w:p w14:paraId="757D0A3E">
      <w:pPr>
        <w:rPr>
          <w:rFonts w:hint="default"/>
          <w:lang w:val="vi-VN"/>
        </w:rPr>
      </w:pPr>
    </w:p>
    <w:p w14:paraId="27BAA16B">
      <w:pPr>
        <w:rPr>
          <w:rFonts w:hint="default"/>
          <w:highlight w:val="cyan"/>
          <w:lang w:val="vi-VN"/>
        </w:rPr>
      </w:pPr>
      <w:r>
        <w:rPr>
          <w:rFonts w:hint="default"/>
          <w:highlight w:val="cyan"/>
          <w:lang w:val="vi-VN"/>
        </w:rPr>
        <w:t>ALTER TABLE voucher_hotels</w:t>
      </w:r>
    </w:p>
    <w:p w14:paraId="32267708">
      <w:pPr>
        <w:rPr>
          <w:rFonts w:hint="default"/>
          <w:lang w:val="vi-VN"/>
        </w:rPr>
      </w:pPr>
      <w:r>
        <w:rPr>
          <w:rFonts w:hint="default"/>
          <w:lang w:val="vi-VN"/>
        </w:rPr>
        <w:t>ADD PRIMARY KEY (voucher_id, hotel_id);</w:t>
      </w:r>
    </w:p>
    <w:p w14:paraId="5ED8A717">
      <w:pPr>
        <w:rPr>
          <w:rFonts w:hint="default"/>
          <w:lang w:val="vi-VN"/>
        </w:rPr>
      </w:pPr>
    </w:p>
    <w:p w14:paraId="289FC775">
      <w:pPr>
        <w:rPr>
          <w:rFonts w:hint="default"/>
          <w:lang w:val="vi-VN"/>
        </w:rPr>
      </w:pPr>
      <w:r>
        <w:rPr>
          <w:rFonts w:hint="default"/>
          <w:lang w:val="vi-VN"/>
        </w:rPr>
        <w:br w:type="page"/>
      </w:r>
    </w:p>
    <w:p w14:paraId="549E3481">
      <w:pPr>
        <w:rPr>
          <w:rFonts w:hint="default"/>
          <w:lang w:val="vi-VN"/>
        </w:rPr>
      </w:pPr>
    </w:p>
    <w:p w14:paraId="0BEA0447">
      <w:pPr>
        <w:ind w:left="0" w:leftChars="0" w:firstLine="0" w:firstLineChars="0"/>
        <w:rPr>
          <w:rFonts w:hint="default" w:ascii="Times New Roman" w:hAnsi="Times New Roman" w:eastAsia="SimSun"/>
          <w:sz w:val="26"/>
          <w:szCs w:val="26"/>
          <w:highlight w:val="none"/>
          <w:lang w:val="vi-VN"/>
        </w:rPr>
      </w:pPr>
      <w:r>
        <w:rPr>
          <w:rFonts w:hint="default" w:ascii="Times New Roman" w:hAnsi="Times New Roman" w:eastAsia="SimSun"/>
          <w:sz w:val="26"/>
          <w:szCs w:val="26"/>
          <w:highlight w:val="none"/>
          <w:lang w:val="vi-VN"/>
        </w:rPr>
        <w:t>BOOKED (PENDING) --Pay--&gt; BOOKED (PAID)</w:t>
      </w:r>
    </w:p>
    <w:p w14:paraId="59BD4161">
      <w:pPr>
        <w:ind w:left="0" w:leftChars="0" w:firstLine="0" w:firstLineChars="0"/>
        <w:rPr>
          <w:rFonts w:hint="default" w:ascii="Times New Roman" w:hAnsi="Times New Roman" w:eastAsia="SimSun"/>
          <w:sz w:val="26"/>
          <w:szCs w:val="26"/>
          <w:highlight w:val="none"/>
          <w:lang w:val="vi-VN"/>
        </w:rPr>
      </w:pPr>
      <w:r>
        <w:rPr>
          <w:rFonts w:hint="default" w:ascii="Times New Roman" w:hAnsi="Times New Roman" w:eastAsia="SimSun"/>
          <w:sz w:val="26"/>
          <w:szCs w:val="26"/>
          <w:highlight w:val="none"/>
          <w:lang w:val="vi-VN"/>
        </w:rPr>
        <w:t>BOOKED (PAID) --Check-in--&gt; CHECKED_IN</w:t>
      </w:r>
    </w:p>
    <w:p w14:paraId="174D7857">
      <w:pPr>
        <w:ind w:left="0" w:leftChars="0" w:firstLine="0" w:firstLineChars="0"/>
        <w:rPr>
          <w:rFonts w:hint="default" w:ascii="Times New Roman" w:hAnsi="Times New Roman" w:eastAsia="SimSun"/>
          <w:sz w:val="26"/>
          <w:szCs w:val="26"/>
          <w:highlight w:val="none"/>
          <w:lang w:val="vi-VN"/>
        </w:rPr>
      </w:pPr>
      <w:r>
        <w:rPr>
          <w:rFonts w:hint="default" w:ascii="Times New Roman" w:hAnsi="Times New Roman" w:eastAsia="SimSun"/>
          <w:sz w:val="26"/>
          <w:szCs w:val="26"/>
          <w:highlight w:val="none"/>
          <w:lang w:val="vi-VN"/>
        </w:rPr>
        <w:t>CHECKED_IN --Check-out--&gt;</w:t>
      </w:r>
    </w:p>
    <w:p w14:paraId="2F63CAA3">
      <w:pPr>
        <w:ind w:left="0" w:leftChars="0" w:firstLine="0" w:firstLineChars="0"/>
        <w:rPr>
          <w:rFonts w:hint="default" w:ascii="Times New Roman" w:hAnsi="Times New Roman" w:eastAsia="SimSun"/>
          <w:sz w:val="26"/>
          <w:szCs w:val="26"/>
          <w:highlight w:val="none"/>
          <w:lang w:val="vi-VN"/>
        </w:rPr>
      </w:pPr>
    </w:p>
    <w:p w14:paraId="63DDA197">
      <w:pPr>
        <w:ind w:left="0" w:leftChars="0" w:firstLine="0" w:firstLineChars="0"/>
        <w:rPr>
          <w:rFonts w:hint="default" w:ascii="Times New Roman" w:hAnsi="Times New Roman" w:eastAsia="SimSun"/>
          <w:sz w:val="26"/>
          <w:szCs w:val="26"/>
          <w:highlight w:val="none"/>
          <w:lang w:val="vi-VN"/>
        </w:rPr>
      </w:pPr>
      <w:r>
        <w:rPr>
          <w:rFonts w:hint="default" w:ascii="Times New Roman" w:hAnsi="Times New Roman" w:eastAsia="SimSun"/>
          <w:sz w:val="26"/>
          <w:szCs w:val="26"/>
          <w:highlight w:val="none"/>
          <w:lang w:val="vi-VN"/>
        </w:rPr>
        <w:t xml:space="preserve">    nếu có extra → Pay Extra → COMPLETED</w:t>
      </w:r>
    </w:p>
    <w:p w14:paraId="5E79CDEF">
      <w:pPr>
        <w:ind w:left="0" w:leftChars="0" w:firstLine="260" w:firstLineChars="0"/>
        <w:rPr>
          <w:rFonts w:hint="default" w:ascii="Times New Roman" w:hAnsi="Times New Roman" w:eastAsia="SimSun"/>
          <w:sz w:val="26"/>
          <w:szCs w:val="26"/>
          <w:highlight w:val="none"/>
          <w:lang w:val="vi-VN"/>
        </w:rPr>
      </w:pPr>
      <w:r>
        <w:rPr>
          <w:rFonts w:hint="default" w:ascii="Times New Roman" w:hAnsi="Times New Roman" w:eastAsia="SimSun"/>
          <w:sz w:val="26"/>
          <w:szCs w:val="26"/>
          <w:highlight w:val="none"/>
          <w:lang w:val="vi-VN"/>
        </w:rPr>
        <w:t>nếu không → COMPLETED</w:t>
      </w:r>
    </w:p>
    <w:p w14:paraId="2D9DAE67">
      <w:pPr>
        <w:ind w:left="0" w:leftChars="0" w:firstLine="260" w:firstLineChars="0"/>
        <w:rPr>
          <w:rFonts w:hint="default" w:ascii="Times New Roman" w:hAnsi="Times New Roman" w:eastAsia="SimSun"/>
          <w:sz w:val="26"/>
          <w:szCs w:val="26"/>
          <w:highlight w:val="none"/>
          <w:lang w:val="vi-VN"/>
        </w:rPr>
      </w:pPr>
    </w:p>
    <w:p w14:paraId="283EBDD1">
      <w:pPr>
        <w:ind w:left="0" w:leftChars="0" w:firstLine="260" w:firstLineChars="0"/>
        <w:rPr>
          <w:rFonts w:hint="default" w:ascii="Times New Roman" w:hAnsi="Times New Roman" w:eastAsia="SimSun"/>
          <w:sz w:val="26"/>
          <w:szCs w:val="26"/>
          <w:highlight w:val="yellow"/>
          <w:lang w:val="vi-VN"/>
        </w:rPr>
      </w:pPr>
      <w:r>
        <w:rPr>
          <w:rFonts w:hint="default" w:ascii="Times New Roman" w:hAnsi="Times New Roman" w:eastAsia="SimSun"/>
          <w:sz w:val="26"/>
          <w:szCs w:val="26"/>
          <w:highlight w:val="yellow"/>
          <w:lang w:val="vi-VN"/>
        </w:rPr>
        <w:t>Tin nhắn lưu vào server</w:t>
      </w:r>
    </w:p>
    <w:p w14:paraId="402A2112">
      <w:pPr>
        <w:ind w:left="0" w:leftChars="0" w:firstLine="260" w:firstLineChars="0"/>
        <w:rPr>
          <w:rFonts w:hint="default" w:ascii="Times New Roman" w:hAnsi="Times New Roman" w:eastAsia="SimSun"/>
          <w:sz w:val="26"/>
          <w:szCs w:val="26"/>
          <w:highlight w:val="yellow"/>
          <w:lang w:val="vi-VN"/>
        </w:rPr>
      </w:pPr>
    </w:p>
    <w:p w14:paraId="68218E8E">
      <w:pPr>
        <w:rPr>
          <w:rFonts w:hint="default" w:ascii="Times New Roman" w:hAnsi="Times New Roman" w:eastAsia="SimSun"/>
          <w:sz w:val="26"/>
          <w:szCs w:val="26"/>
          <w:highlight w:val="yellow"/>
          <w:lang w:val="vi-VN"/>
        </w:rPr>
      </w:pPr>
    </w:p>
    <w:p w14:paraId="34DF72D4">
      <w:pPr>
        <w:ind w:left="0" w:leftChars="0" w:firstLine="0" w:firstLineChars="0"/>
        <w:outlineLvl w:val="9"/>
        <w:rPr>
          <w:rFonts w:hint="default"/>
          <w:vertAlign w:val="baseline"/>
          <w:lang w:val="vi-VN"/>
        </w:rPr>
      </w:pPr>
      <w:r>
        <w:rPr>
          <w:rFonts w:hint="default"/>
          <w:vertAlign w:val="baseline"/>
          <w:lang w:val="vi-VN"/>
        </w:rPr>
        <w:br w:type="textWrapping"/>
      </w:r>
    </w:p>
    <w:p w14:paraId="48F8A91E">
      <w:pPr>
        <w:rPr>
          <w:rFonts w:hint="default"/>
          <w:vertAlign w:val="baseline"/>
          <w:lang w:val="vi-VN"/>
        </w:rPr>
      </w:pPr>
      <w:r>
        <w:rPr>
          <w:rFonts w:hint="default"/>
          <w:highlight w:val="yellow"/>
          <w:vertAlign w:val="baseline"/>
          <w:lang w:val="vi-VN"/>
        </w:rPr>
        <w:br w:type="page"/>
      </w:r>
    </w:p>
    <w:p w14:paraId="28B7F4FC"/>
    <w:p w14:paraId="0C1AE9A1">
      <w:pPr>
        <w:pStyle w:val="2"/>
        <w:bidi w:val="0"/>
        <w:rPr>
          <w:rFonts w:hint="default"/>
          <w:lang w:val="vi-VN"/>
        </w:rPr>
      </w:pPr>
      <w:r>
        <w:rPr>
          <w:rFonts w:hint="default"/>
          <w:lang w:val="vi-VN"/>
        </w:rPr>
        <w:t xml:space="preserve">- Khách sạn: </w:t>
      </w:r>
    </w:p>
    <w:p w14:paraId="3F7B65DF">
      <w:pPr>
        <w:bidi w:val="0"/>
        <w:rPr>
          <w:rFonts w:hint="default"/>
          <w:lang w:val="vi-VN"/>
        </w:rPr>
      </w:pPr>
      <w:r>
        <w:rPr>
          <w:rFonts w:hint="default" w:ascii="Times New Roman" w:hAnsi="Times New Roman" w:cs="Times New Roman"/>
          <w:b w:val="0"/>
          <w:bCs/>
          <w:szCs w:val="26"/>
          <w:lang w:val="vi-VN"/>
        </w:rPr>
        <w:tab/>
      </w:r>
      <w:r>
        <w:rPr>
          <w:rFonts w:hint="default"/>
          <w:lang w:val="vi-VN"/>
        </w:rPr>
        <w:t>+ Hoạt động, ngừng hoạt động</w:t>
      </w:r>
    </w:p>
    <w:p w14:paraId="24D29D49">
      <w:pPr>
        <w:bidi w:val="0"/>
        <w:rPr>
          <w:rFonts w:hint="default"/>
          <w:lang w:val="vi-VN"/>
        </w:rPr>
      </w:pPr>
      <w:r>
        <w:rPr>
          <w:rFonts w:hint="default"/>
          <w:lang w:val="vi-VN"/>
        </w:rPr>
        <w:tab/>
      </w:r>
      <w:r>
        <w:rPr>
          <w:rFonts w:hint="default"/>
          <w:lang w:val="vi-VN"/>
        </w:rPr>
        <w:t>=&gt; Xóa ( Xóa dữ liệu test, không có bảo trì vì chỉ bảo trì từng phòng (nếu bảo trì cả khách sạn thì sẽ đặt trạng thái ngừng))</w:t>
      </w:r>
    </w:p>
    <w:p w14:paraId="4E7F0D78">
      <w:pPr>
        <w:bidi w:val="0"/>
        <w:rPr>
          <w:rFonts w:hint="default"/>
          <w:lang w:val="vi-VN"/>
        </w:rPr>
      </w:pPr>
      <w:r>
        <w:rPr>
          <w:rFonts w:hint="default"/>
          <w:lang w:val="vi-VN"/>
        </w:rPr>
        <w:tab/>
      </w:r>
      <w:r>
        <w:rPr>
          <w:rFonts w:hint="default"/>
          <w:lang w:val="vi-VN"/>
        </w:rPr>
        <w:t xml:space="preserve">+ </w:t>
      </w:r>
      <w:r>
        <w:rPr>
          <w:rFonts w:hint="default"/>
        </w:rPr>
        <w:t>INACTIVE</w:t>
      </w:r>
      <w:r>
        <w:rPr>
          <w:rFonts w:hint="default"/>
          <w:lang w:val="vi-VN"/>
        </w:rPr>
        <w:t xml:space="preserve">: </w:t>
      </w:r>
      <w:r>
        <w:rPr>
          <w:rFonts w:hint="default"/>
        </w:rPr>
        <w:t>Khách sạn đó sẽ không xuất hiện trên trang người dùng nữa.</w:t>
      </w:r>
    </w:p>
    <w:p w14:paraId="1B965548">
      <w:pPr>
        <w:bidi w:val="0"/>
        <w:rPr>
          <w:rFonts w:hint="default"/>
          <w:lang w:val="vi-VN"/>
        </w:rPr>
      </w:pPr>
      <w:r>
        <w:rPr>
          <w:rFonts w:hint="default"/>
          <w:lang w:val="vi-VN"/>
        </w:rPr>
        <w:t>- Phòng</w:t>
      </w:r>
    </w:p>
    <w:p w14:paraId="230DFD82">
      <w:pPr>
        <w:bidi w:val="0"/>
        <w:rPr>
          <w:rFonts w:hint="default"/>
          <w:lang w:val="vi-VN"/>
        </w:rPr>
      </w:pPr>
      <w:r>
        <w:rPr>
          <w:rFonts w:hint="default"/>
          <w:lang w:val="vi-VN"/>
        </w:rPr>
        <w:tab/>
      </w:r>
      <w:r>
        <w:rPr>
          <w:rFonts w:hint="default"/>
          <w:lang w:val="vi-VN"/>
        </w:rPr>
        <w:t>+ Hoạt động, đang sửa, ngừng hoạt động</w:t>
      </w:r>
    </w:p>
    <w:p w14:paraId="080C97DA">
      <w:pPr>
        <w:bidi w:val="0"/>
        <w:rPr>
          <w:rFonts w:hint="default"/>
          <w:lang w:val="vi-VN"/>
        </w:rPr>
      </w:pPr>
      <w:r>
        <w:rPr>
          <w:rFonts w:hint="default"/>
          <w:lang w:val="vi-VN"/>
        </w:rPr>
        <w:tab/>
      </w:r>
      <w:r>
        <w:rPr>
          <w:rFonts w:hint="default"/>
          <w:lang w:val="vi-VN"/>
        </w:rPr>
        <w:t xml:space="preserve">=&gt; Xóa ( Xóa dữ liệu test, </w:t>
      </w:r>
      <w:r>
        <w:rPr>
          <w:rFonts w:hint="default"/>
        </w:rPr>
        <w:t>Khách sạn thay đổi cấu trúc</w:t>
      </w:r>
      <w:r>
        <w:rPr>
          <w:rFonts w:hint="default"/>
          <w:lang w:val="vi-VN"/>
        </w:rPr>
        <w:t xml:space="preserve"> không còn phòng này nữa)</w:t>
      </w:r>
    </w:p>
    <w:p w14:paraId="45510F99">
      <w:pPr>
        <w:rPr>
          <w:rFonts w:hint="default" w:ascii="Times New Roman" w:hAnsi="Times New Roman"/>
          <w:sz w:val="26"/>
          <w:szCs w:val="26"/>
        </w:rPr>
      </w:pPr>
    </w:p>
    <w:p w14:paraId="12EC21FA">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554C133">
      <w:pPr>
        <w:ind w:left="0" w:leftChars="0" w:firstLine="0" w:firstLineChars="0"/>
        <w:jc w:val="center"/>
        <w:rPr>
          <w:rFonts w:hint="default"/>
          <w:lang w:val="vi-VN"/>
        </w:rPr>
      </w:pPr>
      <w:r>
        <w:rPr>
          <w:rFonts w:hint="default"/>
          <w:lang w:val="vi-VN"/>
        </w:rPr>
        <w:t>Xem chi tiết đơn</w:t>
      </w:r>
    </w:p>
    <w:p w14:paraId="282CC49D">
      <w:pPr>
        <w:pStyle w:val="2"/>
        <w:bidi w:val="0"/>
        <w:rPr>
          <w:rFonts w:hint="default"/>
          <w:lang w:val="vi-VN"/>
        </w:rPr>
      </w:pPr>
      <w:r>
        <w:t xml:space="preserve">Thông tin </w:t>
      </w:r>
      <w:r>
        <w:rPr>
          <w:rFonts w:hint="default"/>
          <w:lang w:val="vi-VN"/>
        </w:rPr>
        <w:t>người đặt</w:t>
      </w:r>
    </w:p>
    <w:p w14:paraId="3BF9F8B8">
      <w:pPr>
        <w:keepNext w:val="0"/>
        <w:keepLines w:val="0"/>
        <w:widowControl/>
        <w:numPr>
          <w:ilvl w:val="0"/>
          <w:numId w:val="40"/>
        </w:numPr>
        <w:suppressLineNumbers w:val="0"/>
        <w:tabs>
          <w:tab w:val="clear" w:pos="520"/>
        </w:tabs>
        <w:spacing w:before="0" w:beforeAutospacing="1" w:after="0" w:afterAutospacing="1"/>
        <w:ind w:left="720" w:hanging="360"/>
      </w:pPr>
      <w:r>
        <w:rPr>
          <w:rFonts w:hint="default"/>
          <w:lang w:val="vi-VN"/>
        </w:rPr>
        <w:t>User_name : tên tài khoản đặt trên web</w:t>
      </w:r>
    </w:p>
    <w:p w14:paraId="1B7F2A07">
      <w:pPr>
        <w:keepNext w:val="0"/>
        <w:keepLines w:val="0"/>
        <w:widowControl/>
        <w:numPr>
          <w:ilvl w:val="0"/>
          <w:numId w:val="40"/>
        </w:numPr>
        <w:suppressLineNumbers w:val="0"/>
        <w:tabs>
          <w:tab w:val="clear" w:pos="520"/>
        </w:tabs>
        <w:spacing w:before="0" w:beforeAutospacing="1" w:after="0" w:afterAutospacing="1"/>
        <w:ind w:left="720" w:hanging="360"/>
      </w:pPr>
      <w:r>
        <w:t xml:space="preserve">order_name </w:t>
      </w:r>
      <w:r>
        <w:rPr>
          <w:rFonts w:hint="default"/>
          <w:lang w:val="vi-VN"/>
        </w:rPr>
        <w:t>: tên người nhận</w:t>
      </w:r>
    </w:p>
    <w:p w14:paraId="1BC7EDCB">
      <w:pPr>
        <w:keepNext w:val="0"/>
        <w:keepLines w:val="0"/>
        <w:widowControl/>
        <w:numPr>
          <w:ilvl w:val="0"/>
          <w:numId w:val="40"/>
        </w:numPr>
        <w:suppressLineNumbers w:val="0"/>
        <w:tabs>
          <w:tab w:val="clear" w:pos="520"/>
        </w:tabs>
        <w:spacing w:before="0" w:beforeAutospacing="1" w:after="0" w:afterAutospacing="1"/>
        <w:ind w:left="720" w:hanging="360"/>
      </w:pPr>
      <w:r>
        <w:t xml:space="preserve">order_phone </w:t>
      </w:r>
      <w:r>
        <w:rPr>
          <w:rFonts w:hint="default"/>
          <w:lang w:val="vi-VN"/>
        </w:rPr>
        <w:t>: sdt người nhận</w:t>
      </w:r>
    </w:p>
    <w:p w14:paraId="58E11915">
      <w:pPr>
        <w:keepNext w:val="0"/>
        <w:keepLines w:val="0"/>
        <w:widowControl/>
        <w:numPr>
          <w:ilvl w:val="0"/>
          <w:numId w:val="40"/>
        </w:numPr>
        <w:suppressLineNumbers w:val="0"/>
        <w:tabs>
          <w:tab w:val="clear" w:pos="520"/>
        </w:tabs>
        <w:spacing w:before="0" w:beforeAutospacing="1" w:after="0" w:afterAutospacing="1"/>
        <w:ind w:left="720" w:hanging="360"/>
      </w:pPr>
      <w:r>
        <w:t xml:space="preserve">order_email </w:t>
      </w:r>
      <w:r>
        <w:rPr>
          <w:rFonts w:hint="default"/>
          <w:lang w:val="vi-VN"/>
        </w:rPr>
        <w:t>: email người nhận</w:t>
      </w:r>
    </w:p>
    <w:p w14:paraId="1FBF5959">
      <w:pPr>
        <w:keepNext w:val="0"/>
        <w:keepLines w:val="0"/>
        <w:widowControl/>
        <w:numPr>
          <w:ilvl w:val="0"/>
          <w:numId w:val="40"/>
        </w:numPr>
        <w:suppressLineNumbers w:val="0"/>
        <w:tabs>
          <w:tab w:val="clear" w:pos="520"/>
        </w:tabs>
        <w:spacing w:before="0" w:beforeAutospacing="1" w:after="0" w:afterAutospacing="1"/>
        <w:ind w:left="720" w:hanging="360"/>
      </w:pPr>
      <w:r>
        <w:rPr>
          <w:rFonts w:hint="default"/>
          <w:lang w:val="vi-VN"/>
        </w:rPr>
        <w:t>id_card_code : số định danh người nhận</w:t>
      </w:r>
    </w:p>
    <w:p w14:paraId="3B279DCC">
      <w:pPr>
        <w:bidi w:val="0"/>
        <w:rPr>
          <w:rFonts w:hint="default"/>
          <w:lang w:val="vi-VN"/>
        </w:rPr>
      </w:pPr>
      <w:r>
        <w:t xml:space="preserve">Thông tin </w:t>
      </w:r>
      <w:r>
        <w:rPr>
          <w:rFonts w:hint="default"/>
          <w:lang w:val="vi-VN"/>
        </w:rPr>
        <w:t>khách sạn</w:t>
      </w:r>
    </w:p>
    <w:p w14:paraId="695B5F83">
      <w:pPr>
        <w:bidi w:val="0"/>
      </w:pPr>
      <w:r>
        <w:rPr>
          <w:rFonts w:hint="default"/>
          <w:lang w:val="vi-VN"/>
        </w:rPr>
        <w:t>Hotel_name: Tên khách sạn</w:t>
      </w:r>
      <w:r>
        <w:t xml:space="preserve"> </w:t>
      </w:r>
    </w:p>
    <w:p w14:paraId="48AD682C">
      <w:pPr>
        <w:bidi w:val="0"/>
      </w:pPr>
      <w:r>
        <w:rPr>
          <w:rFonts w:hint="default"/>
          <w:lang w:val="vi-VN"/>
        </w:rPr>
        <w:t>Address: địa chỉ</w:t>
      </w:r>
    </w:p>
    <w:p w14:paraId="7FDE6B24">
      <w:pPr>
        <w:bidi w:val="0"/>
      </w:pPr>
      <w:r>
        <w:rPr>
          <w:rFonts w:hint="default"/>
          <w:lang w:val="vi-VN"/>
        </w:rPr>
        <w:t>Email liên hệ : email Manager</w:t>
      </w:r>
    </w:p>
    <w:p w14:paraId="01547BBB">
      <w:pPr>
        <w:bidi w:val="0"/>
      </w:pPr>
      <w:r>
        <w:t xml:space="preserve">Thông tin </w:t>
      </w:r>
      <w:r>
        <w:rPr>
          <w:rFonts w:hint="default"/>
          <w:lang w:val="vi-VN"/>
        </w:rPr>
        <w:t>phòng</w:t>
      </w:r>
    </w:p>
    <w:p w14:paraId="6BF0D7E8">
      <w:pPr>
        <w:bidi w:val="0"/>
      </w:pPr>
      <w:r>
        <w:rPr>
          <w:rFonts w:hint="default"/>
          <w:lang w:val="vi-VN"/>
        </w:rPr>
        <w:t>Type_name: Tên loại phòng</w:t>
      </w:r>
    </w:p>
    <w:p w14:paraId="7CC3C24D">
      <w:pPr>
        <w:bidi w:val="0"/>
      </w:pPr>
      <w:r>
        <w:rPr>
          <w:rFonts w:hint="default"/>
          <w:lang w:val="vi-VN"/>
        </w:rPr>
        <w:t>Room_number: Số phòng (hệ thống auto, manager có thể đổi)</w:t>
      </w:r>
    </w:p>
    <w:p w14:paraId="301C19A2">
      <w:pPr>
        <w:bidi w:val="0"/>
      </w:pPr>
      <w:r>
        <w:rPr>
          <w:rFonts w:hint="default"/>
          <w:lang w:val="vi-VN"/>
        </w:rPr>
        <w:t xml:space="preserve">Guest_count: số người ở </w:t>
      </w:r>
    </w:p>
    <w:p w14:paraId="210FBA3D">
      <w:pPr>
        <w:bidi w:val="0"/>
      </w:pPr>
      <w:r>
        <w:rPr>
          <w:rFonts w:hint="default"/>
          <w:lang w:val="vi-VN"/>
        </w:rPr>
        <w:t>Nights: số đêm</w:t>
      </w:r>
    </w:p>
    <w:p w14:paraId="2DB597A3">
      <w:pPr>
        <w:bidi w:val="0"/>
      </w:pPr>
      <w:r>
        <w:rPr>
          <w:rFonts w:hint="default"/>
          <w:lang w:val="vi-VN"/>
        </w:rPr>
        <w:t xml:space="preserve">Price_at_booking: giá phòng lúc đặt </w:t>
      </w:r>
    </w:p>
    <w:p w14:paraId="60195C13">
      <w:pPr>
        <w:bidi w:val="0"/>
        <w:rPr>
          <w:rFonts w:hint="default"/>
          <w:lang w:val="vi-VN"/>
        </w:rPr>
      </w:pPr>
      <w:r>
        <w:t>Thời gian</w:t>
      </w:r>
      <w:r>
        <w:rPr>
          <w:rFonts w:hint="default"/>
          <w:lang w:val="vi-VN"/>
        </w:rPr>
        <w:t xml:space="preserve"> nhận - trả phòng</w:t>
      </w:r>
    </w:p>
    <w:p w14:paraId="3D54D918">
      <w:pPr>
        <w:bidi w:val="0"/>
      </w:pPr>
      <w:r>
        <w:rPr>
          <w:rFonts w:hint="default"/>
          <w:lang w:val="vi-VN"/>
        </w:rPr>
        <w:t>Create_at: ngày tạo đặt đơn</w:t>
      </w:r>
    </w:p>
    <w:p w14:paraId="06070B10">
      <w:pPr>
        <w:bidi w:val="0"/>
      </w:pPr>
      <w:r>
        <w:t xml:space="preserve">check_in_date </w:t>
      </w:r>
      <w:r>
        <w:rPr>
          <w:rFonts w:hint="default"/>
          <w:lang w:val="vi-VN"/>
        </w:rPr>
        <w:t>: ngày nhận</w:t>
      </w:r>
    </w:p>
    <w:p w14:paraId="73504243">
      <w:pPr>
        <w:bidi w:val="0"/>
      </w:pPr>
      <w:r>
        <w:t xml:space="preserve">check_out_date </w:t>
      </w:r>
      <w:r>
        <w:rPr>
          <w:rFonts w:hint="default"/>
          <w:lang w:val="vi-VN"/>
        </w:rPr>
        <w:t>: ngày trả</w:t>
      </w:r>
    </w:p>
    <w:p w14:paraId="7F47FD77">
      <w:pPr>
        <w:bidi w:val="0"/>
      </w:pPr>
      <w:r>
        <w:t xml:space="preserve">actual_check_in_time </w:t>
      </w:r>
      <w:r>
        <w:rPr>
          <w:rFonts w:hint="default"/>
          <w:lang w:val="vi-VN"/>
        </w:rPr>
        <w:t>: thời gian nhận thực tế</w:t>
      </w:r>
    </w:p>
    <w:p w14:paraId="783E6287">
      <w:pPr>
        <w:bidi w:val="0"/>
      </w:pPr>
      <w:r>
        <w:t>actual_check_out_time</w:t>
      </w:r>
      <w:r>
        <w:rPr>
          <w:rFonts w:hint="default"/>
          <w:lang w:val="vi-VN"/>
        </w:rPr>
        <w:t xml:space="preserve"> : thời gian trả thực tế</w:t>
      </w:r>
      <w:r>
        <w:t xml:space="preserve"> </w:t>
      </w:r>
    </w:p>
    <w:p w14:paraId="2EE88CBE">
      <w:pPr>
        <w:bidi w:val="0"/>
        <w:rPr>
          <w:rFonts w:hint="default"/>
          <w:lang w:val="vi-VN"/>
        </w:rPr>
      </w:pPr>
      <w:r>
        <w:t>T</w:t>
      </w:r>
      <w:r>
        <w:rPr>
          <w:rFonts w:hint="default"/>
          <w:lang w:val="vi-VN"/>
        </w:rPr>
        <w:t>hanh toán</w:t>
      </w:r>
    </w:p>
    <w:p w14:paraId="5D7E6224">
      <w:pPr>
        <w:bidi w:val="0"/>
      </w:pPr>
      <w:r>
        <w:t>payment_method (</w:t>
      </w:r>
      <w:r>
        <w:rPr>
          <w:rFonts w:hint="default"/>
          <w:lang w:val="vi-VN"/>
        </w:rPr>
        <w:t>VNPAY</w:t>
      </w:r>
      <w:r>
        <w:t>)</w:t>
      </w:r>
      <w:r>
        <w:rPr>
          <w:rFonts w:hint="default"/>
          <w:lang w:val="vi-VN"/>
        </w:rPr>
        <w:t xml:space="preserve">: phương thức thanh toán </w:t>
      </w:r>
    </w:p>
    <w:p w14:paraId="41A10BD7">
      <w:pPr>
        <w:bidi w:val="0"/>
      </w:pPr>
      <w:r>
        <w:t xml:space="preserve">bill_status (PENDING, PAID, CANCELED) </w:t>
      </w:r>
      <w:r>
        <w:rPr>
          <w:rFonts w:hint="default"/>
          <w:lang w:val="vi-VN"/>
        </w:rPr>
        <w:t>: trạng thái đơn (chưa thanh toán, đã thanh toán, đã hủy)</w:t>
      </w:r>
    </w:p>
    <w:p w14:paraId="6DBDB067">
      <w:pPr>
        <w:bidi w:val="0"/>
      </w:pPr>
      <w:r>
        <w:t>cancel_reason</w:t>
      </w:r>
      <w:r>
        <w:rPr>
          <w:rFonts w:hint="default"/>
          <w:lang w:val="vi-VN"/>
        </w:rPr>
        <w:t xml:space="preserve"> (chỉ hiện nếu đơn bị hủy)</w:t>
      </w:r>
      <w:r>
        <w:t xml:space="preserve"> </w:t>
      </w:r>
      <w:r>
        <w:rPr>
          <w:rFonts w:hint="default"/>
        </w:rPr>
        <w:t>(</w:t>
      </w:r>
      <w:r>
        <w:rPr>
          <w:rFonts w:hint="default"/>
          <w:lang w:val="vi-VN"/>
        </w:rPr>
        <w:t xml:space="preserve"> </w:t>
      </w:r>
      <w:r>
        <w:rPr>
          <w:rFonts w:hint="default"/>
        </w:rPr>
        <w:t>'</w:t>
      </w:r>
      <w:r>
        <w:rPr>
          <w:rFonts w:hint="default"/>
          <w:lang w:val="vi-VN"/>
        </w:rPr>
        <w:t>HOTEL</w:t>
      </w:r>
      <w:r>
        <w:rPr>
          <w:rFonts w:hint="default"/>
        </w:rPr>
        <w:t>_CANCEL'</w:t>
      </w:r>
      <w:r>
        <w:rPr>
          <w:rFonts w:hint="default"/>
          <w:lang w:val="vi-VN"/>
        </w:rPr>
        <w:t xml:space="preserve">, </w:t>
      </w:r>
      <w:r>
        <w:rPr>
          <w:rFonts w:hint="default"/>
        </w:rPr>
        <w:t>'USER_CANCEL',</w:t>
      </w:r>
      <w:r>
        <w:rPr>
          <w:rFonts w:hint="default"/>
          <w:lang w:val="vi-VN"/>
        </w:rPr>
        <w:t xml:space="preserve"> </w:t>
      </w:r>
      <w:r>
        <w:rPr>
          <w:rFonts w:hint="default"/>
        </w:rPr>
        <w:t>'NO_SHOW',</w:t>
      </w:r>
      <w:r>
        <w:rPr>
          <w:rFonts w:hint="default"/>
        </w:rPr>
        <w:br w:type="textWrapping"/>
      </w:r>
      <w:r>
        <w:rPr>
          <w:rFonts w:hint="default"/>
        </w:rPr>
        <w:t>'</w:t>
      </w:r>
      <w:r>
        <w:rPr>
          <w:rFonts w:hint="default"/>
          <w:lang w:val="vi-VN"/>
        </w:rPr>
        <w:t>VNPAY_CANCEL</w:t>
      </w:r>
      <w:r>
        <w:rPr>
          <w:rFonts w:hint="default"/>
        </w:rPr>
        <w:t>'</w:t>
      </w:r>
      <w:r>
        <w:rPr>
          <w:rFonts w:hint="default"/>
          <w:lang w:val="vi-VN"/>
        </w:rPr>
        <w:t xml:space="preserve"> </w:t>
      </w:r>
      <w:r>
        <w:rPr>
          <w:rFonts w:hint="default"/>
        </w:rPr>
        <w:t>)</w:t>
      </w:r>
      <w:r>
        <w:rPr>
          <w:rFonts w:hint="default"/>
          <w:lang w:val="vi-VN"/>
        </w:rPr>
        <w:t>: lí do hủy đơn (khách sạn hủy, người dùng hủy, không đến nhận phòng, vnpay hết hạn)</w:t>
      </w:r>
      <w:r>
        <w:rPr>
          <w:rFonts w:hint="default"/>
          <w:lang w:val="vi-VN"/>
        </w:rPr>
        <w:tab/>
      </w:r>
    </w:p>
    <w:p w14:paraId="1F1C5E6D">
      <w:pPr>
        <w:bidi w:val="0"/>
        <w:rPr>
          <w:rFonts w:hint="default"/>
          <w:lang w:val="vi-VN"/>
        </w:rPr>
      </w:pPr>
      <w:r>
        <w:t>T</w:t>
      </w:r>
      <w:r>
        <w:rPr>
          <w:rFonts w:hint="default"/>
          <w:lang w:val="vi-VN"/>
        </w:rPr>
        <w:t>ổng chi phí</w:t>
      </w:r>
    </w:p>
    <w:p w14:paraId="59040617">
      <w:pPr>
        <w:bidi w:val="0"/>
      </w:pPr>
      <w:r>
        <w:rPr>
          <w:rFonts w:hint="default"/>
          <w:lang w:val="vi-VN"/>
        </w:rPr>
        <w:t>Tổng tiền phòng: (đã thanh toán sẽ là màu xanh lá)</w:t>
      </w:r>
    </w:p>
    <w:p w14:paraId="21F1D518">
      <w:pPr>
        <w:bidi w:val="0"/>
      </w:pPr>
      <w:r>
        <w:rPr>
          <w:rFonts w:hint="default"/>
          <w:lang w:val="vi-VN"/>
        </w:rPr>
        <w:t>Phụ phí (tích chọn nếu có)</w:t>
      </w:r>
    </w:p>
    <w:p w14:paraId="48C59893">
      <w:pPr>
        <w:bidi w:val="0"/>
      </w:pPr>
      <w:r>
        <w:rPr>
          <w:rFonts w:hint="default"/>
          <w:lang w:val="vi-VN"/>
        </w:rPr>
        <w:t>Nhập số tiền (chưa thanh toán màu đỏ, đã thanh toán màu xanh lá)</w:t>
      </w:r>
    </w:p>
    <w:p w14:paraId="38FC3220">
      <w:pPr>
        <w:bidi w:val="0"/>
      </w:pPr>
      <w:r>
        <w:rPr>
          <w:rFonts w:hint="default"/>
          <w:lang w:val="vi-VN"/>
        </w:rPr>
        <w:t>Nhập lý do thu phí</w:t>
      </w:r>
    </w:p>
    <w:p w14:paraId="549C9593">
      <w:pPr>
        <w:bidi w:val="0"/>
      </w:pPr>
      <w:r>
        <w:t xml:space="preserve">total_cost </w:t>
      </w:r>
      <w:r>
        <w:rPr>
          <w:rFonts w:hint="default"/>
          <w:lang w:val="vi-VN"/>
        </w:rPr>
        <w:t>: Tổng tiền phòng + phụ phí (đã thanh toán hết - màu xanh, còn phí chưa thanh toán - màu đỏ)</w:t>
      </w:r>
    </w:p>
    <w:p w14:paraId="254281FD">
      <w:pPr>
        <w:bidi w:val="0"/>
        <w:rPr>
          <w:rFonts w:hint="default"/>
          <w:lang w:val="vi-VN"/>
        </w:rPr>
      </w:pPr>
    </w:p>
    <w:p w14:paraId="6568D184">
      <w:pPr>
        <w:bidi w:val="0"/>
        <w:rPr>
          <w:rFonts w:hint="default"/>
          <w:lang w:val="vi-VN"/>
        </w:rPr>
      </w:pPr>
      <w:r>
        <w:rPr>
          <w:rFonts w:hint="default"/>
          <w:lang w:val="vi-VN"/>
        </w:rPr>
        <w:t>Nút: Check - in(sau khi manager đã chọn xong phòng) -&gt; Xác nhận đã thanh toán phụ phí (nếu tích chọn phụ phí) -&gt; check -out</w:t>
      </w:r>
    </w:p>
    <w:p w14:paraId="5D3B43EE">
      <w:pPr>
        <w:bidi w:val="0"/>
        <w:rPr>
          <w:rFonts w:hint="default"/>
          <w:lang w:val="vi-VN"/>
        </w:rPr>
      </w:pP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p>
    <w:p w14:paraId="30B83CA8">
      <w:pPr>
        <w:bidi w:val="0"/>
        <w:rPr>
          <w:rFonts w:hint="eastAsia"/>
        </w:rPr>
      </w:pPr>
      <w:r>
        <w:rPr>
          <w:rFonts w:hint="eastAsia"/>
        </w:rPr>
        <w:br w:type="textWrapping"/>
      </w:r>
    </w:p>
    <w:p w14:paraId="77E01C62">
      <w:pPr>
        <w:bidi w:val="0"/>
        <w:rPr>
          <w:rFonts w:hint="eastAsia"/>
        </w:rPr>
      </w:pPr>
      <w:r>
        <w:rPr>
          <w:rFonts w:hint="eastAsia"/>
        </w:rPr>
        <w:br w:type="page"/>
      </w:r>
    </w:p>
    <w:p w14:paraId="12620753">
      <w:pPr>
        <w:bidi w:val="0"/>
        <w:rPr>
          <w:rFonts w:hint="default"/>
          <w:lang w:val="vi-VN"/>
        </w:rPr>
      </w:pPr>
      <w:r>
        <w:rPr>
          <w:rFonts w:hint="default"/>
          <w:lang w:val="vi-VN"/>
        </w:rPr>
        <w:t>Tổng thu nhập hệ thống(</w:t>
      </w:r>
      <w:r>
        <w:rPr>
          <w:rFonts w:hint="default"/>
          <w:lang w:val="en-US" w:eastAsia="zh-CN"/>
        </w:rPr>
        <w:t>admin_amount</w:t>
      </w:r>
      <w:r>
        <w:rPr>
          <w:rFonts w:hint="default"/>
          <w:lang w:val="vi-VN" w:eastAsia="zh-CN"/>
        </w:rPr>
        <w:t>)</w:t>
      </w:r>
      <w:r>
        <w:rPr>
          <w:rFonts w:hint="default"/>
          <w:lang w:val="vi-VN"/>
        </w:rPr>
        <w:t>, tổng thu nhập khách sạn (total_cost ), tổng đơn hoàn thành(completed), số công nợ quá hạn (</w:t>
      </w:r>
      <w:r>
        <w:t>OVERDUE</w:t>
      </w:r>
      <w:r>
        <w:rPr>
          <w:rFonts w:hint="default"/>
          <w:lang w:val="vi-VN"/>
        </w:rPr>
        <w:t>)</w:t>
      </w:r>
    </w:p>
    <w:p w14:paraId="74D4D7E9">
      <w:pPr>
        <w:bidi w:val="0"/>
        <w:rPr>
          <w:rFonts w:hint="default"/>
          <w:lang w:val="vi-VN"/>
        </w:rPr>
      </w:pPr>
      <w:r>
        <w:rPr>
          <w:rFonts w:hint="default"/>
          <w:lang w:val="vi-VN"/>
        </w:rPr>
        <w:t>- Tổng người dùng (tất cả -  active), Tổng khách sạn(tất cả -  active), Tổng số phòng (tất cả - active), Tổng số tiện ích(tất cả)</w:t>
      </w:r>
    </w:p>
    <w:p w14:paraId="05BE73DE">
      <w:pPr>
        <w:bidi w:val="0"/>
        <w:rPr>
          <w:rFonts w:hint="default"/>
          <w:lang w:val="vi-VN"/>
        </w:rPr>
      </w:pPr>
      <w:r>
        <w:rPr>
          <w:rFonts w:hint="default"/>
          <w:lang w:val="vi-VN"/>
        </w:rPr>
        <w:t>Nút “ Hôm nay” | Chọn tháng năm để thống kê| lọc (tên khách sạn, chủ khách sạn)</w:t>
      </w:r>
    </w:p>
    <w:p w14:paraId="39687A4C">
      <w:pPr>
        <w:bidi w:val="0"/>
        <w:rPr>
          <w:rFonts w:hint="default"/>
          <w:lang w:val="vi-VN"/>
        </w:rPr>
      </w:pPr>
      <w:r>
        <w:rPr>
          <w:rFonts w:hint="default"/>
          <w:lang w:val="vi-VN"/>
        </w:rPr>
        <w:t>- Tổng thu nhập hệ thống(</w:t>
      </w:r>
      <w:r>
        <w:rPr>
          <w:rFonts w:hint="default"/>
          <w:lang w:val="en-US" w:eastAsia="zh-CN"/>
        </w:rPr>
        <w:t>admin_amount</w:t>
      </w:r>
      <w:r>
        <w:rPr>
          <w:rFonts w:hint="default"/>
          <w:lang w:val="vi-VN" w:eastAsia="zh-CN"/>
        </w:rPr>
        <w:t>)</w:t>
      </w:r>
      <w:r>
        <w:rPr>
          <w:rFonts w:hint="default"/>
          <w:lang w:val="vi-VN"/>
        </w:rPr>
        <w:t xml:space="preserve">, tổng doanh thu khách sạn(total_cost ), tổng đơn hoàn thành(completed), số đánh giá(all)    </w:t>
      </w:r>
    </w:p>
    <w:p w14:paraId="72D94963">
      <w:pPr>
        <w:bidi w:val="0"/>
        <w:rPr>
          <w:rFonts w:hint="default"/>
          <w:lang w:val="vi-VN"/>
        </w:rPr>
      </w:pPr>
      <w:r>
        <w:rPr>
          <w:rFonts w:hint="default"/>
          <w:lang w:val="vi-VN"/>
        </w:rPr>
        <w:t>Biểu đồ (theo năm)</w:t>
      </w:r>
    </w:p>
    <w:p w14:paraId="091AF2FD">
      <w:pPr>
        <w:bidi w:val="0"/>
        <w:rPr>
          <w:rFonts w:hint="default"/>
          <w:lang w:val="vi-VN" w:eastAsia="zh-CN"/>
        </w:rPr>
      </w:pPr>
      <w:r>
        <w:rPr>
          <w:rFonts w:hint="default"/>
          <w:lang w:val="vi-VN"/>
        </w:rPr>
        <w:t>- Tổng thu nhập hệ thống(</w:t>
      </w:r>
      <w:r>
        <w:rPr>
          <w:rFonts w:hint="default"/>
          <w:lang w:val="en-US" w:eastAsia="zh-CN"/>
        </w:rPr>
        <w:t>admin_amount</w:t>
      </w:r>
      <w:r>
        <w:rPr>
          <w:rFonts w:hint="default"/>
          <w:lang w:val="vi-VN" w:eastAsia="zh-CN"/>
        </w:rPr>
        <w:t xml:space="preserve">) (đường: ngang 12 tháng, dọc tiền) </w:t>
      </w:r>
    </w:p>
    <w:p w14:paraId="18A8ADFD">
      <w:pPr>
        <w:bidi w:val="0"/>
        <w:rPr>
          <w:rFonts w:hint="default"/>
          <w:lang w:val="vi-VN" w:eastAsia="zh-CN"/>
        </w:rPr>
      </w:pPr>
      <w:r>
        <w:rPr>
          <w:rFonts w:hint="default"/>
          <w:lang w:val="vi-VN"/>
        </w:rPr>
        <w:t xml:space="preserve">- Tổng thu nhập khách sạn (total_cost) </w:t>
      </w:r>
      <w:r>
        <w:rPr>
          <w:rFonts w:hint="default"/>
          <w:lang w:val="vi-VN" w:eastAsia="zh-CN"/>
        </w:rPr>
        <w:t xml:space="preserve">(đường: ngang 12 tháng, dọc tiền) </w:t>
      </w:r>
    </w:p>
    <w:p w14:paraId="557D5CB3">
      <w:pPr>
        <w:bidi w:val="0"/>
        <w:rPr>
          <w:rFonts w:hint="default"/>
          <w:lang w:val="vi-VN" w:eastAsia="zh-CN"/>
        </w:rPr>
      </w:pPr>
      <w:r>
        <w:rPr>
          <w:rFonts w:hint="default"/>
          <w:lang w:val="vi-VN" w:eastAsia="zh-CN"/>
        </w:rPr>
        <w:t>- Tổng đơn hoàn thành(xanh), bị hủy(đỏ) ( đường: ngang 12 tháng, dọc số đơn)</w:t>
      </w:r>
    </w:p>
    <w:p w14:paraId="774A4278">
      <w:pPr>
        <w:bidi w:val="0"/>
        <w:rPr>
          <w:rFonts w:hint="default"/>
          <w:lang w:val="vi-VN"/>
        </w:rPr>
      </w:pPr>
      <w:r>
        <w:rPr>
          <w:rFonts w:hint="default"/>
          <w:lang w:val="vi-VN" w:eastAsia="zh-CN"/>
        </w:rPr>
        <w:t>- Số Manager(đỏ) , user(xanh)</w:t>
      </w:r>
      <w:r>
        <w:rPr>
          <w:rFonts w:hint="default"/>
          <w:lang w:val="vi-VN"/>
        </w:rPr>
        <w:t xml:space="preserve"> (</w:t>
      </w:r>
      <w:r>
        <w:rPr>
          <w:rFonts w:hint="default"/>
          <w:lang w:val="vi-VN" w:eastAsia="zh-CN"/>
        </w:rPr>
        <w:t>đường: ngang 12 tháng, dọc số người đăng kí trong tháng đó)</w:t>
      </w:r>
      <w:r>
        <w:rPr>
          <w:rFonts w:hint="default"/>
          <w:lang w:val="vi-VN"/>
        </w:rPr>
        <w:t xml:space="preserve">                </w:t>
      </w:r>
    </w:p>
    <w:p w14:paraId="437970AB">
      <w:pPr>
        <w:bidi w:val="0"/>
        <w:rPr>
          <w:rFonts w:hint="default"/>
          <w:lang w:val="vi-VN"/>
        </w:rPr>
      </w:pPr>
      <w:r>
        <w:rPr>
          <w:rFonts w:hint="default"/>
          <w:lang w:val="vi-VN"/>
        </w:rPr>
        <w:br w:type="page"/>
      </w:r>
    </w:p>
    <w:p w14:paraId="6CC0B85A">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A                                     </w:t>
      </w:r>
    </w:p>
    <w:p w14:paraId="69F25CC3">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Loại phòng - Sức chứa                   </w:t>
      </w:r>
    </w:p>
    <w:p w14:paraId="1B920A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 10/đêm                                              Thêm</w:t>
      </w:r>
    </w:p>
    <w:p w14:paraId="16C10B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B                                 </w:t>
      </w:r>
    </w:p>
    <w:p w14:paraId="24FEFF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Loại phòng - Sức chứa                    </w:t>
      </w:r>
    </w:p>
    <w:p w14:paraId="1689AFEF">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 20/đêm                                           Thêm</w:t>
      </w:r>
    </w:p>
    <w:p w14:paraId="29FF8A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Phòng C                           </w:t>
      </w:r>
    </w:p>
    <w:p w14:paraId="01BDEEE9">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Loại phòng - Sức chứa                  </w:t>
      </w:r>
    </w:p>
    <w:p w14:paraId="7C6923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:30/đêm                                          Thêm</w:t>
      </w:r>
    </w:p>
    <w:p w14:paraId="7FC637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p>
    <w:p w14:paraId="4D2CDB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phòng đã chọn:</w:t>
      </w:r>
    </w:p>
    <w:p w14:paraId="4CBC8B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A</w:t>
      </w:r>
    </w:p>
    <w:p w14:paraId="272AF3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đêm: 2</w:t>
      </w:r>
    </w:p>
    <w:p w14:paraId="5BEB8098">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Giá  : 10/đêm </w:t>
      </w:r>
    </w:p>
    <w:p w14:paraId="4CF900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Phòng B</w:t>
      </w:r>
    </w:p>
    <w:p w14:paraId="72D3D320">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đêm: 2</w:t>
      </w:r>
    </w:p>
    <w:p w14:paraId="67BDD2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ind w:left="130" w:hanging="130" w:hangingChars="5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Giá     : 20/đêm   </w:t>
      </w:r>
    </w:p>
    <w:p w14:paraId="23FB46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ind w:left="130" w:hanging="130" w:hangingChars="5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Tổng tiền : 2 x 10 + 2 x 20 = 60</w:t>
      </w:r>
    </w:p>
    <w:p w14:paraId="498006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ind w:left="130" w:hanging="130" w:hangingChars="5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Đặt ngay</w:t>
      </w:r>
    </w:p>
    <w:p w14:paraId="3D0212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ind w:left="130" w:hanging="130" w:hangingChars="50"/>
        <w:textAlignment w:val="auto"/>
        <w:rPr>
          <w:rFonts w:hint="default" w:ascii="Times New Roman" w:hAnsi="Times New Roman" w:cs="Times New Roman"/>
          <w:sz w:val="26"/>
          <w:szCs w:val="26"/>
          <w:lang w:val="vi-VN"/>
        </w:rPr>
      </w:pPr>
    </w:p>
    <w:p w14:paraId="301DE4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textAlignment w:val="auto"/>
        <w:rPr>
          <w:rFonts w:hint="default" w:ascii="Times New Roman" w:hAnsi="Times New Roman" w:cs="Times New Roman"/>
          <w:sz w:val="26"/>
          <w:szCs w:val="26"/>
          <w:lang w:val="vi-VN"/>
        </w:rPr>
      </w:pPr>
    </w:p>
    <w:p w14:paraId="2ADA9988">
      <w:pPr>
        <w:ind w:left="0" w:leftChars="0" w:firstLine="0" w:firstLineChars="0"/>
      </w:pPr>
    </w:p>
    <w:p w14:paraId="10CBC7DA"/>
    <w:p w14:paraId="2E1D3B67"/>
    <w:p w14:paraId="5D635000"/>
    <w:p w14:paraId="2E39276B"/>
    <w:p w14:paraId="4F03F500"/>
    <w:p w14:paraId="27FD7CF4"/>
    <w:p w14:paraId="539DE047"/>
    <w:p w14:paraId="29D95807"/>
    <w:p w14:paraId="5C552A9E"/>
    <w:p w14:paraId="31806232"/>
    <w:p w14:paraId="43D6F128"/>
    <w:p w14:paraId="5E91749E"/>
    <w:p w14:paraId="4CEE918B"/>
    <w:p w14:paraId="4B28DC1A"/>
    <w:p w14:paraId="0FAA968E"/>
    <w:p w14:paraId="05E3BA13"/>
    <w:p w14:paraId="5517EC80"/>
    <w:p w14:paraId="27608B10"/>
    <w:p w14:paraId="12F3E8D0"/>
    <w:p w14:paraId="472FD6D8"/>
    <w:sectPr>
      <w:pgSz w:w="11910" w:h="16840"/>
      <w:pgMar w:top="1417" w:right="1134" w:bottom="1417" w:left="1984" w:header="510" w:footer="510" w:gutter="0"/>
      <w:pgBorders w:display="firstPage" w:offsetFrom="page">
        <w:top w:val="none" w:sz="0" w:space="0"/>
        <w:left w:val="none" w:sz="0" w:space="0"/>
        <w:bottom w:val="none" w:sz="0" w:space="0"/>
        <w:right w:val="none" w:sz="0" w:space="0"/>
      </w:pgBorders>
      <w:pgNumType w:fmt="decimal" w:start="1"/>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8E9913"/>
    <w:multiLevelType w:val="multilevel"/>
    <w:tmpl w:val="AD8E9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C03ED3"/>
    <w:multiLevelType w:val="multilevel"/>
    <w:tmpl w:val="AFC03E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D6251E"/>
    <w:multiLevelType w:val="multilevel"/>
    <w:tmpl w:val="BAD62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FAD871"/>
    <w:multiLevelType w:val="multilevel"/>
    <w:tmpl w:val="C5FAD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7D3CD30"/>
    <w:multiLevelType w:val="multilevel"/>
    <w:tmpl w:val="D7D3CD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C88F3BA"/>
    <w:multiLevelType w:val="multilevel"/>
    <w:tmpl w:val="DC88F3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64A35B"/>
    <w:multiLevelType w:val="multilevel"/>
    <w:tmpl w:val="DF64A3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26F175"/>
    <w:multiLevelType w:val="multilevel"/>
    <w:tmpl w:val="E326F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679F3B3"/>
    <w:multiLevelType w:val="multilevel"/>
    <w:tmpl w:val="E679F3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1C3AA23"/>
    <w:multiLevelType w:val="multilevel"/>
    <w:tmpl w:val="F1C3A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59D7CF9"/>
    <w:multiLevelType w:val="multilevel"/>
    <w:tmpl w:val="F59D7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1">
    <w:nsid w:val="05200818"/>
    <w:multiLevelType w:val="multilevel"/>
    <w:tmpl w:val="05200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54AFF49"/>
    <w:multiLevelType w:val="multilevel"/>
    <w:tmpl w:val="054AF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595AA8E"/>
    <w:multiLevelType w:val="multilevel"/>
    <w:tmpl w:val="1595A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F5B1C99"/>
    <w:multiLevelType w:val="multilevel"/>
    <w:tmpl w:val="2F5B1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308A435"/>
    <w:multiLevelType w:val="multilevel"/>
    <w:tmpl w:val="3308A4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AD97B1B"/>
    <w:multiLevelType w:val="multilevel"/>
    <w:tmpl w:val="3AD97B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C9D8B38"/>
    <w:multiLevelType w:val="multilevel"/>
    <w:tmpl w:val="3C9D8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2B46E8D"/>
    <w:multiLevelType w:val="multilevel"/>
    <w:tmpl w:val="42B46E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60D3315"/>
    <w:multiLevelType w:val="multilevel"/>
    <w:tmpl w:val="460D33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E02ACE6"/>
    <w:multiLevelType w:val="multilevel"/>
    <w:tmpl w:val="4E02A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05C07F6"/>
    <w:multiLevelType w:val="multilevel"/>
    <w:tmpl w:val="505C07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430FCB9"/>
    <w:multiLevelType w:val="multilevel"/>
    <w:tmpl w:val="5430FC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B135DED"/>
    <w:multiLevelType w:val="multilevel"/>
    <w:tmpl w:val="5B135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8FA217F"/>
    <w:multiLevelType w:val="multilevel"/>
    <w:tmpl w:val="68FA2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CE65442"/>
    <w:multiLevelType w:val="multilevel"/>
    <w:tmpl w:val="6CE65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175FABB"/>
    <w:multiLevelType w:val="multilevel"/>
    <w:tmpl w:val="7175F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E628D2C"/>
    <w:multiLevelType w:val="multilevel"/>
    <w:tmpl w:val="7E628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8"/>
  </w:num>
  <w:num w:numId="3">
    <w:abstractNumId w:val="17"/>
  </w:num>
  <w:num w:numId="4">
    <w:abstractNumId w:val="16"/>
  </w:num>
  <w:num w:numId="5">
    <w:abstractNumId w:val="15"/>
  </w:num>
  <w:num w:numId="6">
    <w:abstractNumId w:val="19"/>
  </w:num>
  <w:num w:numId="7">
    <w:abstractNumId w:val="14"/>
  </w:num>
  <w:num w:numId="8">
    <w:abstractNumId w:val="13"/>
  </w:num>
  <w:num w:numId="9">
    <w:abstractNumId w:val="12"/>
  </w:num>
  <w:num w:numId="10">
    <w:abstractNumId w:val="11"/>
  </w:num>
  <w:num w:numId="11">
    <w:abstractNumId w:val="26"/>
  </w:num>
  <w:num w:numId="12">
    <w:abstractNumId w:val="10"/>
  </w:num>
  <w:num w:numId="13">
    <w:abstractNumId w:val="35"/>
  </w:num>
  <w:num w:numId="14">
    <w:abstractNumId w:val="1"/>
  </w:num>
  <w:num w:numId="15">
    <w:abstractNumId w:val="21"/>
  </w:num>
  <w:num w:numId="16">
    <w:abstractNumId w:val="8"/>
  </w:num>
  <w:num w:numId="17">
    <w:abstractNumId w:val="34"/>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num>
  <w:num w:numId="20">
    <w:abstractNumId w:val="29"/>
  </w:num>
  <w:num w:numId="21">
    <w:abstractNumId w:val="2"/>
  </w:num>
  <w:num w:numId="22">
    <w:abstractNumId w:val="7"/>
  </w:num>
  <w:num w:numId="23">
    <w:abstractNumId w:val="37"/>
  </w:num>
  <w:num w:numId="24">
    <w:abstractNumId w:val="28"/>
  </w:num>
  <w:num w:numId="25">
    <w:abstractNumId w:val="24"/>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1"/>
  </w:num>
  <w:num w:numId="28">
    <w:abstractNumId w:val="30"/>
  </w:num>
  <w:num w:numId="29">
    <w:abstractNumId w:val="33"/>
  </w:num>
  <w:num w:numId="30">
    <w:abstractNumId w:val="22"/>
  </w:num>
  <w:num w:numId="31">
    <w:abstractNumId w:val="9"/>
  </w:num>
  <w:num w:numId="32">
    <w:abstractNumId w:val="23"/>
  </w:num>
  <w:num w:numId="33">
    <w:abstractNumId w:val="32"/>
  </w:num>
  <w:num w:numId="34">
    <w:abstractNumId w:val="27"/>
  </w:num>
  <w:num w:numId="35">
    <w:abstractNumId w:val="25"/>
  </w:num>
  <w:num w:numId="36">
    <w:abstractNumId w:val="0"/>
  </w:num>
  <w:num w:numId="37">
    <w:abstractNumId w:val="4"/>
  </w:num>
  <w:num w:numId="38">
    <w:abstractNumId w:val="6"/>
  </w:num>
  <w:num w:numId="39">
    <w:abstractNumId w:val="5"/>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B083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DA7A45"/>
    <w:rsid w:val="03EE2723"/>
    <w:rsid w:val="05126BF4"/>
    <w:rsid w:val="081743CA"/>
    <w:rsid w:val="0AD831EE"/>
    <w:rsid w:val="0C9068F3"/>
    <w:rsid w:val="142E2F50"/>
    <w:rsid w:val="14B019D7"/>
    <w:rsid w:val="183923EC"/>
    <w:rsid w:val="186F0FC9"/>
    <w:rsid w:val="19823F6B"/>
    <w:rsid w:val="198E7BD8"/>
    <w:rsid w:val="1B4035BB"/>
    <w:rsid w:val="1B790C51"/>
    <w:rsid w:val="218027A2"/>
    <w:rsid w:val="24A00B29"/>
    <w:rsid w:val="27231BDD"/>
    <w:rsid w:val="28123E03"/>
    <w:rsid w:val="284A2D73"/>
    <w:rsid w:val="28B21AD4"/>
    <w:rsid w:val="2A910FD6"/>
    <w:rsid w:val="2A9A13D4"/>
    <w:rsid w:val="2BBB1974"/>
    <w:rsid w:val="2CAB0EE8"/>
    <w:rsid w:val="2DA0489F"/>
    <w:rsid w:val="2E0A430D"/>
    <w:rsid w:val="30AA56EF"/>
    <w:rsid w:val="31013B3E"/>
    <w:rsid w:val="3179301C"/>
    <w:rsid w:val="31D92137"/>
    <w:rsid w:val="343325BF"/>
    <w:rsid w:val="356374E6"/>
    <w:rsid w:val="362D0F78"/>
    <w:rsid w:val="36D71F9E"/>
    <w:rsid w:val="39224CC0"/>
    <w:rsid w:val="394D27F0"/>
    <w:rsid w:val="3A7B757E"/>
    <w:rsid w:val="3AD217BA"/>
    <w:rsid w:val="3D7C2B1F"/>
    <w:rsid w:val="3E7C010D"/>
    <w:rsid w:val="3F484610"/>
    <w:rsid w:val="40B7257E"/>
    <w:rsid w:val="41262EE3"/>
    <w:rsid w:val="412B0B58"/>
    <w:rsid w:val="43071D50"/>
    <w:rsid w:val="43351046"/>
    <w:rsid w:val="43CB4AC6"/>
    <w:rsid w:val="4593288E"/>
    <w:rsid w:val="483C106E"/>
    <w:rsid w:val="4BC22CD3"/>
    <w:rsid w:val="4DEE69F9"/>
    <w:rsid w:val="4E553AA6"/>
    <w:rsid w:val="4EE23D00"/>
    <w:rsid w:val="525B0837"/>
    <w:rsid w:val="53C63752"/>
    <w:rsid w:val="53CA3FFA"/>
    <w:rsid w:val="545C09A9"/>
    <w:rsid w:val="573F6D9D"/>
    <w:rsid w:val="57ED02F4"/>
    <w:rsid w:val="598A05E3"/>
    <w:rsid w:val="5A130056"/>
    <w:rsid w:val="5B434E4F"/>
    <w:rsid w:val="5BED3B4F"/>
    <w:rsid w:val="5D0B55C6"/>
    <w:rsid w:val="5EB326BD"/>
    <w:rsid w:val="62753EF3"/>
    <w:rsid w:val="65905064"/>
    <w:rsid w:val="682C6464"/>
    <w:rsid w:val="68434DEE"/>
    <w:rsid w:val="68DE33DD"/>
    <w:rsid w:val="69A15A83"/>
    <w:rsid w:val="6B03213A"/>
    <w:rsid w:val="6BE72030"/>
    <w:rsid w:val="6C374E25"/>
    <w:rsid w:val="6E473B7B"/>
    <w:rsid w:val="704A6FB0"/>
    <w:rsid w:val="751036C7"/>
    <w:rsid w:val="769512F7"/>
    <w:rsid w:val="7B085C27"/>
    <w:rsid w:val="7D627D93"/>
    <w:rsid w:val="7DF27BF7"/>
    <w:rsid w:val="7E5E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tabs>
        <w:tab w:val="left" w:pos="520"/>
      </w:tabs>
      <w:bidi w:val="0"/>
      <w:spacing w:before="60" w:after="60" w:line="312" w:lineRule="auto"/>
      <w:ind w:left="0" w:leftChars="0" w:firstLine="0" w:firstLineChars="0"/>
    </w:pPr>
    <w:rPr>
      <w:rFonts w:ascii="Times New Roman" w:hAnsi="Times New Roman" w:eastAsia="+Body" w:cs="Times New Roman"/>
      <w:bCs/>
      <w:color w:val="auto"/>
      <w:sz w:val="28"/>
      <w:szCs w:val="28"/>
      <w:lang w:val="en-US" w:eastAsia="en-US" w:bidi="ar-SA"/>
    </w:rPr>
  </w:style>
  <w:style w:type="paragraph" w:styleId="2">
    <w:name w:val="heading 1"/>
    <w:next w:val="1"/>
    <w:qFormat/>
    <w:uiPriority w:val="0"/>
    <w:pPr>
      <w:bidi w:val="0"/>
      <w:spacing w:before="0" w:beforeAutospacing="1" w:after="0" w:afterAutospacing="1"/>
      <w:jc w:val="left"/>
      <w:outlineLvl w:val="0"/>
    </w:pPr>
    <w:rPr>
      <w:rFonts w:ascii="Times New Roman" w:hAnsi="Times New Roman" w:eastAsia="SimSun" w:cs="Times New Roman"/>
      <w:b/>
      <w:bCs/>
      <w:kern w:val="44"/>
      <w:sz w:val="28"/>
      <w:szCs w:val="28"/>
      <w:lang w:val="en-US" w:eastAsia="zh-CN" w:bidi="ar"/>
    </w:rPr>
  </w:style>
  <w:style w:type="paragraph" w:styleId="3">
    <w:name w:val="heading 2"/>
    <w:next w:val="1"/>
    <w:autoRedefine/>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autoRedefine/>
    <w:semiHidden/>
    <w:unhideWhenUsed/>
    <w:qFormat/>
    <w:uiPriority w:val="0"/>
    <w:pPr>
      <w:keepNext/>
      <w:keepLines/>
      <w:spacing w:before="280" w:after="290" w:line="376" w:lineRule="auto"/>
      <w:outlineLvl w:val="3"/>
    </w:pPr>
    <w:rPr>
      <w:sz w:val="28"/>
      <w:szCs w:val="28"/>
    </w:rPr>
  </w:style>
  <w:style w:type="paragraph" w:styleId="6">
    <w:name w:val="heading 5"/>
    <w:basedOn w:val="1"/>
    <w:next w:val="1"/>
    <w:autoRedefine/>
    <w:semiHidden/>
    <w:unhideWhenUsed/>
    <w:qFormat/>
    <w:uiPriority w:val="0"/>
    <w:pPr>
      <w:keepNext/>
      <w:keepLines/>
      <w:spacing w:before="280" w:after="290" w:line="376" w:lineRule="auto"/>
      <w:outlineLvl w:val="4"/>
    </w:pPr>
    <w:rPr>
      <w:sz w:val="28"/>
      <w:szCs w:val="28"/>
    </w:rPr>
  </w:style>
  <w:style w:type="paragraph" w:styleId="7">
    <w:name w:val="heading 6"/>
    <w:basedOn w:val="1"/>
    <w:next w:val="1"/>
    <w:autoRedefine/>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autoRedefine/>
    <w:semiHidden/>
    <w:unhideWhenUsed/>
    <w:qFormat/>
    <w:uiPriority w:val="0"/>
    <w:pPr>
      <w:keepNext/>
      <w:keepLines/>
      <w:spacing w:before="240" w:after="64" w:line="320" w:lineRule="auto"/>
      <w:outlineLvl w:val="7"/>
    </w:pPr>
    <w:rPr>
      <w:sz w:val="24"/>
      <w:szCs w:val="24"/>
    </w:rPr>
  </w:style>
  <w:style w:type="paragraph" w:styleId="10">
    <w:name w:val="heading 9"/>
    <w:basedOn w:val="1"/>
    <w:next w:val="1"/>
    <w:autoRedefine/>
    <w:semiHidden/>
    <w:unhideWhenUsed/>
    <w:qFormat/>
    <w:uiPriority w:val="0"/>
    <w:pPr>
      <w:keepNext/>
      <w:keepLines/>
      <w:spacing w:before="240" w:after="64" w:line="320" w:lineRule="auto"/>
      <w:outlineLvl w:val="8"/>
    </w:pPr>
    <w:rPr>
      <w:szCs w:val="21"/>
    </w:rPr>
  </w:style>
  <w:style w:type="character" w:default="1" w:styleId="11">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13">
    <w:name w:val="Balloon Text"/>
    <w:basedOn w:val="1"/>
    <w:autoRedefine/>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autoRedefine/>
    <w:qFormat/>
    <w:uiPriority w:val="0"/>
    <w:pPr>
      <w:spacing w:after="120"/>
    </w:pPr>
  </w:style>
  <w:style w:type="paragraph" w:styleId="16">
    <w:name w:val="Body Text 2"/>
    <w:basedOn w:val="1"/>
    <w:autoRedefine/>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autoRedefine/>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autoRedefine/>
    <w:qFormat/>
    <w:uiPriority w:val="0"/>
    <w:pPr>
      <w:ind w:firstLine="420" w:firstLineChars="200"/>
    </w:pPr>
  </w:style>
  <w:style w:type="paragraph" w:styleId="21">
    <w:name w:val="Body Text Indent 2"/>
    <w:basedOn w:val="1"/>
    <w:autoRedefine/>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autoRedefine/>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 w:val="clear" w:pos="520"/>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 w:val="clear" w:pos="520"/>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autoRedefine/>
    <w:qFormat/>
    <w:uiPriority w:val="0"/>
    <w:rPr>
      <w:rFonts w:ascii="Courier New" w:hAnsi="Courier New" w:cs="Courier New"/>
      <w:sz w:val="20"/>
      <w:szCs w:val="20"/>
    </w:rPr>
  </w:style>
  <w:style w:type="character" w:styleId="50">
    <w:name w:val="HTML Variable"/>
    <w:basedOn w:val="11"/>
    <w:autoRedefine/>
    <w:qFormat/>
    <w:uiPriority w:val="0"/>
    <w:rPr>
      <w:i/>
      <w:iCs/>
    </w:rPr>
  </w:style>
  <w:style w:type="character" w:styleId="51">
    <w:name w:val="Hyperlink"/>
    <w:basedOn w:val="11"/>
    <w:autoRedefine/>
    <w:qFormat/>
    <w:uiPriority w:val="0"/>
    <w:rPr>
      <w:color w:val="0000FF"/>
      <w:u w:val="single"/>
    </w:rPr>
  </w:style>
  <w:style w:type="paragraph" w:styleId="52">
    <w:name w:val="index 1"/>
    <w:basedOn w:val="1"/>
    <w:next w:val="1"/>
    <w:autoRedefine/>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autoRedefine/>
    <w:qFormat/>
    <w:uiPriority w:val="0"/>
    <w:pPr>
      <w:ind w:left="600" w:leftChars="600"/>
    </w:pPr>
  </w:style>
  <w:style w:type="paragraph" w:styleId="56">
    <w:name w:val="index 5"/>
    <w:basedOn w:val="1"/>
    <w:next w:val="1"/>
    <w:autoRedefine/>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autoRedefine/>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autoRedefine/>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autoRedefine/>
    <w:qFormat/>
    <w:uiPriority w:val="0"/>
    <w:pPr>
      <w:numPr>
        <w:ilvl w:val="0"/>
        <w:numId w:val="1"/>
      </w:numPr>
      <w:tabs>
        <w:tab w:val="clear" w:pos="520"/>
      </w:tabs>
    </w:pPr>
  </w:style>
  <w:style w:type="paragraph" w:styleId="69">
    <w:name w:val="List Bullet 2"/>
    <w:basedOn w:val="1"/>
    <w:qFormat/>
    <w:uiPriority w:val="0"/>
    <w:pPr>
      <w:numPr>
        <w:ilvl w:val="0"/>
        <w:numId w:val="2"/>
      </w:numPr>
      <w:tabs>
        <w:tab w:val="clear" w:pos="520"/>
      </w:tabs>
    </w:pPr>
  </w:style>
  <w:style w:type="paragraph" w:styleId="70">
    <w:name w:val="List Bullet 3"/>
    <w:basedOn w:val="1"/>
    <w:autoRedefine/>
    <w:qFormat/>
    <w:uiPriority w:val="0"/>
    <w:pPr>
      <w:numPr>
        <w:ilvl w:val="0"/>
        <w:numId w:val="3"/>
      </w:numPr>
      <w:tabs>
        <w:tab w:val="clear" w:pos="520"/>
      </w:tabs>
    </w:pPr>
  </w:style>
  <w:style w:type="paragraph" w:styleId="71">
    <w:name w:val="List Bullet 4"/>
    <w:basedOn w:val="1"/>
    <w:autoRedefine/>
    <w:qFormat/>
    <w:uiPriority w:val="0"/>
    <w:pPr>
      <w:numPr>
        <w:ilvl w:val="0"/>
        <w:numId w:val="4"/>
      </w:numPr>
      <w:tabs>
        <w:tab w:val="clear" w:pos="520"/>
      </w:tabs>
    </w:pPr>
  </w:style>
  <w:style w:type="paragraph" w:styleId="72">
    <w:name w:val="List Bullet 5"/>
    <w:basedOn w:val="1"/>
    <w:autoRedefine/>
    <w:qFormat/>
    <w:uiPriority w:val="0"/>
    <w:pPr>
      <w:numPr>
        <w:ilvl w:val="0"/>
        <w:numId w:val="5"/>
      </w:numPr>
      <w:tabs>
        <w:tab w:val="clear" w:pos="520"/>
      </w:tabs>
    </w:pPr>
  </w:style>
  <w:style w:type="paragraph" w:styleId="73">
    <w:name w:val="List Continue"/>
    <w:basedOn w:val="1"/>
    <w:autoRedefine/>
    <w:qFormat/>
    <w:uiPriority w:val="0"/>
    <w:pPr>
      <w:spacing w:after="120"/>
      <w:ind w:left="420" w:leftChars="200"/>
    </w:pPr>
  </w:style>
  <w:style w:type="paragraph" w:styleId="74">
    <w:name w:val="List Continue 2"/>
    <w:basedOn w:val="1"/>
    <w:autoRedefine/>
    <w:qFormat/>
    <w:uiPriority w:val="0"/>
    <w:pPr>
      <w:spacing w:after="120"/>
      <w:ind w:left="840" w:leftChars="400"/>
    </w:pPr>
  </w:style>
  <w:style w:type="paragraph" w:styleId="75">
    <w:name w:val="List Continue 3"/>
    <w:basedOn w:val="1"/>
    <w:autoRedefine/>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tabs>
        <w:tab w:val="clear" w:pos="520"/>
      </w:tabs>
    </w:pPr>
  </w:style>
  <w:style w:type="paragraph" w:styleId="79">
    <w:name w:val="List Number 2"/>
    <w:basedOn w:val="1"/>
    <w:qFormat/>
    <w:uiPriority w:val="0"/>
    <w:pPr>
      <w:numPr>
        <w:ilvl w:val="0"/>
        <w:numId w:val="7"/>
      </w:numPr>
      <w:tabs>
        <w:tab w:val="clear" w:pos="520"/>
      </w:tabs>
    </w:pPr>
  </w:style>
  <w:style w:type="paragraph" w:styleId="80">
    <w:name w:val="List Number 3"/>
    <w:basedOn w:val="1"/>
    <w:qFormat/>
    <w:uiPriority w:val="0"/>
    <w:pPr>
      <w:numPr>
        <w:ilvl w:val="0"/>
        <w:numId w:val="8"/>
      </w:numPr>
      <w:tabs>
        <w:tab w:val="clear" w:pos="520"/>
      </w:tabs>
    </w:pPr>
  </w:style>
  <w:style w:type="paragraph" w:styleId="81">
    <w:name w:val="List Number 4"/>
    <w:basedOn w:val="1"/>
    <w:qFormat/>
    <w:uiPriority w:val="0"/>
    <w:pPr>
      <w:numPr>
        <w:ilvl w:val="0"/>
        <w:numId w:val="9"/>
      </w:numPr>
      <w:tabs>
        <w:tab w:val="clear" w:pos="520"/>
      </w:tabs>
    </w:pPr>
  </w:style>
  <w:style w:type="paragraph" w:styleId="82">
    <w:name w:val="List Number 5"/>
    <w:basedOn w:val="1"/>
    <w:qFormat/>
    <w:uiPriority w:val="0"/>
    <w:pPr>
      <w:numPr>
        <w:ilvl w:val="0"/>
        <w:numId w:val="10"/>
      </w:numPr>
      <w:tabs>
        <w:tab w:val="clear" w:pos="520"/>
      </w:tabs>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12" w:lineRule="auto"/>
      <w:ind w:left="0" w:leftChars="0" w:firstLine="522"/>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autoRedefine/>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2026-04-19T07:13:00Z</dcterms:created>
  <dc:creator>Bắc Vũ Xuân</dc:creator>
  <cp:lastModifiedBy>Bắc Vũ Xuân</cp:lastModifiedBy>
  <dcterms:modified xsi:type="dcterms:W3CDTF">2026-06-07T16:16:59Z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FE39005954954B76A29D98E67D3339B0_11</vt:lpwstr>
  </property>
</Properties>
</file>