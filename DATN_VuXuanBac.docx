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A80F0" w14:textId="77777777" w:rsidR="000E570A" w:rsidRPr="0015099E" w:rsidRDefault="00000000">
      <w:pPr>
        <w:ind w:firstLine="0"/>
        <w:jc w:val="center"/>
        <w:rPr>
          <w:b/>
          <w:bCs/>
          <w:sz w:val="32"/>
          <w:szCs w:val="32"/>
        </w:rPr>
      </w:pPr>
      <w:r w:rsidRPr="0015099E">
        <w:rPr>
          <w:b/>
          <w:bCs/>
          <w:sz w:val="32"/>
          <w:szCs w:val="32"/>
        </w:rPr>
        <w:t>BỘ CÔNG THƯƠNG</w:t>
      </w:r>
    </w:p>
    <w:p w14:paraId="17613AC7" w14:textId="77777777" w:rsidR="000E570A" w:rsidRPr="0015099E" w:rsidRDefault="00000000">
      <w:pPr>
        <w:ind w:firstLine="0"/>
        <w:jc w:val="center"/>
        <w:rPr>
          <w:b/>
          <w:bCs/>
          <w:sz w:val="32"/>
          <w:szCs w:val="32"/>
        </w:rPr>
      </w:pPr>
      <w:r w:rsidRPr="0015099E">
        <w:rPr>
          <w:b/>
          <w:bCs/>
          <w:sz w:val="32"/>
          <w:szCs w:val="32"/>
        </w:rPr>
        <w:t>ĐẠI HỌC CÔNG NGHIỆP HÀ NỘI</w:t>
      </w:r>
    </w:p>
    <w:p w14:paraId="081891A1" w14:textId="77777777" w:rsidR="000E570A" w:rsidRPr="0015099E" w:rsidRDefault="00000000">
      <w:pPr>
        <w:spacing w:line="240" w:lineRule="auto"/>
        <w:ind w:firstLine="0"/>
        <w:jc w:val="center"/>
        <w:rPr>
          <w:rFonts w:cs="Times New Roman"/>
          <w:b/>
        </w:rPr>
      </w:pPr>
      <w:r w:rsidRPr="0015099E">
        <w:rPr>
          <w:rFonts w:cs="Times New Roman"/>
          <w:b/>
        </w:rPr>
        <w:t>--------------------------------</w:t>
      </w:r>
    </w:p>
    <w:p w14:paraId="31977CD8" w14:textId="77777777" w:rsidR="000E570A" w:rsidRPr="0015099E" w:rsidRDefault="000E570A">
      <w:pPr>
        <w:spacing w:line="240" w:lineRule="auto"/>
        <w:jc w:val="center"/>
        <w:rPr>
          <w:rFonts w:cs="Times New Roman"/>
          <w:b/>
        </w:rPr>
      </w:pPr>
    </w:p>
    <w:p w14:paraId="73FC0253" w14:textId="77777777" w:rsidR="00802E3B" w:rsidRPr="0015099E" w:rsidRDefault="00802E3B">
      <w:pPr>
        <w:ind w:firstLine="0"/>
      </w:pPr>
    </w:p>
    <w:p w14:paraId="526763CF" w14:textId="77777777" w:rsidR="00802E3B" w:rsidRPr="0015099E" w:rsidRDefault="00802E3B">
      <w:pPr>
        <w:ind w:firstLine="0"/>
      </w:pPr>
    </w:p>
    <w:p w14:paraId="55137D45" w14:textId="77777777" w:rsidR="000E570A" w:rsidRPr="0015099E" w:rsidRDefault="00000000">
      <w:pPr>
        <w:spacing w:after="0"/>
        <w:ind w:firstLine="0"/>
        <w:jc w:val="center"/>
        <w:rPr>
          <w:b/>
          <w:bCs/>
          <w:sz w:val="32"/>
          <w:szCs w:val="32"/>
        </w:rPr>
      </w:pPr>
      <w:r w:rsidRPr="0015099E">
        <w:rPr>
          <w:b/>
          <w:bCs/>
          <w:sz w:val="32"/>
          <w:szCs w:val="32"/>
        </w:rPr>
        <w:t>ĐỒ ÁN TỐT NGHIỆP</w:t>
      </w:r>
    </w:p>
    <w:p w14:paraId="38FFC478" w14:textId="0B9B0BC9" w:rsidR="00802E3B" w:rsidRPr="0015099E" w:rsidRDefault="00000000" w:rsidP="00802E3B">
      <w:pPr>
        <w:spacing w:after="0"/>
        <w:ind w:firstLine="0"/>
        <w:jc w:val="center"/>
        <w:rPr>
          <w:sz w:val="32"/>
          <w:szCs w:val="32"/>
        </w:rPr>
      </w:pPr>
      <w:r w:rsidRPr="0015099E">
        <w:rPr>
          <w:sz w:val="32"/>
          <w:szCs w:val="32"/>
        </w:rPr>
        <w:t>NGÀNH KỸ THUẬT PHẦN MỀM</w:t>
      </w:r>
    </w:p>
    <w:p w14:paraId="01708700" w14:textId="77777777" w:rsidR="00B87101" w:rsidRPr="0015099E" w:rsidRDefault="00B87101" w:rsidP="00A20B99">
      <w:pPr>
        <w:spacing w:after="0"/>
        <w:ind w:firstLine="0"/>
        <w:rPr>
          <w:sz w:val="32"/>
          <w:szCs w:val="32"/>
        </w:rPr>
      </w:pPr>
    </w:p>
    <w:p w14:paraId="7CADC066" w14:textId="77777777" w:rsidR="000E570A" w:rsidRPr="0015099E" w:rsidRDefault="00000000">
      <w:pPr>
        <w:jc w:val="center"/>
        <w:rPr>
          <w:b/>
          <w:bCs/>
          <w:sz w:val="32"/>
          <w:szCs w:val="32"/>
        </w:rPr>
      </w:pPr>
      <w:r w:rsidRPr="0015099E">
        <w:rPr>
          <w:b/>
          <w:bCs/>
          <w:sz w:val="32"/>
          <w:szCs w:val="32"/>
        </w:rPr>
        <w:t>XÂY DỰNG WEBSITE ĐẶT PHÒNG KHÁCH SẠN LOUDBOOKING</w:t>
      </w:r>
    </w:p>
    <w:p w14:paraId="30BB09C8" w14:textId="77777777" w:rsidR="000E570A" w:rsidRPr="0015099E" w:rsidRDefault="00000000">
      <w:pPr>
        <w:tabs>
          <w:tab w:val="left" w:pos="1418"/>
          <w:tab w:val="left" w:pos="1985"/>
          <w:tab w:val="left" w:pos="2552"/>
          <w:tab w:val="left" w:pos="3119"/>
          <w:tab w:val="left" w:pos="3686"/>
          <w:tab w:val="left" w:pos="4253"/>
          <w:tab w:val="left" w:pos="4820"/>
        </w:tabs>
        <w:rPr>
          <w:b/>
          <w:bCs/>
        </w:rPr>
      </w:pPr>
      <w:r w:rsidRPr="0015099E">
        <w:rPr>
          <w:b/>
          <w:bCs/>
        </w:rPr>
        <w:tab/>
      </w:r>
      <w:r w:rsidRPr="0015099E">
        <w:rPr>
          <w:b/>
          <w:bCs/>
        </w:rPr>
        <w:tab/>
      </w:r>
      <w:r w:rsidRPr="0015099E">
        <w:rPr>
          <w:b/>
          <w:bCs/>
        </w:rPr>
        <w:tab/>
      </w:r>
      <w:r w:rsidRPr="0015099E">
        <w:rPr>
          <w:b/>
          <w:bCs/>
        </w:rPr>
        <w:tab/>
      </w:r>
    </w:p>
    <w:p w14:paraId="0525F7AE" w14:textId="77777777" w:rsidR="00802E3B" w:rsidRPr="0015099E" w:rsidRDefault="00802E3B" w:rsidP="00B87101">
      <w:pPr>
        <w:tabs>
          <w:tab w:val="left" w:pos="1418"/>
          <w:tab w:val="left" w:pos="1985"/>
          <w:tab w:val="left" w:pos="2552"/>
          <w:tab w:val="left" w:pos="3119"/>
          <w:tab w:val="left" w:pos="3686"/>
          <w:tab w:val="left" w:pos="4253"/>
          <w:tab w:val="left" w:pos="4820"/>
        </w:tabs>
        <w:ind w:firstLine="0"/>
        <w:rPr>
          <w:b/>
          <w:bCs/>
        </w:rPr>
      </w:pPr>
    </w:p>
    <w:p w14:paraId="57A7CDB0" w14:textId="77777777" w:rsidR="00802E3B" w:rsidRPr="0015099E" w:rsidRDefault="00802E3B">
      <w:pPr>
        <w:tabs>
          <w:tab w:val="left" w:pos="1418"/>
          <w:tab w:val="left" w:pos="1985"/>
          <w:tab w:val="left" w:pos="2552"/>
          <w:tab w:val="left" w:pos="3119"/>
          <w:tab w:val="left" w:pos="3686"/>
          <w:tab w:val="left" w:pos="4253"/>
          <w:tab w:val="left" w:pos="4820"/>
        </w:tabs>
        <w:rPr>
          <w:b/>
          <w:bCs/>
        </w:rPr>
      </w:pPr>
    </w:p>
    <w:p w14:paraId="0C97FB03" w14:textId="77777777" w:rsidR="00A20B99" w:rsidRPr="0015099E" w:rsidRDefault="00A20B99">
      <w:pPr>
        <w:tabs>
          <w:tab w:val="left" w:pos="1418"/>
          <w:tab w:val="left" w:pos="1985"/>
          <w:tab w:val="left" w:pos="2552"/>
          <w:tab w:val="left" w:pos="3119"/>
          <w:tab w:val="left" w:pos="3686"/>
          <w:tab w:val="left" w:pos="4253"/>
          <w:tab w:val="left" w:pos="4820"/>
        </w:tabs>
        <w:rPr>
          <w:b/>
          <w:bCs/>
        </w:rPr>
      </w:pPr>
    </w:p>
    <w:p w14:paraId="64B530AB" w14:textId="77777777" w:rsidR="000E570A" w:rsidRPr="0015099E" w:rsidRDefault="00000000">
      <w:pPr>
        <w:spacing w:after="240"/>
        <w:ind w:firstLineChars="673" w:firstLine="1884"/>
        <w:jc w:val="left"/>
        <w:rPr>
          <w:rFonts w:eastAsia="Times New Roman"/>
          <w:szCs w:val="28"/>
        </w:rPr>
      </w:pPr>
      <w:r w:rsidRPr="0015099E">
        <w:rPr>
          <w:rFonts w:eastAsia="Times New Roman"/>
          <w:szCs w:val="28"/>
        </w:rPr>
        <w:t>GVHD:</w:t>
      </w:r>
      <w:r w:rsidRPr="0015099E">
        <w:rPr>
          <w:rFonts w:eastAsia="Times New Roman"/>
          <w:szCs w:val="28"/>
        </w:rPr>
        <w:tab/>
        <w:t xml:space="preserve">                      </w:t>
      </w:r>
      <w:proofErr w:type="spellStart"/>
      <w:r w:rsidRPr="0015099E">
        <w:rPr>
          <w:rFonts w:eastAsia="Times New Roman"/>
          <w:szCs w:val="28"/>
        </w:rPr>
        <w:t>ThS</w:t>
      </w:r>
      <w:proofErr w:type="spellEnd"/>
      <w:r w:rsidRPr="0015099E">
        <w:rPr>
          <w:rFonts w:eastAsia="Times New Roman"/>
          <w:szCs w:val="28"/>
        </w:rPr>
        <w:t xml:space="preserve">. Nguyễn Thị Nhung </w:t>
      </w:r>
    </w:p>
    <w:p w14:paraId="1618FF18" w14:textId="77777777" w:rsidR="000E570A" w:rsidRPr="0015099E" w:rsidRDefault="00000000">
      <w:pPr>
        <w:spacing w:after="240"/>
        <w:ind w:firstLineChars="673" w:firstLine="1884"/>
        <w:jc w:val="left"/>
        <w:rPr>
          <w:rFonts w:eastAsia="Times New Roman"/>
          <w:szCs w:val="28"/>
        </w:rPr>
      </w:pPr>
      <w:r w:rsidRPr="0015099E">
        <w:rPr>
          <w:rFonts w:eastAsia="Times New Roman"/>
          <w:szCs w:val="28"/>
        </w:rPr>
        <w:t>Sinh viên thực hiện:     Vũ Xuân Bắc</w:t>
      </w:r>
    </w:p>
    <w:p w14:paraId="64898AB4" w14:textId="54F7AB5E" w:rsidR="00802E3B" w:rsidRPr="0015099E" w:rsidRDefault="00000000" w:rsidP="00B87101">
      <w:pPr>
        <w:tabs>
          <w:tab w:val="left" w:pos="2297"/>
          <w:tab w:val="left" w:pos="4531"/>
          <w:tab w:val="left" w:pos="4633"/>
        </w:tabs>
        <w:ind w:firstLineChars="700" w:firstLine="1960"/>
        <w:rPr>
          <w:rFonts w:eastAsia="Times New Roman"/>
          <w:szCs w:val="28"/>
        </w:rPr>
      </w:pPr>
      <w:r w:rsidRPr="0015099E">
        <w:rPr>
          <w:rFonts w:eastAsia="Times New Roman"/>
          <w:szCs w:val="28"/>
        </w:rPr>
        <w:t>Mã sinh viên:               2022605451</w:t>
      </w:r>
    </w:p>
    <w:p w14:paraId="0A2BA38A" w14:textId="77777777" w:rsidR="00802E3B" w:rsidRPr="0015099E" w:rsidRDefault="00802E3B">
      <w:pPr>
        <w:tabs>
          <w:tab w:val="left" w:pos="2297"/>
          <w:tab w:val="left" w:pos="4531"/>
          <w:tab w:val="left" w:pos="4633"/>
        </w:tabs>
        <w:ind w:firstLine="0"/>
        <w:rPr>
          <w:rFonts w:eastAsia="Times New Roman"/>
          <w:sz w:val="32"/>
          <w:szCs w:val="32"/>
        </w:rPr>
      </w:pPr>
    </w:p>
    <w:p w14:paraId="4DF75E72" w14:textId="77777777" w:rsidR="00B87101" w:rsidRPr="0015099E" w:rsidRDefault="00B87101">
      <w:pPr>
        <w:tabs>
          <w:tab w:val="left" w:pos="2297"/>
          <w:tab w:val="left" w:pos="4531"/>
          <w:tab w:val="left" w:pos="4633"/>
        </w:tabs>
        <w:ind w:firstLine="0"/>
        <w:rPr>
          <w:rFonts w:eastAsia="Times New Roman"/>
          <w:sz w:val="32"/>
          <w:szCs w:val="32"/>
        </w:rPr>
      </w:pPr>
    </w:p>
    <w:p w14:paraId="76012D59" w14:textId="77777777" w:rsidR="00AB382A" w:rsidRPr="0015099E" w:rsidRDefault="00AB382A">
      <w:pPr>
        <w:tabs>
          <w:tab w:val="left" w:pos="2297"/>
          <w:tab w:val="left" w:pos="4531"/>
          <w:tab w:val="left" w:pos="4633"/>
        </w:tabs>
        <w:ind w:firstLine="0"/>
        <w:rPr>
          <w:rFonts w:eastAsia="Times New Roman"/>
          <w:sz w:val="32"/>
          <w:szCs w:val="32"/>
        </w:rPr>
      </w:pPr>
    </w:p>
    <w:p w14:paraId="3DB21E8C" w14:textId="77777777" w:rsidR="00A20B99" w:rsidRPr="0015099E" w:rsidRDefault="00A20B99">
      <w:pPr>
        <w:tabs>
          <w:tab w:val="left" w:pos="2297"/>
          <w:tab w:val="left" w:pos="4531"/>
          <w:tab w:val="left" w:pos="4633"/>
        </w:tabs>
        <w:ind w:firstLine="0"/>
        <w:rPr>
          <w:rFonts w:eastAsia="Times New Roman"/>
          <w:sz w:val="32"/>
          <w:szCs w:val="32"/>
        </w:rPr>
      </w:pPr>
    </w:p>
    <w:p w14:paraId="507E8477" w14:textId="77777777" w:rsidR="00A20B99" w:rsidRPr="0015099E" w:rsidRDefault="00A20B99">
      <w:pPr>
        <w:tabs>
          <w:tab w:val="left" w:pos="2297"/>
          <w:tab w:val="left" w:pos="4531"/>
          <w:tab w:val="left" w:pos="4633"/>
        </w:tabs>
        <w:ind w:firstLine="0"/>
        <w:rPr>
          <w:rFonts w:eastAsia="Times New Roman"/>
          <w:sz w:val="32"/>
          <w:szCs w:val="32"/>
        </w:rPr>
      </w:pPr>
    </w:p>
    <w:p w14:paraId="5A16E95D" w14:textId="77777777" w:rsidR="000E570A" w:rsidRPr="0015099E" w:rsidRDefault="00000000">
      <w:pPr>
        <w:ind w:firstLine="0"/>
        <w:jc w:val="center"/>
      </w:pPr>
      <w:r w:rsidRPr="0015099E">
        <w:rPr>
          <w:b/>
        </w:rPr>
        <w:t>Hà Nội – Năm 2026</w:t>
      </w:r>
    </w:p>
    <w:p w14:paraId="3C036CD4" w14:textId="77777777" w:rsidR="000E570A" w:rsidRPr="0015099E" w:rsidRDefault="000E570A">
      <w:pPr>
        <w:ind w:firstLine="0"/>
        <w:sectPr w:rsidR="000E570A" w:rsidRPr="0015099E">
          <w:headerReference w:type="default" r:id="rId9"/>
          <w:pgSz w:w="11910" w:h="16840"/>
          <w:pgMar w:top="1417" w:right="1134" w:bottom="1417" w:left="1984" w:header="510" w:footer="510" w:gutter="0"/>
          <w:pgBorders>
            <w:top w:val="twistedLines1" w:sz="18" w:space="1" w:color="auto"/>
            <w:left w:val="twistedLines1" w:sz="18" w:space="4" w:color="auto"/>
            <w:bottom w:val="twistedLines1" w:sz="18" w:space="1" w:color="auto"/>
            <w:right w:val="twistedLines1" w:sz="18" w:space="4" w:color="auto"/>
          </w:pgBorders>
          <w:pgNumType w:start="1"/>
          <w:cols w:space="0"/>
          <w:docGrid w:linePitch="381"/>
        </w:sectPr>
      </w:pPr>
    </w:p>
    <w:p w14:paraId="6A72C4E6" w14:textId="77777777" w:rsidR="000E570A" w:rsidRPr="0015099E" w:rsidRDefault="00000000">
      <w:pPr>
        <w:pStyle w:val="u1"/>
        <w:spacing w:before="0" w:after="0"/>
      </w:pPr>
      <w:bookmarkStart w:id="0" w:name="_Toc24559"/>
      <w:bookmarkStart w:id="1" w:name="_Toc30559"/>
      <w:bookmarkStart w:id="2" w:name="_Toc231728285"/>
      <w:r w:rsidRPr="0015099E">
        <w:lastRenderedPageBreak/>
        <w:t>LỜI CẢM ƠN</w:t>
      </w:r>
      <w:bookmarkEnd w:id="0"/>
      <w:bookmarkEnd w:id="1"/>
      <w:bookmarkEnd w:id="2"/>
    </w:p>
    <w:p w14:paraId="4FF89B1F" w14:textId="77777777" w:rsidR="000E570A" w:rsidRPr="0015099E" w:rsidRDefault="00000000">
      <w:pPr>
        <w:spacing w:before="0" w:after="0"/>
        <w:ind w:firstLine="560"/>
        <w:rPr>
          <w:rFonts w:cs="Times New Roman"/>
          <w:szCs w:val="28"/>
        </w:rPr>
      </w:pPr>
      <w:r w:rsidRPr="0015099E">
        <w:rPr>
          <w:rFonts w:cs="Times New Roman"/>
          <w:szCs w:val="28"/>
        </w:rPr>
        <w:t>Trong quá trình thực hiện Đồ án tốt nghiệp, em đã nhận được rất nhiều sự quan tâm, giúp đỡ và hướng dẫn từ phía thầy cô, gia đình và bạn bè. Nhờ sự hỗ trợ quý báu đó, em đã có thể hoàn thành đồ án tốt nghiệp theo đúng kế hoạch và mục tiêu đã đề ra.</w:t>
      </w:r>
    </w:p>
    <w:p w14:paraId="0F63DFDD" w14:textId="77777777" w:rsidR="000E570A" w:rsidRPr="0015099E" w:rsidRDefault="00000000">
      <w:pPr>
        <w:spacing w:before="0" w:after="0"/>
        <w:ind w:firstLine="560"/>
        <w:rPr>
          <w:rFonts w:cs="Times New Roman"/>
          <w:szCs w:val="28"/>
        </w:rPr>
      </w:pPr>
      <w:r w:rsidRPr="0015099E">
        <w:rPr>
          <w:rFonts w:cs="Times New Roman"/>
          <w:szCs w:val="28"/>
        </w:rPr>
        <w:t xml:space="preserve">Lời đầu tiên, em xin bày tỏ lòng biết ơn sâu sắc đến </w:t>
      </w:r>
      <w:proofErr w:type="spellStart"/>
      <w:r w:rsidRPr="0015099E">
        <w:rPr>
          <w:rFonts w:cs="Times New Roman"/>
          <w:szCs w:val="28"/>
        </w:rPr>
        <w:t>ThS</w:t>
      </w:r>
      <w:proofErr w:type="spellEnd"/>
      <w:r w:rsidRPr="0015099E">
        <w:rPr>
          <w:rFonts w:cs="Times New Roman"/>
          <w:szCs w:val="28"/>
        </w:rPr>
        <w:t xml:space="preserve">. Nguyễn Thị Nhung, người đã trực tiếp hướng dẫn và tận tình chỉ bảo em trong suốt quá trình thực hiện đồ án. Cô đã dành nhiều thời gian để định hướng nghiên cứu, góp ý về nội dung cũng như hỗ trợ em giải quyết những khó khăn gặp phải trong quá trình xây dựng và phát triển </w:t>
      </w:r>
      <w:proofErr w:type="spellStart"/>
      <w:r w:rsidRPr="0015099E">
        <w:rPr>
          <w:rFonts w:cs="Times New Roman"/>
          <w:szCs w:val="28"/>
        </w:rPr>
        <w:t>website</w:t>
      </w:r>
      <w:proofErr w:type="spellEnd"/>
      <w:r w:rsidRPr="0015099E">
        <w:rPr>
          <w:rFonts w:cs="Times New Roman"/>
          <w:szCs w:val="28"/>
        </w:rPr>
        <w:t>. Những ý kiến đóng góp và kinh nghiệm quý báu của cô đã giúp em hoàn thiện đề tài một cách tốt hơn và nâng cao kiến thức chuyên môn của mình.</w:t>
      </w:r>
    </w:p>
    <w:p w14:paraId="058FCE79" w14:textId="77777777" w:rsidR="000E570A" w:rsidRPr="0015099E" w:rsidRDefault="00000000">
      <w:pPr>
        <w:spacing w:before="0" w:after="0"/>
        <w:ind w:firstLine="560"/>
        <w:rPr>
          <w:rFonts w:cs="Times New Roman"/>
          <w:szCs w:val="28"/>
        </w:rPr>
      </w:pPr>
      <w:r w:rsidRPr="0015099E">
        <w:rPr>
          <w:rFonts w:cs="Times New Roman"/>
          <w:szCs w:val="28"/>
        </w:rPr>
        <w:t>Em cũng xin gửi lời cảm ơn chân thành đến quý thầy cô trong Trường Công nghệ Thông tin và Truyền thông đã tận tình giảng dạy và truyền đạt cho em những kiến thức nền tảng trong suốt thời gian học tập tại trường. Những kiến thức đó chính là cơ sở quan trọng giúp em có thể vận dụng vào quá trình hoàn thành đồ án tốt nghiệp ngày hôm nay.</w:t>
      </w:r>
    </w:p>
    <w:p w14:paraId="78F0995F" w14:textId="77777777" w:rsidR="000E570A" w:rsidRPr="0015099E" w:rsidRDefault="00000000">
      <w:pPr>
        <w:spacing w:before="0" w:after="0"/>
        <w:ind w:firstLine="560"/>
        <w:rPr>
          <w:rFonts w:cs="Times New Roman"/>
          <w:szCs w:val="28"/>
        </w:rPr>
      </w:pPr>
      <w:r w:rsidRPr="0015099E">
        <w:rPr>
          <w:rFonts w:eastAsia="Times New Roman"/>
          <w:sz w:val="26"/>
          <w:szCs w:val="26"/>
        </w:rPr>
        <w:t>Cuối cùng, e</w:t>
      </w:r>
      <w:r w:rsidRPr="0015099E">
        <w:rPr>
          <w:rFonts w:eastAsia="SimSun" w:cs="Times New Roman"/>
          <w:szCs w:val="28"/>
        </w:rPr>
        <w:t>m rất mong nhận được những ý kiến đóng góp và nhận xét quý báu từ quý thầy cô. Những góp ý đó sẽ là cơ sở quan trọng giúp em tiếp tục nâng cao kiến thức và kỹ năng của bản thân trong tương lai.</w:t>
      </w:r>
    </w:p>
    <w:p w14:paraId="4138D22A" w14:textId="77777777" w:rsidR="000E570A" w:rsidRPr="0015099E" w:rsidRDefault="00000000">
      <w:pPr>
        <w:spacing w:before="0" w:after="0"/>
        <w:ind w:left="4320" w:firstLine="720"/>
        <w:rPr>
          <w:rFonts w:cs="Times New Roman"/>
          <w:i/>
          <w:iCs/>
          <w:szCs w:val="28"/>
        </w:rPr>
      </w:pPr>
      <w:r w:rsidRPr="0015099E">
        <w:rPr>
          <w:rFonts w:cs="Times New Roman"/>
          <w:i/>
          <w:iCs/>
          <w:szCs w:val="28"/>
        </w:rPr>
        <w:t>Em xin chân thành cảm ơn!</w:t>
      </w:r>
    </w:p>
    <w:p w14:paraId="3BE36A74" w14:textId="77777777" w:rsidR="000E570A" w:rsidRPr="0015099E" w:rsidRDefault="00000000">
      <w:pPr>
        <w:spacing w:before="0" w:after="0"/>
        <w:ind w:firstLine="0"/>
      </w:pPr>
      <w:r w:rsidRPr="0015099E">
        <w:rPr>
          <w:rFonts w:cs="Times New Roman"/>
          <w:szCs w:val="28"/>
        </w:rPr>
        <w:tab/>
      </w:r>
      <w:r w:rsidRPr="0015099E">
        <w:rPr>
          <w:rFonts w:cs="Times New Roman"/>
          <w:szCs w:val="28"/>
        </w:rPr>
        <w:tab/>
      </w:r>
      <w:r w:rsidRPr="0015099E">
        <w:rPr>
          <w:rFonts w:cs="Times New Roman"/>
          <w:szCs w:val="28"/>
        </w:rPr>
        <w:tab/>
      </w:r>
      <w:r w:rsidRPr="0015099E">
        <w:rPr>
          <w:rFonts w:cs="Times New Roman"/>
          <w:szCs w:val="28"/>
        </w:rPr>
        <w:tab/>
      </w:r>
      <w:r w:rsidRPr="0015099E">
        <w:rPr>
          <w:rFonts w:cs="Times New Roman"/>
          <w:szCs w:val="28"/>
        </w:rPr>
        <w:tab/>
      </w:r>
      <w:r w:rsidRPr="0015099E">
        <w:rPr>
          <w:rFonts w:cs="Times New Roman"/>
          <w:szCs w:val="28"/>
        </w:rPr>
        <w:tab/>
      </w:r>
    </w:p>
    <w:p w14:paraId="1E77ABC6" w14:textId="77777777" w:rsidR="000E570A" w:rsidRPr="0015099E" w:rsidRDefault="000E570A">
      <w:pPr>
        <w:spacing w:before="0" w:after="0"/>
      </w:pPr>
    </w:p>
    <w:p w14:paraId="70059747" w14:textId="77777777" w:rsidR="000E570A" w:rsidRPr="0015099E" w:rsidRDefault="000E570A">
      <w:pPr>
        <w:spacing w:before="0" w:after="0"/>
      </w:pPr>
    </w:p>
    <w:p w14:paraId="21898285" w14:textId="77777777" w:rsidR="000E570A" w:rsidRPr="0015099E" w:rsidRDefault="000E570A">
      <w:pPr>
        <w:spacing w:before="0" w:after="0"/>
      </w:pPr>
    </w:p>
    <w:p w14:paraId="3360E862" w14:textId="77777777" w:rsidR="000E570A" w:rsidRPr="0015099E" w:rsidRDefault="000E570A">
      <w:pPr>
        <w:spacing w:before="0" w:after="0"/>
      </w:pPr>
    </w:p>
    <w:p w14:paraId="27BFB6B1" w14:textId="77777777" w:rsidR="000E570A" w:rsidRPr="0015099E" w:rsidRDefault="00000000">
      <w:pPr>
        <w:spacing w:before="0" w:after="0"/>
        <w:ind w:firstLine="0"/>
        <w:jc w:val="left"/>
      </w:pPr>
      <w:r w:rsidRPr="0015099E">
        <w:br w:type="page"/>
      </w:r>
    </w:p>
    <w:bookmarkStart w:id="3" w:name="_Toc231728286" w:displacedByCustomXml="next"/>
    <w:bookmarkStart w:id="4" w:name="_Toc7789" w:displacedByCustomXml="next"/>
    <w:bookmarkStart w:id="5" w:name="_Toc17329" w:displacedByCustomXml="next"/>
    <w:sdt>
      <w:sdtPr>
        <w:rPr>
          <w:rFonts w:cstheme="minorBidi"/>
          <w:b w:val="0"/>
          <w:bCs w:val="0"/>
          <w:szCs w:val="22"/>
        </w:rPr>
        <w:id w:val="-2018069124"/>
        <w:docPartObj>
          <w:docPartGallery w:val="Table of Contents"/>
          <w:docPartUnique/>
        </w:docPartObj>
      </w:sdtPr>
      <w:sdtContent>
        <w:p w14:paraId="00D07BE5" w14:textId="77777777" w:rsidR="000E570A" w:rsidRPr="0015099E" w:rsidRDefault="00000000">
          <w:pPr>
            <w:pStyle w:val="u1"/>
          </w:pPr>
          <w:r w:rsidRPr="0015099E">
            <w:t>MỤC LỤC</w:t>
          </w:r>
          <w:bookmarkEnd w:id="3"/>
        </w:p>
        <w:p w14:paraId="592DC0A1" w14:textId="54477315" w:rsidR="000E570A" w:rsidRPr="0015099E" w:rsidRDefault="00000000">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r w:rsidRPr="0015099E">
            <w:fldChar w:fldCharType="begin"/>
          </w:r>
          <w:r w:rsidRPr="0015099E">
            <w:instrText xml:space="preserve"> TOC \o "1-3" \h \z \u </w:instrText>
          </w:r>
          <w:r w:rsidRPr="0015099E">
            <w:fldChar w:fldCharType="separate"/>
          </w:r>
          <w:hyperlink w:anchor="_Toc231728285" w:history="1">
            <w:r w:rsidR="000E570A" w:rsidRPr="0015099E">
              <w:rPr>
                <w:rStyle w:val="Siuktni"/>
              </w:rPr>
              <w:t>LỜI CẢM ƠN</w:t>
            </w:r>
            <w:r w:rsidR="000E570A" w:rsidRPr="0015099E">
              <w:tab/>
            </w:r>
            <w:r w:rsidR="000E570A" w:rsidRPr="0015099E">
              <w:fldChar w:fldCharType="begin"/>
            </w:r>
            <w:r w:rsidR="000E570A" w:rsidRPr="0015099E">
              <w:instrText xml:space="preserve"> PAGEREF _Toc231728285 \h </w:instrText>
            </w:r>
            <w:r w:rsidR="000E570A" w:rsidRPr="0015099E">
              <w:fldChar w:fldCharType="separate"/>
            </w:r>
            <w:r w:rsidR="0015099E" w:rsidRPr="0015099E">
              <w:t>i</w:t>
            </w:r>
            <w:r w:rsidR="000E570A" w:rsidRPr="0015099E">
              <w:fldChar w:fldCharType="end"/>
            </w:r>
          </w:hyperlink>
        </w:p>
        <w:p w14:paraId="4B43C26C" w14:textId="7AA9B507"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286" w:history="1">
            <w:r w:rsidRPr="0015099E">
              <w:rPr>
                <w:rStyle w:val="Siuktni"/>
              </w:rPr>
              <w:t>MỤC LỤC</w:t>
            </w:r>
            <w:r w:rsidRPr="0015099E">
              <w:tab/>
            </w:r>
            <w:r w:rsidRPr="0015099E">
              <w:fldChar w:fldCharType="begin"/>
            </w:r>
            <w:r w:rsidRPr="0015099E">
              <w:instrText xml:space="preserve"> PAGEREF _Toc231728286 \h </w:instrText>
            </w:r>
            <w:r w:rsidRPr="0015099E">
              <w:fldChar w:fldCharType="separate"/>
            </w:r>
            <w:r w:rsidR="0015099E" w:rsidRPr="0015099E">
              <w:t>ii</w:t>
            </w:r>
            <w:r w:rsidRPr="0015099E">
              <w:fldChar w:fldCharType="end"/>
            </w:r>
          </w:hyperlink>
        </w:p>
        <w:p w14:paraId="018677B0" w14:textId="2808FFDD"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287" w:history="1">
            <w:r w:rsidRPr="0015099E">
              <w:rPr>
                <w:rStyle w:val="Siuktni"/>
              </w:rPr>
              <w:t>DANH MỤC HÌNH ẢNH</w:t>
            </w:r>
            <w:r w:rsidRPr="0015099E">
              <w:tab/>
            </w:r>
            <w:r w:rsidRPr="0015099E">
              <w:fldChar w:fldCharType="begin"/>
            </w:r>
            <w:r w:rsidRPr="0015099E">
              <w:instrText xml:space="preserve"> PAGEREF _Toc231728287 \h </w:instrText>
            </w:r>
            <w:r w:rsidRPr="0015099E">
              <w:fldChar w:fldCharType="separate"/>
            </w:r>
            <w:r w:rsidR="0015099E" w:rsidRPr="0015099E">
              <w:t>v</w:t>
            </w:r>
            <w:r w:rsidRPr="0015099E">
              <w:fldChar w:fldCharType="end"/>
            </w:r>
          </w:hyperlink>
        </w:p>
        <w:p w14:paraId="1EAA553C" w14:textId="1D674029"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288" w:history="1">
            <w:r w:rsidRPr="0015099E">
              <w:rPr>
                <w:rStyle w:val="Siuktni"/>
              </w:rPr>
              <w:t>DANH MỤC BẢNG BIỂU</w:t>
            </w:r>
            <w:r w:rsidRPr="0015099E">
              <w:tab/>
            </w:r>
            <w:r w:rsidRPr="0015099E">
              <w:fldChar w:fldCharType="begin"/>
            </w:r>
            <w:r w:rsidRPr="0015099E">
              <w:instrText xml:space="preserve"> PAGEREF _Toc231728288 \h </w:instrText>
            </w:r>
            <w:r w:rsidRPr="0015099E">
              <w:fldChar w:fldCharType="separate"/>
            </w:r>
            <w:r w:rsidR="0015099E" w:rsidRPr="0015099E">
              <w:t>vii</w:t>
            </w:r>
            <w:r w:rsidRPr="0015099E">
              <w:fldChar w:fldCharType="end"/>
            </w:r>
          </w:hyperlink>
        </w:p>
        <w:p w14:paraId="07949E6A" w14:textId="4DB681C9"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289" w:history="1">
            <w:r w:rsidRPr="0015099E">
              <w:rPr>
                <w:rStyle w:val="Siuktni"/>
              </w:rPr>
              <w:t>DANH MỤC CÁC THUẬT NGỮ, KÝ HIỆU VIẾT TẮT</w:t>
            </w:r>
            <w:r w:rsidRPr="0015099E">
              <w:tab/>
            </w:r>
            <w:r w:rsidRPr="0015099E">
              <w:fldChar w:fldCharType="begin"/>
            </w:r>
            <w:r w:rsidRPr="0015099E">
              <w:instrText xml:space="preserve"> PAGEREF _Toc231728289 \h </w:instrText>
            </w:r>
            <w:r w:rsidRPr="0015099E">
              <w:fldChar w:fldCharType="separate"/>
            </w:r>
            <w:r w:rsidR="0015099E" w:rsidRPr="0015099E">
              <w:t>ix</w:t>
            </w:r>
            <w:r w:rsidRPr="0015099E">
              <w:fldChar w:fldCharType="end"/>
            </w:r>
          </w:hyperlink>
        </w:p>
        <w:p w14:paraId="6B8E0FA6" w14:textId="5D109459"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290" w:history="1">
            <w:r w:rsidRPr="0015099E">
              <w:rPr>
                <w:rStyle w:val="Siuktni"/>
              </w:rPr>
              <w:t>MỞ ĐẦU</w:t>
            </w:r>
            <w:r w:rsidRPr="0015099E">
              <w:tab/>
            </w:r>
            <w:r w:rsidRPr="0015099E">
              <w:fldChar w:fldCharType="begin"/>
            </w:r>
            <w:r w:rsidRPr="0015099E">
              <w:instrText xml:space="preserve"> PAGEREF _Toc231728290 \h </w:instrText>
            </w:r>
            <w:r w:rsidRPr="0015099E">
              <w:fldChar w:fldCharType="separate"/>
            </w:r>
            <w:r w:rsidR="0015099E" w:rsidRPr="0015099E">
              <w:t>1</w:t>
            </w:r>
            <w:r w:rsidRPr="0015099E">
              <w:fldChar w:fldCharType="end"/>
            </w:r>
          </w:hyperlink>
        </w:p>
        <w:p w14:paraId="43FB5245" w14:textId="14F5EB84"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291" w:history="1">
            <w:r w:rsidRPr="0015099E">
              <w:rPr>
                <w:rStyle w:val="Siuktni"/>
                <w:rFonts w:cs="Times New Roman"/>
              </w:rPr>
              <w:t>1. Lý do chọn đề tài</w:t>
            </w:r>
            <w:r w:rsidRPr="0015099E">
              <w:tab/>
            </w:r>
            <w:r w:rsidRPr="0015099E">
              <w:fldChar w:fldCharType="begin"/>
            </w:r>
            <w:r w:rsidRPr="0015099E">
              <w:instrText xml:space="preserve"> PAGEREF _Toc231728291 \h </w:instrText>
            </w:r>
            <w:r w:rsidRPr="0015099E">
              <w:fldChar w:fldCharType="separate"/>
            </w:r>
            <w:r w:rsidR="0015099E" w:rsidRPr="0015099E">
              <w:t>1</w:t>
            </w:r>
            <w:r w:rsidRPr="0015099E">
              <w:fldChar w:fldCharType="end"/>
            </w:r>
          </w:hyperlink>
        </w:p>
        <w:p w14:paraId="1B900626" w14:textId="245E15FE"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292" w:history="1">
            <w:r w:rsidRPr="0015099E">
              <w:rPr>
                <w:rStyle w:val="Siuktni"/>
                <w:rFonts w:cs="Times New Roman"/>
              </w:rPr>
              <w:t>2. Mục tiêu nghiên cứu</w:t>
            </w:r>
            <w:r w:rsidRPr="0015099E">
              <w:tab/>
            </w:r>
            <w:r w:rsidRPr="0015099E">
              <w:fldChar w:fldCharType="begin"/>
            </w:r>
            <w:r w:rsidRPr="0015099E">
              <w:instrText xml:space="preserve"> PAGEREF _Toc231728292 \h </w:instrText>
            </w:r>
            <w:r w:rsidRPr="0015099E">
              <w:fldChar w:fldCharType="separate"/>
            </w:r>
            <w:r w:rsidR="0015099E" w:rsidRPr="0015099E">
              <w:t>2</w:t>
            </w:r>
            <w:r w:rsidRPr="0015099E">
              <w:fldChar w:fldCharType="end"/>
            </w:r>
          </w:hyperlink>
        </w:p>
        <w:p w14:paraId="7F48948D" w14:textId="3636510A"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293" w:history="1">
            <w:r w:rsidRPr="0015099E">
              <w:rPr>
                <w:rStyle w:val="Siuktni"/>
                <w:rFonts w:cs="Times New Roman"/>
              </w:rPr>
              <w:t>3. Đối tượng và phạm vi nghiên cứu</w:t>
            </w:r>
            <w:r w:rsidRPr="0015099E">
              <w:tab/>
            </w:r>
            <w:r w:rsidRPr="0015099E">
              <w:fldChar w:fldCharType="begin"/>
            </w:r>
            <w:r w:rsidRPr="0015099E">
              <w:instrText xml:space="preserve"> PAGEREF _Toc231728293 \h </w:instrText>
            </w:r>
            <w:r w:rsidRPr="0015099E">
              <w:fldChar w:fldCharType="separate"/>
            </w:r>
            <w:r w:rsidR="0015099E" w:rsidRPr="0015099E">
              <w:t>2</w:t>
            </w:r>
            <w:r w:rsidRPr="0015099E">
              <w:fldChar w:fldCharType="end"/>
            </w:r>
          </w:hyperlink>
        </w:p>
        <w:p w14:paraId="1E77E0A2" w14:textId="2A6B1CB7"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294" w:history="1">
            <w:r w:rsidRPr="0015099E">
              <w:rPr>
                <w:rStyle w:val="Siuktni"/>
                <w:rFonts w:cs="Times New Roman"/>
              </w:rPr>
              <w:t>4. Ý nghĩa khoa học và thực tiễn</w:t>
            </w:r>
            <w:r w:rsidRPr="0015099E">
              <w:tab/>
            </w:r>
            <w:r w:rsidRPr="0015099E">
              <w:fldChar w:fldCharType="begin"/>
            </w:r>
            <w:r w:rsidRPr="0015099E">
              <w:instrText xml:space="preserve"> PAGEREF _Toc231728294 \h </w:instrText>
            </w:r>
            <w:r w:rsidRPr="0015099E">
              <w:fldChar w:fldCharType="separate"/>
            </w:r>
            <w:r w:rsidR="0015099E" w:rsidRPr="0015099E">
              <w:t>3</w:t>
            </w:r>
            <w:r w:rsidRPr="0015099E">
              <w:fldChar w:fldCharType="end"/>
            </w:r>
          </w:hyperlink>
        </w:p>
        <w:p w14:paraId="77F1609E" w14:textId="38598BAB"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295" w:history="1">
            <w:r w:rsidRPr="0015099E">
              <w:rPr>
                <w:rStyle w:val="Siuktni"/>
              </w:rPr>
              <w:t>5. Cấu trúc báo cáo</w:t>
            </w:r>
            <w:r w:rsidRPr="0015099E">
              <w:tab/>
            </w:r>
            <w:r w:rsidRPr="0015099E">
              <w:fldChar w:fldCharType="begin"/>
            </w:r>
            <w:r w:rsidRPr="0015099E">
              <w:instrText xml:space="preserve"> PAGEREF _Toc231728295 \h </w:instrText>
            </w:r>
            <w:r w:rsidRPr="0015099E">
              <w:fldChar w:fldCharType="separate"/>
            </w:r>
            <w:r w:rsidR="0015099E" w:rsidRPr="0015099E">
              <w:t>4</w:t>
            </w:r>
            <w:r w:rsidRPr="0015099E">
              <w:fldChar w:fldCharType="end"/>
            </w:r>
          </w:hyperlink>
        </w:p>
        <w:p w14:paraId="02148F54" w14:textId="3DE37D78"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296" w:history="1">
            <w:r w:rsidRPr="0015099E">
              <w:rPr>
                <w:rStyle w:val="Siuktni"/>
              </w:rPr>
              <w:t>CHƯƠNG 1. CƠ SỞ LÝ THUYẾT</w:t>
            </w:r>
            <w:r w:rsidRPr="0015099E">
              <w:tab/>
            </w:r>
            <w:r w:rsidRPr="0015099E">
              <w:fldChar w:fldCharType="begin"/>
            </w:r>
            <w:r w:rsidRPr="0015099E">
              <w:instrText xml:space="preserve"> PAGEREF _Toc231728296 \h </w:instrText>
            </w:r>
            <w:r w:rsidRPr="0015099E">
              <w:fldChar w:fldCharType="separate"/>
            </w:r>
            <w:r w:rsidR="0015099E" w:rsidRPr="0015099E">
              <w:t>6</w:t>
            </w:r>
            <w:r w:rsidRPr="0015099E">
              <w:fldChar w:fldCharType="end"/>
            </w:r>
          </w:hyperlink>
        </w:p>
        <w:p w14:paraId="69CB3BCA" w14:textId="570E7769"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297" w:history="1">
            <w:r w:rsidRPr="0015099E">
              <w:rPr>
                <w:rStyle w:val="Siuktni"/>
                <w:rFonts w:cs="Times New Roman"/>
              </w:rPr>
              <w:t>1.1. Giới thiệu chung về dự án phát triển</w:t>
            </w:r>
            <w:r w:rsidRPr="0015099E">
              <w:tab/>
            </w:r>
            <w:r w:rsidRPr="0015099E">
              <w:fldChar w:fldCharType="begin"/>
            </w:r>
            <w:r w:rsidRPr="0015099E">
              <w:instrText xml:space="preserve"> PAGEREF _Toc231728297 \h </w:instrText>
            </w:r>
            <w:r w:rsidRPr="0015099E">
              <w:fldChar w:fldCharType="separate"/>
            </w:r>
            <w:r w:rsidR="0015099E" w:rsidRPr="0015099E">
              <w:t>6</w:t>
            </w:r>
            <w:r w:rsidRPr="0015099E">
              <w:fldChar w:fldCharType="end"/>
            </w:r>
          </w:hyperlink>
        </w:p>
        <w:p w14:paraId="34C1B005" w14:textId="02FD6FD4"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298" w:history="1">
            <w:r w:rsidRPr="0015099E">
              <w:rPr>
                <w:rStyle w:val="Siuktni"/>
                <w:rFonts w:cs="Times New Roman"/>
              </w:rPr>
              <w:t>1.2. Giới thiệu ngôn ngữ và công cụ sử dụng</w:t>
            </w:r>
            <w:r w:rsidRPr="0015099E">
              <w:tab/>
            </w:r>
            <w:r w:rsidRPr="0015099E">
              <w:fldChar w:fldCharType="begin"/>
            </w:r>
            <w:r w:rsidRPr="0015099E">
              <w:instrText xml:space="preserve"> PAGEREF _Toc231728298 \h </w:instrText>
            </w:r>
            <w:r w:rsidRPr="0015099E">
              <w:fldChar w:fldCharType="separate"/>
            </w:r>
            <w:r w:rsidR="0015099E" w:rsidRPr="0015099E">
              <w:t>7</w:t>
            </w:r>
            <w:r w:rsidRPr="0015099E">
              <w:fldChar w:fldCharType="end"/>
            </w:r>
          </w:hyperlink>
        </w:p>
        <w:p w14:paraId="058A6F0F" w14:textId="57DB7FE5"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299" w:history="1">
            <w:r w:rsidRPr="0015099E">
              <w:rPr>
                <w:rStyle w:val="Siuktni"/>
                <w:rFonts w:cs="Times New Roman"/>
              </w:rPr>
              <w:t>1.2.1. Ngôn ngữ lập trình Java</w:t>
            </w:r>
            <w:r w:rsidRPr="0015099E">
              <w:tab/>
            </w:r>
            <w:r w:rsidRPr="0015099E">
              <w:fldChar w:fldCharType="begin"/>
            </w:r>
            <w:r w:rsidRPr="0015099E">
              <w:instrText xml:space="preserve"> PAGEREF _Toc231728299 \h </w:instrText>
            </w:r>
            <w:r w:rsidRPr="0015099E">
              <w:fldChar w:fldCharType="separate"/>
            </w:r>
            <w:r w:rsidR="0015099E" w:rsidRPr="0015099E">
              <w:t>7</w:t>
            </w:r>
            <w:r w:rsidRPr="0015099E">
              <w:fldChar w:fldCharType="end"/>
            </w:r>
          </w:hyperlink>
        </w:p>
        <w:p w14:paraId="2AD3519E" w14:textId="490A8845"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00" w:history="1">
            <w:r w:rsidRPr="0015099E">
              <w:rPr>
                <w:rStyle w:val="Siuktni"/>
                <w:rFonts w:cs="Times New Roman"/>
              </w:rPr>
              <w:t>1.2.2. Mô hình MVC</w:t>
            </w:r>
            <w:r w:rsidRPr="0015099E">
              <w:tab/>
            </w:r>
            <w:r w:rsidRPr="0015099E">
              <w:fldChar w:fldCharType="begin"/>
            </w:r>
            <w:r w:rsidRPr="0015099E">
              <w:instrText xml:space="preserve"> PAGEREF _Toc231728300 \h </w:instrText>
            </w:r>
            <w:r w:rsidRPr="0015099E">
              <w:fldChar w:fldCharType="separate"/>
            </w:r>
            <w:r w:rsidR="0015099E" w:rsidRPr="0015099E">
              <w:t>8</w:t>
            </w:r>
            <w:r w:rsidRPr="0015099E">
              <w:fldChar w:fldCharType="end"/>
            </w:r>
          </w:hyperlink>
        </w:p>
        <w:p w14:paraId="07EED299" w14:textId="7C90E0A1"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01" w:history="1">
            <w:r w:rsidRPr="0015099E">
              <w:rPr>
                <w:rStyle w:val="Siuktni"/>
                <w:rFonts w:cs="Times New Roman"/>
              </w:rPr>
              <w:t>1.2.3. Framework Spring Boot</w:t>
            </w:r>
            <w:r w:rsidRPr="0015099E">
              <w:tab/>
            </w:r>
            <w:r w:rsidRPr="0015099E">
              <w:fldChar w:fldCharType="begin"/>
            </w:r>
            <w:r w:rsidRPr="0015099E">
              <w:instrText xml:space="preserve"> PAGEREF _Toc231728301 \h </w:instrText>
            </w:r>
            <w:r w:rsidRPr="0015099E">
              <w:fldChar w:fldCharType="separate"/>
            </w:r>
            <w:r w:rsidR="0015099E" w:rsidRPr="0015099E">
              <w:t>10</w:t>
            </w:r>
            <w:r w:rsidRPr="0015099E">
              <w:fldChar w:fldCharType="end"/>
            </w:r>
          </w:hyperlink>
        </w:p>
        <w:p w14:paraId="7011F3E6" w14:textId="5D13BD04"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02" w:history="1">
            <w:r w:rsidRPr="0015099E">
              <w:rPr>
                <w:rStyle w:val="Siuktni"/>
                <w:rFonts w:cs="Times New Roman"/>
              </w:rPr>
              <w:t>1.2.4. Hệ quản trị cơ sở dữ liệu MySQL</w:t>
            </w:r>
            <w:r w:rsidRPr="0015099E">
              <w:tab/>
            </w:r>
            <w:r w:rsidRPr="0015099E">
              <w:fldChar w:fldCharType="begin"/>
            </w:r>
            <w:r w:rsidRPr="0015099E">
              <w:instrText xml:space="preserve"> PAGEREF _Toc231728302 \h </w:instrText>
            </w:r>
            <w:r w:rsidRPr="0015099E">
              <w:fldChar w:fldCharType="separate"/>
            </w:r>
            <w:r w:rsidR="0015099E" w:rsidRPr="0015099E">
              <w:t>11</w:t>
            </w:r>
            <w:r w:rsidRPr="0015099E">
              <w:fldChar w:fldCharType="end"/>
            </w:r>
          </w:hyperlink>
        </w:p>
        <w:p w14:paraId="7BC6A0DB" w14:textId="191ACF27"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03" w:history="1">
            <w:r w:rsidRPr="0015099E">
              <w:rPr>
                <w:rStyle w:val="Siuktni"/>
                <w:rFonts w:cs="Times New Roman"/>
              </w:rPr>
              <w:t>1.2.5. Giới thiệu về HTML, CSS, JavaScript</w:t>
            </w:r>
            <w:r w:rsidRPr="0015099E">
              <w:tab/>
            </w:r>
            <w:r w:rsidRPr="0015099E">
              <w:fldChar w:fldCharType="begin"/>
            </w:r>
            <w:r w:rsidRPr="0015099E">
              <w:instrText xml:space="preserve"> PAGEREF _Toc231728303 \h </w:instrText>
            </w:r>
            <w:r w:rsidRPr="0015099E">
              <w:fldChar w:fldCharType="separate"/>
            </w:r>
            <w:r w:rsidR="0015099E" w:rsidRPr="0015099E">
              <w:t>12</w:t>
            </w:r>
            <w:r w:rsidRPr="0015099E">
              <w:fldChar w:fldCharType="end"/>
            </w:r>
          </w:hyperlink>
        </w:p>
        <w:p w14:paraId="0E15FDC1" w14:textId="249CE385"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304" w:history="1">
            <w:r w:rsidRPr="0015099E">
              <w:rPr>
                <w:rStyle w:val="Siuktni"/>
              </w:rPr>
              <w:t>CHƯƠNG 2. PHÂN TÍCH THIẾT KẾ HỆ THỐNG</w:t>
            </w:r>
            <w:r w:rsidRPr="0015099E">
              <w:tab/>
            </w:r>
            <w:r w:rsidRPr="0015099E">
              <w:fldChar w:fldCharType="begin"/>
            </w:r>
            <w:r w:rsidRPr="0015099E">
              <w:instrText xml:space="preserve"> PAGEREF _Toc231728304 \h </w:instrText>
            </w:r>
            <w:r w:rsidRPr="0015099E">
              <w:fldChar w:fldCharType="separate"/>
            </w:r>
            <w:r w:rsidR="0015099E" w:rsidRPr="0015099E">
              <w:t>13</w:t>
            </w:r>
            <w:r w:rsidRPr="0015099E">
              <w:fldChar w:fldCharType="end"/>
            </w:r>
          </w:hyperlink>
        </w:p>
        <w:p w14:paraId="7CB482E4" w14:textId="3F4C02ED"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305" w:history="1">
            <w:r w:rsidRPr="0015099E">
              <w:rPr>
                <w:rStyle w:val="Siuktni"/>
                <w:rFonts w:cs="Times New Roman"/>
              </w:rPr>
              <w:t>2.1. Mô tả bài toán</w:t>
            </w:r>
            <w:r w:rsidRPr="0015099E">
              <w:tab/>
            </w:r>
            <w:r w:rsidRPr="0015099E">
              <w:fldChar w:fldCharType="begin"/>
            </w:r>
            <w:r w:rsidRPr="0015099E">
              <w:instrText xml:space="preserve"> PAGEREF _Toc231728305 \h </w:instrText>
            </w:r>
            <w:r w:rsidRPr="0015099E">
              <w:fldChar w:fldCharType="separate"/>
            </w:r>
            <w:r w:rsidR="0015099E" w:rsidRPr="0015099E">
              <w:t>13</w:t>
            </w:r>
            <w:r w:rsidRPr="0015099E">
              <w:fldChar w:fldCharType="end"/>
            </w:r>
          </w:hyperlink>
        </w:p>
        <w:p w14:paraId="340E645B" w14:textId="75931C8F"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306" w:history="1">
            <w:r w:rsidRPr="0015099E">
              <w:rPr>
                <w:rStyle w:val="Siuktni"/>
                <w:rFonts w:cs="Times New Roman"/>
              </w:rPr>
              <w:t>2.2. Phân tích thiết kế hệ thống</w:t>
            </w:r>
            <w:r w:rsidRPr="0015099E">
              <w:tab/>
            </w:r>
            <w:r w:rsidRPr="0015099E">
              <w:fldChar w:fldCharType="begin"/>
            </w:r>
            <w:r w:rsidRPr="0015099E">
              <w:instrText xml:space="preserve"> PAGEREF _Toc231728306 \h </w:instrText>
            </w:r>
            <w:r w:rsidRPr="0015099E">
              <w:fldChar w:fldCharType="separate"/>
            </w:r>
            <w:r w:rsidR="0015099E" w:rsidRPr="0015099E">
              <w:t>14</w:t>
            </w:r>
            <w:r w:rsidRPr="0015099E">
              <w:fldChar w:fldCharType="end"/>
            </w:r>
          </w:hyperlink>
        </w:p>
        <w:p w14:paraId="272CD6E5" w14:textId="603E5CB5"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07" w:history="1">
            <w:r w:rsidRPr="0015099E">
              <w:rPr>
                <w:rStyle w:val="Siuktni"/>
                <w:rFonts w:cs="Times New Roman"/>
              </w:rPr>
              <w:t>2.2.1. Yêu cầu chức năng</w:t>
            </w:r>
            <w:r w:rsidRPr="0015099E">
              <w:tab/>
            </w:r>
            <w:r w:rsidRPr="0015099E">
              <w:fldChar w:fldCharType="begin"/>
            </w:r>
            <w:r w:rsidRPr="0015099E">
              <w:instrText xml:space="preserve"> PAGEREF _Toc231728307 \h </w:instrText>
            </w:r>
            <w:r w:rsidRPr="0015099E">
              <w:fldChar w:fldCharType="separate"/>
            </w:r>
            <w:r w:rsidR="0015099E" w:rsidRPr="0015099E">
              <w:t>14</w:t>
            </w:r>
            <w:r w:rsidRPr="0015099E">
              <w:fldChar w:fldCharType="end"/>
            </w:r>
          </w:hyperlink>
        </w:p>
        <w:p w14:paraId="7E3CCEE1" w14:textId="298C46D8"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08" w:history="1">
            <w:r w:rsidRPr="0015099E">
              <w:rPr>
                <w:rStyle w:val="Siuktni"/>
                <w:rFonts w:cs="Times New Roman"/>
              </w:rPr>
              <w:t>2.2.2. Yêu cầu phi chức năng</w:t>
            </w:r>
            <w:r w:rsidRPr="0015099E">
              <w:tab/>
            </w:r>
            <w:r w:rsidRPr="0015099E">
              <w:fldChar w:fldCharType="begin"/>
            </w:r>
            <w:r w:rsidRPr="0015099E">
              <w:instrText xml:space="preserve"> PAGEREF _Toc231728308 \h </w:instrText>
            </w:r>
            <w:r w:rsidRPr="0015099E">
              <w:fldChar w:fldCharType="separate"/>
            </w:r>
            <w:r w:rsidR="0015099E" w:rsidRPr="0015099E">
              <w:t>15</w:t>
            </w:r>
            <w:r w:rsidRPr="0015099E">
              <w:fldChar w:fldCharType="end"/>
            </w:r>
          </w:hyperlink>
        </w:p>
        <w:p w14:paraId="7DD976B6" w14:textId="18F1DE85"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09" w:history="1">
            <w:r w:rsidRPr="0015099E">
              <w:rPr>
                <w:rStyle w:val="Siuktni"/>
                <w:rFonts w:cs="Times New Roman"/>
              </w:rPr>
              <w:t>2.2.3. Mô hình hóa chức năng</w:t>
            </w:r>
            <w:r w:rsidRPr="0015099E">
              <w:tab/>
            </w:r>
            <w:r w:rsidRPr="0015099E">
              <w:fldChar w:fldCharType="begin"/>
            </w:r>
            <w:r w:rsidRPr="0015099E">
              <w:instrText xml:space="preserve"> PAGEREF _Toc231728309 \h </w:instrText>
            </w:r>
            <w:r w:rsidRPr="0015099E">
              <w:fldChar w:fldCharType="separate"/>
            </w:r>
            <w:r w:rsidR="0015099E" w:rsidRPr="0015099E">
              <w:t>15</w:t>
            </w:r>
            <w:r w:rsidRPr="0015099E">
              <w:fldChar w:fldCharType="end"/>
            </w:r>
          </w:hyperlink>
        </w:p>
        <w:p w14:paraId="1AAC1064" w14:textId="1B11765F"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310" w:history="1">
            <w:r w:rsidRPr="0015099E">
              <w:rPr>
                <w:rStyle w:val="Siuktni"/>
                <w:rFonts w:cs="Times New Roman"/>
              </w:rPr>
              <w:t>2.3. Đặc tả chi tiết các Use Case</w:t>
            </w:r>
            <w:r w:rsidRPr="0015099E">
              <w:tab/>
            </w:r>
            <w:r w:rsidRPr="0015099E">
              <w:fldChar w:fldCharType="begin"/>
            </w:r>
            <w:r w:rsidRPr="0015099E">
              <w:instrText xml:space="preserve"> PAGEREF _Toc231728310 \h </w:instrText>
            </w:r>
            <w:r w:rsidRPr="0015099E">
              <w:fldChar w:fldCharType="separate"/>
            </w:r>
            <w:r w:rsidR="0015099E" w:rsidRPr="0015099E">
              <w:t>16</w:t>
            </w:r>
            <w:r w:rsidRPr="0015099E">
              <w:fldChar w:fldCharType="end"/>
            </w:r>
          </w:hyperlink>
        </w:p>
        <w:p w14:paraId="55FD91EF" w14:textId="24AD790A"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11" w:history="1">
            <w:r w:rsidRPr="0015099E">
              <w:rPr>
                <w:rStyle w:val="Siuktni"/>
                <w:rFonts w:cs="Times New Roman"/>
              </w:rPr>
              <w:t>2.3.1. Use Case Tìm kiếm khách sạn</w:t>
            </w:r>
            <w:r w:rsidRPr="0015099E">
              <w:tab/>
            </w:r>
            <w:r w:rsidRPr="0015099E">
              <w:fldChar w:fldCharType="begin"/>
            </w:r>
            <w:r w:rsidRPr="0015099E">
              <w:instrText xml:space="preserve"> PAGEREF _Toc231728311 \h </w:instrText>
            </w:r>
            <w:r w:rsidRPr="0015099E">
              <w:fldChar w:fldCharType="separate"/>
            </w:r>
            <w:r w:rsidR="0015099E" w:rsidRPr="0015099E">
              <w:t>16</w:t>
            </w:r>
            <w:r w:rsidRPr="0015099E">
              <w:fldChar w:fldCharType="end"/>
            </w:r>
          </w:hyperlink>
        </w:p>
        <w:p w14:paraId="7BD47435" w14:textId="30F2A4BB"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12" w:history="1">
            <w:r w:rsidRPr="0015099E">
              <w:rPr>
                <w:rStyle w:val="Siuktni"/>
                <w:rFonts w:cs="Times New Roman"/>
              </w:rPr>
              <w:t>2.3.2. Use Case Xem chi tiết khách sạn</w:t>
            </w:r>
            <w:r w:rsidRPr="0015099E">
              <w:tab/>
            </w:r>
            <w:r w:rsidRPr="0015099E">
              <w:fldChar w:fldCharType="begin"/>
            </w:r>
            <w:r w:rsidRPr="0015099E">
              <w:instrText xml:space="preserve"> PAGEREF _Toc231728312 \h </w:instrText>
            </w:r>
            <w:r w:rsidRPr="0015099E">
              <w:fldChar w:fldCharType="separate"/>
            </w:r>
            <w:r w:rsidR="0015099E" w:rsidRPr="0015099E">
              <w:t>18</w:t>
            </w:r>
            <w:r w:rsidRPr="0015099E">
              <w:fldChar w:fldCharType="end"/>
            </w:r>
          </w:hyperlink>
        </w:p>
        <w:p w14:paraId="207B1529" w14:textId="782A1F4C"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13" w:history="1">
            <w:r w:rsidRPr="0015099E">
              <w:rPr>
                <w:rStyle w:val="Siuktni"/>
                <w:rFonts w:cs="Times New Roman"/>
              </w:rPr>
              <w:t>2.3.3. Use Case Đặt phòng</w:t>
            </w:r>
            <w:r w:rsidRPr="0015099E">
              <w:tab/>
            </w:r>
            <w:r w:rsidRPr="0015099E">
              <w:fldChar w:fldCharType="begin"/>
            </w:r>
            <w:r w:rsidRPr="0015099E">
              <w:instrText xml:space="preserve"> PAGEREF _Toc231728313 \h </w:instrText>
            </w:r>
            <w:r w:rsidRPr="0015099E">
              <w:fldChar w:fldCharType="separate"/>
            </w:r>
            <w:r w:rsidR="0015099E" w:rsidRPr="0015099E">
              <w:t>20</w:t>
            </w:r>
            <w:r w:rsidRPr="0015099E">
              <w:fldChar w:fldCharType="end"/>
            </w:r>
          </w:hyperlink>
        </w:p>
        <w:p w14:paraId="2CE77BC5" w14:textId="224B06EF"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14" w:history="1">
            <w:r w:rsidRPr="0015099E">
              <w:rPr>
                <w:rStyle w:val="Siuktni"/>
                <w:rFonts w:cs="Times New Roman"/>
              </w:rPr>
              <w:t>2.3.4. Use Case Quản lý loại phòng</w:t>
            </w:r>
            <w:r w:rsidRPr="0015099E">
              <w:tab/>
            </w:r>
            <w:r w:rsidRPr="0015099E">
              <w:fldChar w:fldCharType="begin"/>
            </w:r>
            <w:r w:rsidRPr="0015099E">
              <w:instrText xml:space="preserve"> PAGEREF _Toc231728314 \h </w:instrText>
            </w:r>
            <w:r w:rsidRPr="0015099E">
              <w:fldChar w:fldCharType="separate"/>
            </w:r>
            <w:r w:rsidR="0015099E" w:rsidRPr="0015099E">
              <w:t>22</w:t>
            </w:r>
            <w:r w:rsidRPr="0015099E">
              <w:fldChar w:fldCharType="end"/>
            </w:r>
          </w:hyperlink>
        </w:p>
        <w:p w14:paraId="4783FF0C" w14:textId="7AFC2D41"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15" w:history="1">
            <w:r w:rsidRPr="0015099E">
              <w:rPr>
                <w:rStyle w:val="Siuktni"/>
                <w:rFonts w:cs="Times New Roman"/>
              </w:rPr>
              <w:t>2.3.5. Use Case Quản lý phòng</w:t>
            </w:r>
            <w:r w:rsidRPr="0015099E">
              <w:tab/>
            </w:r>
            <w:r w:rsidRPr="0015099E">
              <w:fldChar w:fldCharType="begin"/>
            </w:r>
            <w:r w:rsidRPr="0015099E">
              <w:instrText xml:space="preserve"> PAGEREF _Toc231728315 \h </w:instrText>
            </w:r>
            <w:r w:rsidRPr="0015099E">
              <w:fldChar w:fldCharType="separate"/>
            </w:r>
            <w:r w:rsidR="0015099E" w:rsidRPr="0015099E">
              <w:t>25</w:t>
            </w:r>
            <w:r w:rsidRPr="0015099E">
              <w:fldChar w:fldCharType="end"/>
            </w:r>
          </w:hyperlink>
        </w:p>
        <w:p w14:paraId="2DDC37F7" w14:textId="228723BE"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16" w:history="1">
            <w:r w:rsidRPr="0015099E">
              <w:rPr>
                <w:rStyle w:val="Siuktni"/>
                <w:rFonts w:cs="Times New Roman"/>
              </w:rPr>
              <w:t>2.3.6. Use Case Quản lý đơn đặt phòng</w:t>
            </w:r>
            <w:r w:rsidRPr="0015099E">
              <w:tab/>
            </w:r>
            <w:r w:rsidRPr="0015099E">
              <w:fldChar w:fldCharType="begin"/>
            </w:r>
            <w:r w:rsidRPr="0015099E">
              <w:instrText xml:space="preserve"> PAGEREF _Toc231728316 \h </w:instrText>
            </w:r>
            <w:r w:rsidRPr="0015099E">
              <w:fldChar w:fldCharType="separate"/>
            </w:r>
            <w:r w:rsidR="0015099E" w:rsidRPr="0015099E">
              <w:t>29</w:t>
            </w:r>
            <w:r w:rsidRPr="0015099E">
              <w:fldChar w:fldCharType="end"/>
            </w:r>
          </w:hyperlink>
        </w:p>
        <w:p w14:paraId="745BD8F1" w14:textId="18AA5C55"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317" w:history="1">
            <w:r w:rsidRPr="0015099E">
              <w:rPr>
                <w:rStyle w:val="Siuktni"/>
                <w:rFonts w:cs="Times New Roman"/>
              </w:rPr>
              <w:t>2.4. Phân tích các Use Case</w:t>
            </w:r>
            <w:r w:rsidRPr="0015099E">
              <w:tab/>
            </w:r>
            <w:r w:rsidRPr="0015099E">
              <w:fldChar w:fldCharType="begin"/>
            </w:r>
            <w:r w:rsidRPr="0015099E">
              <w:instrText xml:space="preserve"> PAGEREF _Toc231728317 \h </w:instrText>
            </w:r>
            <w:r w:rsidRPr="0015099E">
              <w:fldChar w:fldCharType="separate"/>
            </w:r>
            <w:r w:rsidR="0015099E" w:rsidRPr="0015099E">
              <w:t>31</w:t>
            </w:r>
            <w:r w:rsidRPr="0015099E">
              <w:fldChar w:fldCharType="end"/>
            </w:r>
          </w:hyperlink>
        </w:p>
        <w:p w14:paraId="029E8A11" w14:textId="024A395D"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18" w:history="1">
            <w:r w:rsidRPr="0015099E">
              <w:rPr>
                <w:rStyle w:val="Siuktni"/>
                <w:rFonts w:cs="Times New Roman"/>
              </w:rPr>
              <w:t>2.4.1. Use Case Tìm kiếm khách sạn</w:t>
            </w:r>
            <w:r w:rsidRPr="0015099E">
              <w:tab/>
            </w:r>
            <w:r w:rsidRPr="0015099E">
              <w:fldChar w:fldCharType="begin"/>
            </w:r>
            <w:r w:rsidRPr="0015099E">
              <w:instrText xml:space="preserve"> PAGEREF _Toc231728318 \h </w:instrText>
            </w:r>
            <w:r w:rsidRPr="0015099E">
              <w:fldChar w:fldCharType="separate"/>
            </w:r>
            <w:r w:rsidR="0015099E" w:rsidRPr="0015099E">
              <w:t>31</w:t>
            </w:r>
            <w:r w:rsidRPr="0015099E">
              <w:fldChar w:fldCharType="end"/>
            </w:r>
          </w:hyperlink>
        </w:p>
        <w:p w14:paraId="1723730A" w14:textId="068B7CF1"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19" w:history="1">
            <w:r w:rsidRPr="0015099E">
              <w:rPr>
                <w:rStyle w:val="Siuktni"/>
                <w:rFonts w:cs="Times New Roman"/>
              </w:rPr>
              <w:t>2.4.2. Use Case Xem chi tiết khách sạn</w:t>
            </w:r>
            <w:r w:rsidRPr="0015099E">
              <w:tab/>
            </w:r>
            <w:r w:rsidRPr="0015099E">
              <w:fldChar w:fldCharType="begin"/>
            </w:r>
            <w:r w:rsidRPr="0015099E">
              <w:instrText xml:space="preserve"> PAGEREF _Toc231728319 \h </w:instrText>
            </w:r>
            <w:r w:rsidRPr="0015099E">
              <w:fldChar w:fldCharType="separate"/>
            </w:r>
            <w:r w:rsidR="0015099E" w:rsidRPr="0015099E">
              <w:t>32</w:t>
            </w:r>
            <w:r w:rsidRPr="0015099E">
              <w:fldChar w:fldCharType="end"/>
            </w:r>
          </w:hyperlink>
        </w:p>
        <w:p w14:paraId="4600F757" w14:textId="5CE02737"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20" w:history="1">
            <w:r w:rsidRPr="0015099E">
              <w:rPr>
                <w:rStyle w:val="Siuktni"/>
                <w:rFonts w:cs="Times New Roman"/>
              </w:rPr>
              <w:t>2.4.3. Use Case Đặt phòng</w:t>
            </w:r>
            <w:r w:rsidRPr="0015099E">
              <w:tab/>
            </w:r>
            <w:r w:rsidRPr="0015099E">
              <w:fldChar w:fldCharType="begin"/>
            </w:r>
            <w:r w:rsidRPr="0015099E">
              <w:instrText xml:space="preserve"> PAGEREF _Toc231728320 \h </w:instrText>
            </w:r>
            <w:r w:rsidRPr="0015099E">
              <w:fldChar w:fldCharType="separate"/>
            </w:r>
            <w:r w:rsidR="0015099E" w:rsidRPr="0015099E">
              <w:t>33</w:t>
            </w:r>
            <w:r w:rsidRPr="0015099E">
              <w:fldChar w:fldCharType="end"/>
            </w:r>
          </w:hyperlink>
        </w:p>
        <w:p w14:paraId="2E1D91A2" w14:textId="14F804BD"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21" w:history="1">
            <w:r w:rsidRPr="0015099E">
              <w:rPr>
                <w:rStyle w:val="Siuktni"/>
                <w:rFonts w:cs="Times New Roman"/>
              </w:rPr>
              <w:t>2.4.4. Use Case Quản lý loại phòng</w:t>
            </w:r>
            <w:r w:rsidRPr="0015099E">
              <w:tab/>
            </w:r>
            <w:r w:rsidRPr="0015099E">
              <w:fldChar w:fldCharType="begin"/>
            </w:r>
            <w:r w:rsidRPr="0015099E">
              <w:instrText xml:space="preserve"> PAGEREF _Toc231728321 \h </w:instrText>
            </w:r>
            <w:r w:rsidRPr="0015099E">
              <w:fldChar w:fldCharType="separate"/>
            </w:r>
            <w:r w:rsidR="0015099E" w:rsidRPr="0015099E">
              <w:t>35</w:t>
            </w:r>
            <w:r w:rsidRPr="0015099E">
              <w:fldChar w:fldCharType="end"/>
            </w:r>
          </w:hyperlink>
        </w:p>
        <w:p w14:paraId="3F68C333" w14:textId="212FB87D"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22" w:history="1">
            <w:r w:rsidRPr="0015099E">
              <w:rPr>
                <w:rStyle w:val="Siuktni"/>
                <w:rFonts w:cs="Times New Roman"/>
              </w:rPr>
              <w:t>2.4.5. Use Case Quản lý phòng</w:t>
            </w:r>
            <w:r w:rsidRPr="0015099E">
              <w:tab/>
            </w:r>
            <w:r w:rsidRPr="0015099E">
              <w:fldChar w:fldCharType="begin"/>
            </w:r>
            <w:r w:rsidRPr="0015099E">
              <w:instrText xml:space="preserve"> PAGEREF _Toc231728322 \h </w:instrText>
            </w:r>
            <w:r w:rsidRPr="0015099E">
              <w:fldChar w:fldCharType="separate"/>
            </w:r>
            <w:r w:rsidR="0015099E" w:rsidRPr="0015099E">
              <w:t>37</w:t>
            </w:r>
            <w:r w:rsidRPr="0015099E">
              <w:fldChar w:fldCharType="end"/>
            </w:r>
          </w:hyperlink>
        </w:p>
        <w:p w14:paraId="31156314" w14:textId="324B77FB"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23" w:history="1">
            <w:r w:rsidRPr="0015099E">
              <w:rPr>
                <w:rStyle w:val="Siuktni"/>
                <w:rFonts w:cs="Times New Roman"/>
              </w:rPr>
              <w:t>2.4.6. Use Case Quản lý đơn đặt phòng</w:t>
            </w:r>
            <w:r w:rsidRPr="0015099E">
              <w:tab/>
            </w:r>
            <w:r w:rsidRPr="0015099E">
              <w:fldChar w:fldCharType="begin"/>
            </w:r>
            <w:r w:rsidRPr="0015099E">
              <w:instrText xml:space="preserve"> PAGEREF _Toc231728323 \h </w:instrText>
            </w:r>
            <w:r w:rsidRPr="0015099E">
              <w:fldChar w:fldCharType="separate"/>
            </w:r>
            <w:r w:rsidR="0015099E" w:rsidRPr="0015099E">
              <w:t>39</w:t>
            </w:r>
            <w:r w:rsidRPr="0015099E">
              <w:fldChar w:fldCharType="end"/>
            </w:r>
          </w:hyperlink>
        </w:p>
        <w:p w14:paraId="1C86D128" w14:textId="76876917"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324" w:history="1">
            <w:r w:rsidRPr="0015099E">
              <w:rPr>
                <w:rStyle w:val="Siuktni"/>
                <w:rFonts w:cs="Times New Roman"/>
              </w:rPr>
              <w:t>2.5. Thiết kế cơ sở dữ liệu</w:t>
            </w:r>
            <w:r w:rsidRPr="0015099E">
              <w:tab/>
            </w:r>
            <w:r w:rsidRPr="0015099E">
              <w:fldChar w:fldCharType="begin"/>
            </w:r>
            <w:r w:rsidRPr="0015099E">
              <w:instrText xml:space="preserve"> PAGEREF _Toc231728324 \h </w:instrText>
            </w:r>
            <w:r w:rsidRPr="0015099E">
              <w:fldChar w:fldCharType="separate"/>
            </w:r>
            <w:r w:rsidR="0015099E" w:rsidRPr="0015099E">
              <w:t>41</w:t>
            </w:r>
            <w:r w:rsidRPr="0015099E">
              <w:fldChar w:fldCharType="end"/>
            </w:r>
          </w:hyperlink>
        </w:p>
        <w:p w14:paraId="7B12ABAB" w14:textId="40E3DA70"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25" w:history="1">
            <w:r w:rsidRPr="0015099E">
              <w:rPr>
                <w:rStyle w:val="Siuktni"/>
                <w:rFonts w:cs="Times New Roman"/>
              </w:rPr>
              <w:t>2.5.1. Mô hình dữ liệu quan hệ</w:t>
            </w:r>
            <w:r w:rsidRPr="0015099E">
              <w:tab/>
            </w:r>
            <w:r w:rsidRPr="0015099E">
              <w:fldChar w:fldCharType="begin"/>
            </w:r>
            <w:r w:rsidRPr="0015099E">
              <w:instrText xml:space="preserve"> PAGEREF _Toc231728325 \h </w:instrText>
            </w:r>
            <w:r w:rsidRPr="0015099E">
              <w:fldChar w:fldCharType="separate"/>
            </w:r>
            <w:r w:rsidR="0015099E" w:rsidRPr="0015099E">
              <w:t>41</w:t>
            </w:r>
            <w:r w:rsidRPr="0015099E">
              <w:fldChar w:fldCharType="end"/>
            </w:r>
          </w:hyperlink>
        </w:p>
        <w:p w14:paraId="1650AB8C" w14:textId="2B86F3B1"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26" w:history="1">
            <w:r w:rsidRPr="0015099E">
              <w:rPr>
                <w:rStyle w:val="Siuktni"/>
                <w:rFonts w:cs="Times New Roman"/>
              </w:rPr>
              <w:t>2.5.2. Chi tiết các bảng</w:t>
            </w:r>
            <w:r w:rsidRPr="0015099E">
              <w:tab/>
            </w:r>
            <w:r w:rsidRPr="0015099E">
              <w:fldChar w:fldCharType="begin"/>
            </w:r>
            <w:r w:rsidRPr="0015099E">
              <w:instrText xml:space="preserve"> PAGEREF _Toc231728326 \h </w:instrText>
            </w:r>
            <w:r w:rsidRPr="0015099E">
              <w:fldChar w:fldCharType="separate"/>
            </w:r>
            <w:r w:rsidR="0015099E" w:rsidRPr="0015099E">
              <w:t>41</w:t>
            </w:r>
            <w:r w:rsidRPr="0015099E">
              <w:fldChar w:fldCharType="end"/>
            </w:r>
          </w:hyperlink>
        </w:p>
        <w:p w14:paraId="2FD1C70B" w14:textId="68DFB3F5"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327" w:history="1">
            <w:r w:rsidRPr="0015099E">
              <w:rPr>
                <w:rStyle w:val="Siuktni"/>
                <w:rFonts w:cs="Times New Roman"/>
              </w:rPr>
              <w:t>2.6. Thiết kế giao diện</w:t>
            </w:r>
            <w:r w:rsidRPr="0015099E">
              <w:tab/>
            </w:r>
            <w:r w:rsidRPr="0015099E">
              <w:fldChar w:fldCharType="begin"/>
            </w:r>
            <w:r w:rsidRPr="0015099E">
              <w:instrText xml:space="preserve"> PAGEREF _Toc231728327 \h </w:instrText>
            </w:r>
            <w:r w:rsidRPr="0015099E">
              <w:fldChar w:fldCharType="separate"/>
            </w:r>
            <w:r w:rsidR="0015099E" w:rsidRPr="0015099E">
              <w:t>54</w:t>
            </w:r>
            <w:r w:rsidRPr="0015099E">
              <w:fldChar w:fldCharType="end"/>
            </w:r>
          </w:hyperlink>
        </w:p>
        <w:p w14:paraId="1DCDB8C8" w14:textId="66EB2203"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28" w:history="1">
            <w:r w:rsidRPr="0015099E">
              <w:rPr>
                <w:rStyle w:val="Siuktni"/>
                <w:rFonts w:cs="Times New Roman"/>
              </w:rPr>
              <w:t>2.6.1. Thiết kế giao diện chức năng Tìm kiếm khách sạn</w:t>
            </w:r>
            <w:r w:rsidRPr="0015099E">
              <w:tab/>
            </w:r>
            <w:r w:rsidRPr="0015099E">
              <w:fldChar w:fldCharType="begin"/>
            </w:r>
            <w:r w:rsidRPr="0015099E">
              <w:instrText xml:space="preserve"> PAGEREF _Toc231728328 \h </w:instrText>
            </w:r>
            <w:r w:rsidRPr="0015099E">
              <w:fldChar w:fldCharType="separate"/>
            </w:r>
            <w:r w:rsidR="0015099E" w:rsidRPr="0015099E">
              <w:t>54</w:t>
            </w:r>
            <w:r w:rsidRPr="0015099E">
              <w:fldChar w:fldCharType="end"/>
            </w:r>
          </w:hyperlink>
        </w:p>
        <w:p w14:paraId="78368494" w14:textId="31C7934D"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29" w:history="1">
            <w:r w:rsidRPr="0015099E">
              <w:rPr>
                <w:rStyle w:val="Siuktni"/>
                <w:rFonts w:cs="Times New Roman"/>
              </w:rPr>
              <w:t>2.6.2. Thiết kế giao diện chức năng Xem chi tiết khách sạn</w:t>
            </w:r>
            <w:r w:rsidRPr="0015099E">
              <w:tab/>
            </w:r>
            <w:r w:rsidRPr="0015099E">
              <w:fldChar w:fldCharType="begin"/>
            </w:r>
            <w:r w:rsidRPr="0015099E">
              <w:instrText xml:space="preserve"> PAGEREF _Toc231728329 \h </w:instrText>
            </w:r>
            <w:r w:rsidRPr="0015099E">
              <w:fldChar w:fldCharType="separate"/>
            </w:r>
            <w:r w:rsidR="0015099E" w:rsidRPr="0015099E">
              <w:t>55</w:t>
            </w:r>
            <w:r w:rsidRPr="0015099E">
              <w:fldChar w:fldCharType="end"/>
            </w:r>
          </w:hyperlink>
        </w:p>
        <w:p w14:paraId="5E891D3F" w14:textId="28BD4439"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30" w:history="1">
            <w:r w:rsidRPr="0015099E">
              <w:rPr>
                <w:rStyle w:val="Siuktni"/>
                <w:rFonts w:cs="Times New Roman"/>
              </w:rPr>
              <w:t>2.6.3. Thiết kế giao diện chức năng Đặt phòng</w:t>
            </w:r>
            <w:r w:rsidRPr="0015099E">
              <w:tab/>
            </w:r>
            <w:r w:rsidRPr="0015099E">
              <w:fldChar w:fldCharType="begin"/>
            </w:r>
            <w:r w:rsidRPr="0015099E">
              <w:instrText xml:space="preserve"> PAGEREF _Toc231728330 \h </w:instrText>
            </w:r>
            <w:r w:rsidRPr="0015099E">
              <w:fldChar w:fldCharType="separate"/>
            </w:r>
            <w:r w:rsidR="0015099E" w:rsidRPr="0015099E">
              <w:t>55</w:t>
            </w:r>
            <w:r w:rsidRPr="0015099E">
              <w:fldChar w:fldCharType="end"/>
            </w:r>
          </w:hyperlink>
        </w:p>
        <w:p w14:paraId="4D33E0EA" w14:textId="10E417AD"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31" w:history="1">
            <w:r w:rsidRPr="0015099E">
              <w:rPr>
                <w:rStyle w:val="Siuktni"/>
                <w:rFonts w:cs="Times New Roman"/>
              </w:rPr>
              <w:t>2.6.4. Thiết kế giao diện chức năng Quản lý loại phòng</w:t>
            </w:r>
            <w:r w:rsidRPr="0015099E">
              <w:tab/>
            </w:r>
            <w:r w:rsidRPr="0015099E">
              <w:fldChar w:fldCharType="begin"/>
            </w:r>
            <w:r w:rsidRPr="0015099E">
              <w:instrText xml:space="preserve"> PAGEREF _Toc231728331 \h </w:instrText>
            </w:r>
            <w:r w:rsidRPr="0015099E">
              <w:fldChar w:fldCharType="separate"/>
            </w:r>
            <w:r w:rsidR="0015099E" w:rsidRPr="0015099E">
              <w:t>56</w:t>
            </w:r>
            <w:r w:rsidRPr="0015099E">
              <w:fldChar w:fldCharType="end"/>
            </w:r>
          </w:hyperlink>
        </w:p>
        <w:p w14:paraId="5A48417B" w14:textId="04517812"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32" w:history="1">
            <w:r w:rsidRPr="0015099E">
              <w:rPr>
                <w:rStyle w:val="Siuktni"/>
                <w:rFonts w:cs="Times New Roman"/>
              </w:rPr>
              <w:t>2.6.5. Thiết kế giao diện chức năng Quản lý phòng</w:t>
            </w:r>
            <w:r w:rsidRPr="0015099E">
              <w:tab/>
            </w:r>
            <w:r w:rsidRPr="0015099E">
              <w:fldChar w:fldCharType="begin"/>
            </w:r>
            <w:r w:rsidRPr="0015099E">
              <w:instrText xml:space="preserve"> PAGEREF _Toc231728332 \h </w:instrText>
            </w:r>
            <w:r w:rsidRPr="0015099E">
              <w:fldChar w:fldCharType="separate"/>
            </w:r>
            <w:r w:rsidR="0015099E" w:rsidRPr="0015099E">
              <w:t>56</w:t>
            </w:r>
            <w:r w:rsidRPr="0015099E">
              <w:fldChar w:fldCharType="end"/>
            </w:r>
          </w:hyperlink>
        </w:p>
        <w:p w14:paraId="2104E8AC" w14:textId="4A5E70DE"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33" w:history="1">
            <w:r w:rsidRPr="0015099E">
              <w:rPr>
                <w:rStyle w:val="Siuktni"/>
                <w:rFonts w:cs="Times New Roman"/>
              </w:rPr>
              <w:t>2.6.6. Thiết kế giao diện chức năng Quản lý đơn đặt phòng</w:t>
            </w:r>
            <w:r w:rsidRPr="0015099E">
              <w:tab/>
            </w:r>
            <w:r w:rsidRPr="0015099E">
              <w:fldChar w:fldCharType="begin"/>
            </w:r>
            <w:r w:rsidRPr="0015099E">
              <w:instrText xml:space="preserve"> PAGEREF _Toc231728333 \h </w:instrText>
            </w:r>
            <w:r w:rsidRPr="0015099E">
              <w:fldChar w:fldCharType="separate"/>
            </w:r>
            <w:r w:rsidR="0015099E" w:rsidRPr="0015099E">
              <w:t>57</w:t>
            </w:r>
            <w:r w:rsidRPr="0015099E">
              <w:fldChar w:fldCharType="end"/>
            </w:r>
          </w:hyperlink>
        </w:p>
        <w:p w14:paraId="545ED1EB" w14:textId="7EDCF215"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334" w:history="1">
            <w:r w:rsidRPr="0015099E">
              <w:rPr>
                <w:rStyle w:val="Siuktni"/>
              </w:rPr>
              <w:t>CHƯƠNG 3. KẾT QUẢ CÀI ĐẶT VÀ KIỂM THỬ</w:t>
            </w:r>
            <w:r w:rsidRPr="0015099E">
              <w:tab/>
            </w:r>
            <w:r w:rsidRPr="0015099E">
              <w:fldChar w:fldCharType="begin"/>
            </w:r>
            <w:r w:rsidRPr="0015099E">
              <w:instrText xml:space="preserve"> PAGEREF _Toc231728334 \h </w:instrText>
            </w:r>
            <w:r w:rsidRPr="0015099E">
              <w:fldChar w:fldCharType="separate"/>
            </w:r>
            <w:r w:rsidR="0015099E" w:rsidRPr="0015099E">
              <w:t>58</w:t>
            </w:r>
            <w:r w:rsidRPr="0015099E">
              <w:fldChar w:fldCharType="end"/>
            </w:r>
          </w:hyperlink>
        </w:p>
        <w:p w14:paraId="54A8107E" w14:textId="1A819499"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335" w:history="1">
            <w:r w:rsidRPr="0015099E">
              <w:rPr>
                <w:rStyle w:val="Siuktni"/>
                <w:rFonts w:cs="Times New Roman"/>
              </w:rPr>
              <w:t>3.1. Kiến trúc hệ thống, môi trường phát triển và cài đặt</w:t>
            </w:r>
            <w:r w:rsidRPr="0015099E">
              <w:tab/>
            </w:r>
            <w:r w:rsidRPr="0015099E">
              <w:fldChar w:fldCharType="begin"/>
            </w:r>
            <w:r w:rsidRPr="0015099E">
              <w:instrText xml:space="preserve"> PAGEREF _Toc231728335 \h </w:instrText>
            </w:r>
            <w:r w:rsidRPr="0015099E">
              <w:fldChar w:fldCharType="separate"/>
            </w:r>
            <w:r w:rsidR="0015099E" w:rsidRPr="0015099E">
              <w:t>58</w:t>
            </w:r>
            <w:r w:rsidRPr="0015099E">
              <w:fldChar w:fldCharType="end"/>
            </w:r>
          </w:hyperlink>
        </w:p>
        <w:p w14:paraId="4E8D8FBC" w14:textId="2993E358"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336" w:history="1">
            <w:r w:rsidRPr="0015099E">
              <w:rPr>
                <w:rStyle w:val="Siuktni"/>
                <w:rFonts w:cs="Times New Roman"/>
              </w:rPr>
              <w:t>3.2. Kết quả cài đặt</w:t>
            </w:r>
            <w:r w:rsidRPr="0015099E">
              <w:tab/>
            </w:r>
            <w:r w:rsidRPr="0015099E">
              <w:fldChar w:fldCharType="begin"/>
            </w:r>
            <w:r w:rsidRPr="0015099E">
              <w:instrText xml:space="preserve"> PAGEREF _Toc231728336 \h </w:instrText>
            </w:r>
            <w:r w:rsidRPr="0015099E">
              <w:fldChar w:fldCharType="separate"/>
            </w:r>
            <w:r w:rsidR="0015099E" w:rsidRPr="0015099E">
              <w:t>59</w:t>
            </w:r>
            <w:r w:rsidRPr="0015099E">
              <w:fldChar w:fldCharType="end"/>
            </w:r>
          </w:hyperlink>
        </w:p>
        <w:p w14:paraId="27CFF099" w14:textId="7E587D26"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37" w:history="1">
            <w:r w:rsidRPr="0015099E">
              <w:rPr>
                <w:rStyle w:val="Siuktni"/>
                <w:rFonts w:cs="Times New Roman"/>
              </w:rPr>
              <w:t>3.2.1. Giao diện phía người dùng</w:t>
            </w:r>
            <w:r w:rsidRPr="0015099E">
              <w:tab/>
            </w:r>
            <w:r w:rsidRPr="0015099E">
              <w:fldChar w:fldCharType="begin"/>
            </w:r>
            <w:r w:rsidRPr="0015099E">
              <w:instrText xml:space="preserve"> PAGEREF _Toc231728337 \h </w:instrText>
            </w:r>
            <w:r w:rsidRPr="0015099E">
              <w:fldChar w:fldCharType="separate"/>
            </w:r>
            <w:r w:rsidR="0015099E" w:rsidRPr="0015099E">
              <w:t>59</w:t>
            </w:r>
            <w:r w:rsidRPr="0015099E">
              <w:fldChar w:fldCharType="end"/>
            </w:r>
          </w:hyperlink>
        </w:p>
        <w:p w14:paraId="6F4DD421" w14:textId="00CABBB4"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38" w:history="1">
            <w:r w:rsidRPr="0015099E">
              <w:rPr>
                <w:rStyle w:val="Siuktni"/>
                <w:rFonts w:cs="Times New Roman"/>
              </w:rPr>
              <w:t>3.2.2. Giao diện phía quản trị</w:t>
            </w:r>
            <w:r w:rsidRPr="0015099E">
              <w:tab/>
            </w:r>
            <w:r w:rsidRPr="0015099E">
              <w:fldChar w:fldCharType="begin"/>
            </w:r>
            <w:r w:rsidRPr="0015099E">
              <w:instrText xml:space="preserve"> PAGEREF _Toc231728338 \h </w:instrText>
            </w:r>
            <w:r w:rsidRPr="0015099E">
              <w:fldChar w:fldCharType="separate"/>
            </w:r>
            <w:r w:rsidR="0015099E" w:rsidRPr="0015099E">
              <w:t>61</w:t>
            </w:r>
            <w:r w:rsidRPr="0015099E">
              <w:fldChar w:fldCharType="end"/>
            </w:r>
          </w:hyperlink>
        </w:p>
        <w:p w14:paraId="17CFD8D2" w14:textId="2C47463A" w:rsidR="000E570A" w:rsidRPr="0015099E" w:rsidRDefault="000E570A">
          <w:pPr>
            <w:pStyle w:val="Mucluc2"/>
            <w:tabs>
              <w:tab w:val="right" w:leader="dot" w:pos="8782"/>
            </w:tabs>
            <w:ind w:left="560" w:firstLine="0"/>
            <w:rPr>
              <w:rFonts w:asciiTheme="minorHAnsi" w:eastAsiaTheme="minorEastAsia" w:hAnsiTheme="minorHAnsi"/>
              <w:kern w:val="2"/>
              <w:sz w:val="24"/>
              <w:szCs w:val="24"/>
              <w:lang w:eastAsia="vi-VN"/>
              <w14:ligatures w14:val="standardContextual"/>
            </w:rPr>
          </w:pPr>
          <w:hyperlink w:anchor="_Toc231728339" w:history="1">
            <w:r w:rsidRPr="0015099E">
              <w:rPr>
                <w:rStyle w:val="Siuktni"/>
                <w:rFonts w:cs="Times New Roman"/>
              </w:rPr>
              <w:t>3.3. Kiểm thử</w:t>
            </w:r>
            <w:r w:rsidRPr="0015099E">
              <w:tab/>
            </w:r>
            <w:r w:rsidRPr="0015099E">
              <w:fldChar w:fldCharType="begin"/>
            </w:r>
            <w:r w:rsidRPr="0015099E">
              <w:instrText xml:space="preserve"> PAGEREF _Toc231728339 \h </w:instrText>
            </w:r>
            <w:r w:rsidRPr="0015099E">
              <w:fldChar w:fldCharType="separate"/>
            </w:r>
            <w:r w:rsidR="0015099E" w:rsidRPr="0015099E">
              <w:t>63</w:t>
            </w:r>
            <w:r w:rsidRPr="0015099E">
              <w:fldChar w:fldCharType="end"/>
            </w:r>
          </w:hyperlink>
        </w:p>
        <w:p w14:paraId="1BBDBA3F" w14:textId="41621179"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40" w:history="1">
            <w:r w:rsidRPr="0015099E">
              <w:rPr>
                <w:rStyle w:val="Siuktni"/>
                <w:rFonts w:cs="Times New Roman"/>
              </w:rPr>
              <w:t>3.3.1. Kế hoạch kiểm thử</w:t>
            </w:r>
            <w:r w:rsidRPr="0015099E">
              <w:tab/>
            </w:r>
            <w:r w:rsidRPr="0015099E">
              <w:fldChar w:fldCharType="begin"/>
            </w:r>
            <w:r w:rsidRPr="0015099E">
              <w:instrText xml:space="preserve"> PAGEREF _Toc231728340 \h </w:instrText>
            </w:r>
            <w:r w:rsidRPr="0015099E">
              <w:fldChar w:fldCharType="separate"/>
            </w:r>
            <w:r w:rsidR="0015099E" w:rsidRPr="0015099E">
              <w:t>63</w:t>
            </w:r>
            <w:r w:rsidRPr="0015099E">
              <w:fldChar w:fldCharType="end"/>
            </w:r>
          </w:hyperlink>
        </w:p>
        <w:p w14:paraId="589EC113" w14:textId="7813049C"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41" w:history="1">
            <w:r w:rsidRPr="0015099E">
              <w:rPr>
                <w:rStyle w:val="Siuktni"/>
                <w:rFonts w:cs="Times New Roman"/>
              </w:rPr>
              <w:t>3.3.2. Kịch bản kiểm thử</w:t>
            </w:r>
            <w:r w:rsidRPr="0015099E">
              <w:tab/>
            </w:r>
            <w:r w:rsidRPr="0015099E">
              <w:fldChar w:fldCharType="begin"/>
            </w:r>
            <w:r w:rsidRPr="0015099E">
              <w:instrText xml:space="preserve"> PAGEREF _Toc231728341 \h </w:instrText>
            </w:r>
            <w:r w:rsidRPr="0015099E">
              <w:fldChar w:fldCharType="separate"/>
            </w:r>
            <w:r w:rsidR="0015099E" w:rsidRPr="0015099E">
              <w:t>64</w:t>
            </w:r>
            <w:r w:rsidRPr="0015099E">
              <w:fldChar w:fldCharType="end"/>
            </w:r>
          </w:hyperlink>
        </w:p>
        <w:p w14:paraId="5D61ECF6" w14:textId="284E40BB" w:rsidR="000E570A" w:rsidRPr="0015099E" w:rsidRDefault="000E570A">
          <w:pPr>
            <w:pStyle w:val="Mucluc3"/>
            <w:tabs>
              <w:tab w:val="right" w:leader="dot" w:pos="8782"/>
            </w:tabs>
            <w:ind w:left="1120" w:firstLine="0"/>
            <w:rPr>
              <w:rFonts w:asciiTheme="minorHAnsi" w:eastAsiaTheme="minorEastAsia" w:hAnsiTheme="minorHAnsi"/>
              <w:kern w:val="2"/>
              <w:sz w:val="24"/>
              <w:szCs w:val="24"/>
              <w:lang w:eastAsia="vi-VN"/>
              <w14:ligatures w14:val="standardContextual"/>
            </w:rPr>
          </w:pPr>
          <w:hyperlink w:anchor="_Toc231728342" w:history="1">
            <w:r w:rsidRPr="0015099E">
              <w:rPr>
                <w:rStyle w:val="Siuktni"/>
                <w:rFonts w:cs="Times New Roman"/>
              </w:rPr>
              <w:t>3.3.3. Kết quả kiểm thử</w:t>
            </w:r>
            <w:r w:rsidRPr="0015099E">
              <w:tab/>
            </w:r>
            <w:r w:rsidRPr="0015099E">
              <w:fldChar w:fldCharType="begin"/>
            </w:r>
            <w:r w:rsidRPr="0015099E">
              <w:instrText xml:space="preserve"> PAGEREF _Toc231728342 \h </w:instrText>
            </w:r>
            <w:r w:rsidRPr="0015099E">
              <w:fldChar w:fldCharType="separate"/>
            </w:r>
            <w:r w:rsidR="0015099E" w:rsidRPr="0015099E">
              <w:t>75</w:t>
            </w:r>
            <w:r w:rsidRPr="0015099E">
              <w:fldChar w:fldCharType="end"/>
            </w:r>
          </w:hyperlink>
        </w:p>
        <w:p w14:paraId="10CC8B43" w14:textId="3194C5B8"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343" w:history="1">
            <w:r w:rsidRPr="0015099E">
              <w:rPr>
                <w:rStyle w:val="Siuktni"/>
              </w:rPr>
              <w:t>KẾT LUẬN</w:t>
            </w:r>
            <w:r w:rsidRPr="0015099E">
              <w:tab/>
            </w:r>
            <w:r w:rsidRPr="0015099E">
              <w:fldChar w:fldCharType="begin"/>
            </w:r>
            <w:r w:rsidRPr="0015099E">
              <w:instrText xml:space="preserve"> PAGEREF _Toc231728343 \h </w:instrText>
            </w:r>
            <w:r w:rsidRPr="0015099E">
              <w:fldChar w:fldCharType="separate"/>
            </w:r>
            <w:r w:rsidR="0015099E" w:rsidRPr="0015099E">
              <w:t>78</w:t>
            </w:r>
            <w:r w:rsidRPr="0015099E">
              <w:fldChar w:fldCharType="end"/>
            </w:r>
          </w:hyperlink>
        </w:p>
        <w:p w14:paraId="1207406A" w14:textId="3612A046" w:rsidR="000E570A" w:rsidRPr="0015099E" w:rsidRDefault="000E570A">
          <w:pPr>
            <w:pStyle w:val="Mucluc1"/>
            <w:tabs>
              <w:tab w:val="right" w:leader="dot" w:pos="8782"/>
            </w:tabs>
            <w:ind w:firstLine="0"/>
            <w:rPr>
              <w:rFonts w:asciiTheme="minorHAnsi" w:eastAsiaTheme="minorEastAsia" w:hAnsiTheme="minorHAnsi"/>
              <w:kern w:val="2"/>
              <w:sz w:val="24"/>
              <w:szCs w:val="24"/>
              <w:lang w:eastAsia="vi-VN"/>
              <w14:ligatures w14:val="standardContextual"/>
            </w:rPr>
          </w:pPr>
          <w:hyperlink w:anchor="_Toc231728344" w:history="1">
            <w:r w:rsidRPr="0015099E">
              <w:rPr>
                <w:rStyle w:val="Siuktni"/>
              </w:rPr>
              <w:t>TÀI LIỆU THAM KHẢO</w:t>
            </w:r>
            <w:r w:rsidRPr="0015099E">
              <w:tab/>
            </w:r>
            <w:r w:rsidRPr="0015099E">
              <w:fldChar w:fldCharType="begin"/>
            </w:r>
            <w:r w:rsidRPr="0015099E">
              <w:instrText xml:space="preserve"> PAGEREF _Toc231728344 \h </w:instrText>
            </w:r>
            <w:r w:rsidRPr="0015099E">
              <w:fldChar w:fldCharType="separate"/>
            </w:r>
            <w:r w:rsidR="0015099E" w:rsidRPr="0015099E">
              <w:t>79</w:t>
            </w:r>
            <w:r w:rsidRPr="0015099E">
              <w:fldChar w:fldCharType="end"/>
            </w:r>
          </w:hyperlink>
        </w:p>
        <w:p w14:paraId="3B3EE964" w14:textId="77777777" w:rsidR="000E570A" w:rsidRPr="0015099E" w:rsidRDefault="00000000">
          <w:pPr>
            <w:spacing w:before="0" w:after="0"/>
            <w:ind w:firstLine="0"/>
          </w:pPr>
          <w:r w:rsidRPr="0015099E">
            <w:rPr>
              <w:bCs/>
            </w:rPr>
            <w:fldChar w:fldCharType="end"/>
          </w:r>
        </w:p>
      </w:sdtContent>
    </w:sdt>
    <w:p w14:paraId="778C74B8" w14:textId="77777777" w:rsidR="000E570A" w:rsidRPr="0015099E" w:rsidRDefault="00000000">
      <w:pPr>
        <w:spacing w:before="0" w:after="0"/>
      </w:pPr>
      <w:r w:rsidRPr="0015099E">
        <w:br w:type="page"/>
      </w:r>
    </w:p>
    <w:p w14:paraId="6266BD6A" w14:textId="77777777" w:rsidR="000E570A" w:rsidRPr="0015099E" w:rsidRDefault="00000000">
      <w:pPr>
        <w:pStyle w:val="u1"/>
        <w:spacing w:before="0" w:after="0"/>
      </w:pPr>
      <w:bookmarkStart w:id="6" w:name="_Toc231728287"/>
      <w:r w:rsidRPr="0015099E">
        <w:lastRenderedPageBreak/>
        <w:t>DANH MỤC HÌNH ẢNH</w:t>
      </w:r>
      <w:bookmarkEnd w:id="5"/>
      <w:bookmarkEnd w:id="4"/>
      <w:bookmarkEnd w:id="6"/>
    </w:p>
    <w:p w14:paraId="1A7D6E0B" w14:textId="76876C6D" w:rsidR="000E570A" w:rsidRPr="0015099E" w:rsidRDefault="00000000">
      <w:pPr>
        <w:pStyle w:val="Mucluc1"/>
        <w:tabs>
          <w:tab w:val="right" w:leader="dot" w:pos="8792"/>
        </w:tabs>
        <w:ind w:firstLine="0"/>
        <w:rPr>
          <w:i/>
          <w:iCs/>
        </w:rPr>
      </w:pPr>
      <w:r w:rsidRPr="0015099E">
        <w:rPr>
          <w:i/>
          <w:iCs/>
        </w:rPr>
        <w:fldChar w:fldCharType="begin"/>
      </w:r>
      <w:r w:rsidRPr="0015099E">
        <w:rPr>
          <w:i/>
          <w:iCs/>
        </w:rPr>
        <w:instrText>TOC \t "Hinh,1" \h</w:instrText>
      </w:r>
      <w:r w:rsidRPr="0015099E">
        <w:rPr>
          <w:i/>
          <w:iCs/>
        </w:rPr>
        <w:fldChar w:fldCharType="separate"/>
      </w:r>
      <w:hyperlink w:anchor="_Toc1619" w:history="1">
        <w:r w:rsidR="000E570A" w:rsidRPr="0015099E">
          <w:rPr>
            <w:rFonts w:cs="Times New Roman"/>
            <w:i/>
            <w:iCs/>
            <w:szCs w:val="28"/>
          </w:rPr>
          <w:t>Hình 1.1. Ngôn ngữ lập trình Java</w:t>
        </w:r>
        <w:r w:rsidR="000E570A" w:rsidRPr="0015099E">
          <w:rPr>
            <w:i/>
            <w:iCs/>
          </w:rPr>
          <w:tab/>
        </w:r>
        <w:r w:rsidR="000E570A" w:rsidRPr="0015099E">
          <w:rPr>
            <w:i/>
            <w:iCs/>
          </w:rPr>
          <w:fldChar w:fldCharType="begin"/>
        </w:r>
        <w:r w:rsidR="000E570A" w:rsidRPr="0015099E">
          <w:rPr>
            <w:i/>
            <w:iCs/>
          </w:rPr>
          <w:instrText xml:space="preserve"> PAGEREF _Toc1619 \h </w:instrText>
        </w:r>
        <w:r w:rsidR="000E570A" w:rsidRPr="0015099E">
          <w:rPr>
            <w:i/>
            <w:iCs/>
          </w:rPr>
        </w:r>
        <w:r w:rsidR="000E570A" w:rsidRPr="0015099E">
          <w:rPr>
            <w:i/>
            <w:iCs/>
          </w:rPr>
          <w:fldChar w:fldCharType="separate"/>
        </w:r>
        <w:r w:rsidR="0015099E" w:rsidRPr="0015099E">
          <w:rPr>
            <w:i/>
            <w:iCs/>
          </w:rPr>
          <w:t>8</w:t>
        </w:r>
        <w:r w:rsidR="000E570A" w:rsidRPr="0015099E">
          <w:rPr>
            <w:i/>
            <w:iCs/>
          </w:rPr>
          <w:fldChar w:fldCharType="end"/>
        </w:r>
      </w:hyperlink>
    </w:p>
    <w:p w14:paraId="58F34A00" w14:textId="6D8FC215" w:rsidR="000E570A" w:rsidRPr="0015099E" w:rsidRDefault="000E570A">
      <w:pPr>
        <w:pStyle w:val="Mucluc1"/>
        <w:tabs>
          <w:tab w:val="right" w:leader="dot" w:pos="8792"/>
        </w:tabs>
        <w:ind w:firstLine="0"/>
        <w:rPr>
          <w:i/>
          <w:iCs/>
        </w:rPr>
      </w:pPr>
      <w:hyperlink w:anchor="_Toc6626" w:history="1">
        <w:r w:rsidRPr="0015099E">
          <w:rPr>
            <w:rFonts w:cs="Times New Roman"/>
            <w:i/>
            <w:iCs/>
            <w:szCs w:val="28"/>
          </w:rPr>
          <w:t>Hình 1.2. Mô hình MVC</w:t>
        </w:r>
        <w:r w:rsidRPr="0015099E">
          <w:rPr>
            <w:i/>
            <w:iCs/>
          </w:rPr>
          <w:tab/>
        </w:r>
        <w:r w:rsidRPr="0015099E">
          <w:rPr>
            <w:i/>
            <w:iCs/>
          </w:rPr>
          <w:fldChar w:fldCharType="begin"/>
        </w:r>
        <w:r w:rsidRPr="0015099E">
          <w:rPr>
            <w:i/>
            <w:iCs/>
          </w:rPr>
          <w:instrText xml:space="preserve"> PAGEREF _Toc6626 \h </w:instrText>
        </w:r>
        <w:r w:rsidRPr="0015099E">
          <w:rPr>
            <w:i/>
            <w:iCs/>
          </w:rPr>
        </w:r>
        <w:r w:rsidRPr="0015099E">
          <w:rPr>
            <w:i/>
            <w:iCs/>
          </w:rPr>
          <w:fldChar w:fldCharType="separate"/>
        </w:r>
        <w:r w:rsidR="0015099E" w:rsidRPr="0015099E">
          <w:rPr>
            <w:i/>
            <w:iCs/>
          </w:rPr>
          <w:t>9</w:t>
        </w:r>
        <w:r w:rsidRPr="0015099E">
          <w:rPr>
            <w:i/>
            <w:iCs/>
          </w:rPr>
          <w:fldChar w:fldCharType="end"/>
        </w:r>
      </w:hyperlink>
    </w:p>
    <w:p w14:paraId="086AD013" w14:textId="36FE559D" w:rsidR="000E570A" w:rsidRPr="0015099E" w:rsidRDefault="000E570A">
      <w:pPr>
        <w:pStyle w:val="Mucluc1"/>
        <w:tabs>
          <w:tab w:val="right" w:leader="dot" w:pos="8792"/>
        </w:tabs>
        <w:ind w:firstLine="0"/>
        <w:rPr>
          <w:i/>
          <w:iCs/>
        </w:rPr>
      </w:pPr>
      <w:hyperlink w:anchor="_Toc20975" w:history="1">
        <w:r w:rsidRPr="0015099E">
          <w:rPr>
            <w:rFonts w:cs="Times New Roman"/>
            <w:i/>
            <w:iCs/>
            <w:szCs w:val="28"/>
          </w:rPr>
          <w:t>Hình 1.3. Framework Spring Boot</w:t>
        </w:r>
        <w:r w:rsidRPr="0015099E">
          <w:rPr>
            <w:i/>
            <w:iCs/>
          </w:rPr>
          <w:tab/>
        </w:r>
        <w:r w:rsidRPr="0015099E">
          <w:rPr>
            <w:i/>
            <w:iCs/>
          </w:rPr>
          <w:fldChar w:fldCharType="begin"/>
        </w:r>
        <w:r w:rsidRPr="0015099E">
          <w:rPr>
            <w:i/>
            <w:iCs/>
          </w:rPr>
          <w:instrText xml:space="preserve"> PAGEREF _Toc20975 \h </w:instrText>
        </w:r>
        <w:r w:rsidRPr="0015099E">
          <w:rPr>
            <w:i/>
            <w:iCs/>
          </w:rPr>
        </w:r>
        <w:r w:rsidRPr="0015099E">
          <w:rPr>
            <w:i/>
            <w:iCs/>
          </w:rPr>
          <w:fldChar w:fldCharType="separate"/>
        </w:r>
        <w:r w:rsidR="0015099E" w:rsidRPr="0015099E">
          <w:rPr>
            <w:i/>
            <w:iCs/>
          </w:rPr>
          <w:t>10</w:t>
        </w:r>
        <w:r w:rsidRPr="0015099E">
          <w:rPr>
            <w:i/>
            <w:iCs/>
          </w:rPr>
          <w:fldChar w:fldCharType="end"/>
        </w:r>
      </w:hyperlink>
    </w:p>
    <w:p w14:paraId="04BD15DD" w14:textId="397632CD" w:rsidR="000E570A" w:rsidRPr="0015099E" w:rsidRDefault="000E570A">
      <w:pPr>
        <w:pStyle w:val="Mucluc1"/>
        <w:tabs>
          <w:tab w:val="right" w:leader="dot" w:pos="8792"/>
        </w:tabs>
        <w:ind w:firstLine="0"/>
        <w:rPr>
          <w:i/>
          <w:iCs/>
        </w:rPr>
      </w:pPr>
      <w:hyperlink w:anchor="_Toc8016" w:history="1">
        <w:r w:rsidRPr="0015099E">
          <w:rPr>
            <w:rFonts w:cs="Times New Roman"/>
            <w:i/>
            <w:iCs/>
            <w:szCs w:val="28"/>
          </w:rPr>
          <w:t>Hình 1.4. Hệ quản trị cơ sở dữ liệu MySQL</w:t>
        </w:r>
        <w:r w:rsidRPr="0015099E">
          <w:rPr>
            <w:i/>
            <w:iCs/>
          </w:rPr>
          <w:tab/>
        </w:r>
        <w:r w:rsidRPr="0015099E">
          <w:rPr>
            <w:i/>
            <w:iCs/>
          </w:rPr>
          <w:fldChar w:fldCharType="begin"/>
        </w:r>
        <w:r w:rsidRPr="0015099E">
          <w:rPr>
            <w:i/>
            <w:iCs/>
          </w:rPr>
          <w:instrText xml:space="preserve"> PAGEREF _Toc8016 \h </w:instrText>
        </w:r>
        <w:r w:rsidRPr="0015099E">
          <w:rPr>
            <w:i/>
            <w:iCs/>
          </w:rPr>
        </w:r>
        <w:r w:rsidRPr="0015099E">
          <w:rPr>
            <w:i/>
            <w:iCs/>
          </w:rPr>
          <w:fldChar w:fldCharType="separate"/>
        </w:r>
        <w:r w:rsidR="0015099E" w:rsidRPr="0015099E">
          <w:rPr>
            <w:i/>
            <w:iCs/>
          </w:rPr>
          <w:t>11</w:t>
        </w:r>
        <w:r w:rsidRPr="0015099E">
          <w:rPr>
            <w:i/>
            <w:iCs/>
          </w:rPr>
          <w:fldChar w:fldCharType="end"/>
        </w:r>
      </w:hyperlink>
    </w:p>
    <w:p w14:paraId="64FC7229" w14:textId="1DCF1794" w:rsidR="000E570A" w:rsidRPr="0015099E" w:rsidRDefault="000E570A">
      <w:pPr>
        <w:pStyle w:val="Mucluc1"/>
        <w:tabs>
          <w:tab w:val="right" w:leader="dot" w:pos="8792"/>
        </w:tabs>
        <w:ind w:firstLine="0"/>
        <w:rPr>
          <w:i/>
          <w:iCs/>
        </w:rPr>
      </w:pPr>
      <w:hyperlink w:anchor="_Toc11651" w:history="1">
        <w:r w:rsidRPr="0015099E">
          <w:rPr>
            <w:rFonts w:cs="Times New Roman"/>
            <w:i/>
            <w:iCs/>
            <w:szCs w:val="28"/>
          </w:rPr>
          <w:t>Hình 1.5. Logo HTML, CSS và JavaScript</w:t>
        </w:r>
        <w:r w:rsidRPr="0015099E">
          <w:rPr>
            <w:i/>
            <w:iCs/>
          </w:rPr>
          <w:tab/>
        </w:r>
        <w:r w:rsidRPr="0015099E">
          <w:rPr>
            <w:i/>
            <w:iCs/>
          </w:rPr>
          <w:fldChar w:fldCharType="begin"/>
        </w:r>
        <w:r w:rsidRPr="0015099E">
          <w:rPr>
            <w:i/>
            <w:iCs/>
          </w:rPr>
          <w:instrText xml:space="preserve"> PAGEREF _Toc11651 \h </w:instrText>
        </w:r>
        <w:r w:rsidRPr="0015099E">
          <w:rPr>
            <w:i/>
            <w:iCs/>
          </w:rPr>
        </w:r>
        <w:r w:rsidRPr="0015099E">
          <w:rPr>
            <w:i/>
            <w:iCs/>
          </w:rPr>
          <w:fldChar w:fldCharType="separate"/>
        </w:r>
        <w:r w:rsidR="0015099E" w:rsidRPr="0015099E">
          <w:rPr>
            <w:i/>
            <w:iCs/>
          </w:rPr>
          <w:t>12</w:t>
        </w:r>
        <w:r w:rsidRPr="0015099E">
          <w:rPr>
            <w:i/>
            <w:iCs/>
          </w:rPr>
          <w:fldChar w:fldCharType="end"/>
        </w:r>
      </w:hyperlink>
    </w:p>
    <w:p w14:paraId="43B4758C" w14:textId="18688BF3" w:rsidR="000E570A" w:rsidRPr="0015099E" w:rsidRDefault="000E570A">
      <w:pPr>
        <w:pStyle w:val="Mucluc1"/>
        <w:tabs>
          <w:tab w:val="right" w:leader="dot" w:pos="8792"/>
        </w:tabs>
        <w:ind w:firstLine="0"/>
        <w:rPr>
          <w:i/>
          <w:iCs/>
        </w:rPr>
      </w:pPr>
      <w:hyperlink w:anchor="_Toc23322" w:history="1">
        <w:r w:rsidRPr="0015099E">
          <w:rPr>
            <w:rFonts w:cs="Times New Roman"/>
            <w:i/>
            <w:iCs/>
            <w:szCs w:val="28"/>
          </w:rPr>
          <w:t>Hình 2.1. Biểu đồ Use Case tổng quan</w:t>
        </w:r>
        <w:r w:rsidRPr="0015099E">
          <w:rPr>
            <w:i/>
            <w:iCs/>
          </w:rPr>
          <w:tab/>
        </w:r>
        <w:r w:rsidRPr="0015099E">
          <w:rPr>
            <w:i/>
            <w:iCs/>
          </w:rPr>
          <w:fldChar w:fldCharType="begin"/>
        </w:r>
        <w:r w:rsidRPr="0015099E">
          <w:rPr>
            <w:i/>
            <w:iCs/>
          </w:rPr>
          <w:instrText xml:space="preserve"> PAGEREF _Toc23322 \h </w:instrText>
        </w:r>
        <w:r w:rsidRPr="0015099E">
          <w:rPr>
            <w:i/>
            <w:iCs/>
          </w:rPr>
        </w:r>
        <w:r w:rsidRPr="0015099E">
          <w:rPr>
            <w:i/>
            <w:iCs/>
          </w:rPr>
          <w:fldChar w:fldCharType="separate"/>
        </w:r>
        <w:r w:rsidR="0015099E" w:rsidRPr="0015099E">
          <w:rPr>
            <w:i/>
            <w:iCs/>
          </w:rPr>
          <w:t>16</w:t>
        </w:r>
        <w:r w:rsidRPr="0015099E">
          <w:rPr>
            <w:i/>
            <w:iCs/>
          </w:rPr>
          <w:fldChar w:fldCharType="end"/>
        </w:r>
      </w:hyperlink>
    </w:p>
    <w:p w14:paraId="7D0E4FDA" w14:textId="549BC2EE" w:rsidR="000E570A" w:rsidRPr="0015099E" w:rsidRDefault="000E570A">
      <w:pPr>
        <w:pStyle w:val="Mucluc1"/>
        <w:tabs>
          <w:tab w:val="right" w:leader="dot" w:pos="8792"/>
        </w:tabs>
        <w:ind w:firstLine="0"/>
        <w:rPr>
          <w:i/>
          <w:iCs/>
        </w:rPr>
      </w:pPr>
      <w:hyperlink w:anchor="_Toc22578" w:history="1">
        <w:r w:rsidRPr="0015099E">
          <w:rPr>
            <w:rFonts w:cs="Times New Roman"/>
            <w:i/>
            <w:iCs/>
            <w:szCs w:val="28"/>
          </w:rPr>
          <w:t>Hình 2.2. Biểu đồ trình tự UC Tìm kiếm khách sạn</w:t>
        </w:r>
        <w:r w:rsidRPr="0015099E">
          <w:rPr>
            <w:i/>
            <w:iCs/>
          </w:rPr>
          <w:tab/>
        </w:r>
        <w:r w:rsidRPr="0015099E">
          <w:rPr>
            <w:i/>
            <w:iCs/>
          </w:rPr>
          <w:fldChar w:fldCharType="begin"/>
        </w:r>
        <w:r w:rsidRPr="0015099E">
          <w:rPr>
            <w:i/>
            <w:iCs/>
          </w:rPr>
          <w:instrText xml:space="preserve"> PAGEREF _Toc22578 \h </w:instrText>
        </w:r>
        <w:r w:rsidRPr="0015099E">
          <w:rPr>
            <w:i/>
            <w:iCs/>
          </w:rPr>
        </w:r>
        <w:r w:rsidRPr="0015099E">
          <w:rPr>
            <w:i/>
            <w:iCs/>
          </w:rPr>
          <w:fldChar w:fldCharType="separate"/>
        </w:r>
        <w:r w:rsidR="0015099E" w:rsidRPr="0015099E">
          <w:rPr>
            <w:i/>
            <w:iCs/>
          </w:rPr>
          <w:t>31</w:t>
        </w:r>
        <w:r w:rsidRPr="0015099E">
          <w:rPr>
            <w:i/>
            <w:iCs/>
          </w:rPr>
          <w:fldChar w:fldCharType="end"/>
        </w:r>
      </w:hyperlink>
    </w:p>
    <w:p w14:paraId="291A4FCA" w14:textId="5B8A8DFC" w:rsidR="000E570A" w:rsidRPr="0015099E" w:rsidRDefault="000E570A">
      <w:pPr>
        <w:pStyle w:val="Mucluc1"/>
        <w:tabs>
          <w:tab w:val="right" w:leader="dot" w:pos="8792"/>
        </w:tabs>
        <w:ind w:firstLine="0"/>
        <w:rPr>
          <w:i/>
          <w:iCs/>
        </w:rPr>
      </w:pPr>
      <w:hyperlink w:anchor="_Toc25602" w:history="1">
        <w:r w:rsidRPr="0015099E">
          <w:rPr>
            <w:rFonts w:cs="Times New Roman"/>
            <w:i/>
            <w:iCs/>
            <w:szCs w:val="28"/>
          </w:rPr>
          <w:t>Hình 2.3. Biểu đồ lớp UC Tìm kiếm khách sạn</w:t>
        </w:r>
        <w:r w:rsidRPr="0015099E">
          <w:rPr>
            <w:i/>
            <w:iCs/>
          </w:rPr>
          <w:tab/>
        </w:r>
        <w:r w:rsidRPr="0015099E">
          <w:rPr>
            <w:i/>
            <w:iCs/>
          </w:rPr>
          <w:fldChar w:fldCharType="begin"/>
        </w:r>
        <w:r w:rsidRPr="0015099E">
          <w:rPr>
            <w:i/>
            <w:iCs/>
          </w:rPr>
          <w:instrText xml:space="preserve"> PAGEREF _Toc25602 \h </w:instrText>
        </w:r>
        <w:r w:rsidRPr="0015099E">
          <w:rPr>
            <w:i/>
            <w:iCs/>
          </w:rPr>
        </w:r>
        <w:r w:rsidRPr="0015099E">
          <w:rPr>
            <w:i/>
            <w:iCs/>
          </w:rPr>
          <w:fldChar w:fldCharType="separate"/>
        </w:r>
        <w:r w:rsidR="0015099E" w:rsidRPr="0015099E">
          <w:rPr>
            <w:i/>
            <w:iCs/>
          </w:rPr>
          <w:t>32</w:t>
        </w:r>
        <w:r w:rsidRPr="0015099E">
          <w:rPr>
            <w:i/>
            <w:iCs/>
          </w:rPr>
          <w:fldChar w:fldCharType="end"/>
        </w:r>
      </w:hyperlink>
    </w:p>
    <w:p w14:paraId="7173B9F1" w14:textId="607FB9AA" w:rsidR="000E570A" w:rsidRPr="0015099E" w:rsidRDefault="000E570A">
      <w:pPr>
        <w:pStyle w:val="Mucluc1"/>
        <w:tabs>
          <w:tab w:val="right" w:leader="dot" w:pos="8792"/>
        </w:tabs>
        <w:ind w:firstLine="0"/>
        <w:rPr>
          <w:i/>
          <w:iCs/>
        </w:rPr>
      </w:pPr>
      <w:hyperlink w:anchor="_Toc14652" w:history="1">
        <w:r w:rsidRPr="0015099E">
          <w:rPr>
            <w:rFonts w:cs="Times New Roman"/>
            <w:i/>
            <w:iCs/>
            <w:szCs w:val="28"/>
          </w:rPr>
          <w:t>Hình 2.4. Biểu đồ trình tự UC Xem chi tiết khách sạn</w:t>
        </w:r>
        <w:r w:rsidRPr="0015099E">
          <w:rPr>
            <w:i/>
            <w:iCs/>
          </w:rPr>
          <w:tab/>
        </w:r>
        <w:r w:rsidRPr="0015099E">
          <w:rPr>
            <w:i/>
            <w:iCs/>
          </w:rPr>
          <w:fldChar w:fldCharType="begin"/>
        </w:r>
        <w:r w:rsidRPr="0015099E">
          <w:rPr>
            <w:i/>
            <w:iCs/>
          </w:rPr>
          <w:instrText xml:space="preserve"> PAGEREF _Toc14652 \h </w:instrText>
        </w:r>
        <w:r w:rsidRPr="0015099E">
          <w:rPr>
            <w:i/>
            <w:iCs/>
          </w:rPr>
        </w:r>
        <w:r w:rsidRPr="0015099E">
          <w:rPr>
            <w:i/>
            <w:iCs/>
          </w:rPr>
          <w:fldChar w:fldCharType="separate"/>
        </w:r>
        <w:r w:rsidR="0015099E" w:rsidRPr="0015099E">
          <w:rPr>
            <w:i/>
            <w:iCs/>
          </w:rPr>
          <w:t>32</w:t>
        </w:r>
        <w:r w:rsidRPr="0015099E">
          <w:rPr>
            <w:i/>
            <w:iCs/>
          </w:rPr>
          <w:fldChar w:fldCharType="end"/>
        </w:r>
      </w:hyperlink>
    </w:p>
    <w:p w14:paraId="7FB15047" w14:textId="41F10837" w:rsidR="000E570A" w:rsidRPr="0015099E" w:rsidRDefault="000E570A">
      <w:pPr>
        <w:pStyle w:val="Mucluc1"/>
        <w:tabs>
          <w:tab w:val="right" w:leader="dot" w:pos="8792"/>
        </w:tabs>
        <w:ind w:firstLine="0"/>
        <w:rPr>
          <w:i/>
          <w:iCs/>
        </w:rPr>
      </w:pPr>
      <w:hyperlink w:anchor="_Toc2499" w:history="1">
        <w:r w:rsidRPr="0015099E">
          <w:rPr>
            <w:rFonts w:cs="Times New Roman"/>
            <w:i/>
            <w:iCs/>
            <w:szCs w:val="28"/>
          </w:rPr>
          <w:t>Hình 2.5. Biểu đồ lớp UC Xem chi tiết khách sạn</w:t>
        </w:r>
        <w:r w:rsidRPr="0015099E">
          <w:rPr>
            <w:i/>
            <w:iCs/>
          </w:rPr>
          <w:tab/>
        </w:r>
        <w:r w:rsidRPr="0015099E">
          <w:rPr>
            <w:i/>
            <w:iCs/>
          </w:rPr>
          <w:fldChar w:fldCharType="begin"/>
        </w:r>
        <w:r w:rsidRPr="0015099E">
          <w:rPr>
            <w:i/>
            <w:iCs/>
          </w:rPr>
          <w:instrText xml:space="preserve"> PAGEREF _Toc2499 \h </w:instrText>
        </w:r>
        <w:r w:rsidRPr="0015099E">
          <w:rPr>
            <w:i/>
            <w:iCs/>
          </w:rPr>
        </w:r>
        <w:r w:rsidRPr="0015099E">
          <w:rPr>
            <w:i/>
            <w:iCs/>
          </w:rPr>
          <w:fldChar w:fldCharType="separate"/>
        </w:r>
        <w:r w:rsidR="0015099E" w:rsidRPr="0015099E">
          <w:rPr>
            <w:i/>
            <w:iCs/>
          </w:rPr>
          <w:t>33</w:t>
        </w:r>
        <w:r w:rsidRPr="0015099E">
          <w:rPr>
            <w:i/>
            <w:iCs/>
          </w:rPr>
          <w:fldChar w:fldCharType="end"/>
        </w:r>
      </w:hyperlink>
    </w:p>
    <w:p w14:paraId="5061AC34" w14:textId="45979F41" w:rsidR="000E570A" w:rsidRPr="0015099E" w:rsidRDefault="000E570A">
      <w:pPr>
        <w:pStyle w:val="Mucluc1"/>
        <w:tabs>
          <w:tab w:val="right" w:leader="dot" w:pos="8792"/>
        </w:tabs>
        <w:ind w:firstLine="0"/>
        <w:rPr>
          <w:i/>
          <w:iCs/>
        </w:rPr>
      </w:pPr>
      <w:hyperlink w:anchor="_Toc14587" w:history="1">
        <w:r w:rsidRPr="0015099E">
          <w:rPr>
            <w:rFonts w:cs="Times New Roman"/>
            <w:i/>
            <w:iCs/>
            <w:szCs w:val="28"/>
          </w:rPr>
          <w:t>Hình 2.6. Biểu đồ trình tự UC Đặt phòng</w:t>
        </w:r>
        <w:r w:rsidRPr="0015099E">
          <w:rPr>
            <w:i/>
            <w:iCs/>
          </w:rPr>
          <w:tab/>
        </w:r>
        <w:r w:rsidRPr="0015099E">
          <w:rPr>
            <w:i/>
            <w:iCs/>
          </w:rPr>
          <w:fldChar w:fldCharType="begin"/>
        </w:r>
        <w:r w:rsidRPr="0015099E">
          <w:rPr>
            <w:i/>
            <w:iCs/>
          </w:rPr>
          <w:instrText xml:space="preserve"> PAGEREF _Toc14587 \h </w:instrText>
        </w:r>
        <w:r w:rsidRPr="0015099E">
          <w:rPr>
            <w:i/>
            <w:iCs/>
          </w:rPr>
        </w:r>
        <w:r w:rsidRPr="0015099E">
          <w:rPr>
            <w:i/>
            <w:iCs/>
          </w:rPr>
          <w:fldChar w:fldCharType="separate"/>
        </w:r>
        <w:r w:rsidR="0015099E" w:rsidRPr="0015099E">
          <w:rPr>
            <w:i/>
            <w:iCs/>
          </w:rPr>
          <w:t>34</w:t>
        </w:r>
        <w:r w:rsidRPr="0015099E">
          <w:rPr>
            <w:i/>
            <w:iCs/>
          </w:rPr>
          <w:fldChar w:fldCharType="end"/>
        </w:r>
      </w:hyperlink>
    </w:p>
    <w:p w14:paraId="4E181CD5" w14:textId="7FE18031" w:rsidR="000E570A" w:rsidRPr="0015099E" w:rsidRDefault="000E570A">
      <w:pPr>
        <w:pStyle w:val="Mucluc1"/>
        <w:tabs>
          <w:tab w:val="right" w:leader="dot" w:pos="8792"/>
        </w:tabs>
        <w:ind w:firstLine="0"/>
        <w:rPr>
          <w:i/>
          <w:iCs/>
        </w:rPr>
      </w:pPr>
      <w:hyperlink w:anchor="_Toc21654" w:history="1">
        <w:r w:rsidRPr="0015099E">
          <w:rPr>
            <w:rFonts w:cs="Times New Roman"/>
            <w:i/>
            <w:iCs/>
            <w:szCs w:val="28"/>
          </w:rPr>
          <w:t>Hình 2.7. Biểu đồ lớp UC Đặt phòng</w:t>
        </w:r>
        <w:r w:rsidRPr="0015099E">
          <w:rPr>
            <w:i/>
            <w:iCs/>
          </w:rPr>
          <w:tab/>
        </w:r>
        <w:r w:rsidRPr="0015099E">
          <w:rPr>
            <w:i/>
            <w:iCs/>
          </w:rPr>
          <w:fldChar w:fldCharType="begin"/>
        </w:r>
        <w:r w:rsidRPr="0015099E">
          <w:rPr>
            <w:i/>
            <w:iCs/>
          </w:rPr>
          <w:instrText xml:space="preserve"> PAGEREF _Toc21654 \h </w:instrText>
        </w:r>
        <w:r w:rsidRPr="0015099E">
          <w:rPr>
            <w:i/>
            <w:iCs/>
          </w:rPr>
        </w:r>
        <w:r w:rsidRPr="0015099E">
          <w:rPr>
            <w:i/>
            <w:iCs/>
          </w:rPr>
          <w:fldChar w:fldCharType="separate"/>
        </w:r>
        <w:r w:rsidR="0015099E" w:rsidRPr="0015099E">
          <w:rPr>
            <w:i/>
            <w:iCs/>
          </w:rPr>
          <w:t>34</w:t>
        </w:r>
        <w:r w:rsidRPr="0015099E">
          <w:rPr>
            <w:i/>
            <w:iCs/>
          </w:rPr>
          <w:fldChar w:fldCharType="end"/>
        </w:r>
      </w:hyperlink>
    </w:p>
    <w:p w14:paraId="0E16FE55" w14:textId="597EB693" w:rsidR="000E570A" w:rsidRPr="0015099E" w:rsidRDefault="000E570A">
      <w:pPr>
        <w:pStyle w:val="Mucluc1"/>
        <w:tabs>
          <w:tab w:val="right" w:leader="dot" w:pos="8792"/>
        </w:tabs>
        <w:ind w:firstLine="0"/>
        <w:rPr>
          <w:i/>
          <w:iCs/>
        </w:rPr>
      </w:pPr>
      <w:hyperlink w:anchor="_Toc8943" w:history="1">
        <w:r w:rsidRPr="0015099E">
          <w:rPr>
            <w:rFonts w:cs="Times New Roman"/>
            <w:i/>
            <w:iCs/>
            <w:szCs w:val="28"/>
          </w:rPr>
          <w:t>Hình 2.8. Biểu đồ trình tự UC Quản lý loại phòng</w:t>
        </w:r>
        <w:r w:rsidRPr="0015099E">
          <w:rPr>
            <w:i/>
            <w:iCs/>
          </w:rPr>
          <w:tab/>
        </w:r>
        <w:r w:rsidRPr="0015099E">
          <w:rPr>
            <w:i/>
            <w:iCs/>
          </w:rPr>
          <w:fldChar w:fldCharType="begin"/>
        </w:r>
        <w:r w:rsidRPr="0015099E">
          <w:rPr>
            <w:i/>
            <w:iCs/>
          </w:rPr>
          <w:instrText xml:space="preserve"> PAGEREF _Toc8943 \h </w:instrText>
        </w:r>
        <w:r w:rsidRPr="0015099E">
          <w:rPr>
            <w:i/>
            <w:iCs/>
          </w:rPr>
        </w:r>
        <w:r w:rsidRPr="0015099E">
          <w:rPr>
            <w:i/>
            <w:iCs/>
          </w:rPr>
          <w:fldChar w:fldCharType="separate"/>
        </w:r>
        <w:r w:rsidR="0015099E" w:rsidRPr="0015099E">
          <w:rPr>
            <w:i/>
            <w:iCs/>
          </w:rPr>
          <w:t>36</w:t>
        </w:r>
        <w:r w:rsidRPr="0015099E">
          <w:rPr>
            <w:i/>
            <w:iCs/>
          </w:rPr>
          <w:fldChar w:fldCharType="end"/>
        </w:r>
      </w:hyperlink>
    </w:p>
    <w:p w14:paraId="2327CC63" w14:textId="421EFB5F" w:rsidR="000E570A" w:rsidRPr="0015099E" w:rsidRDefault="000E570A">
      <w:pPr>
        <w:pStyle w:val="Mucluc1"/>
        <w:tabs>
          <w:tab w:val="right" w:leader="dot" w:pos="8792"/>
        </w:tabs>
        <w:ind w:firstLine="0"/>
        <w:rPr>
          <w:i/>
          <w:iCs/>
        </w:rPr>
      </w:pPr>
      <w:hyperlink w:anchor="_Toc15768" w:history="1">
        <w:r w:rsidRPr="0015099E">
          <w:rPr>
            <w:rFonts w:cs="Times New Roman"/>
            <w:i/>
            <w:iCs/>
            <w:szCs w:val="28"/>
          </w:rPr>
          <w:t>Hình 2.9. Biểu đồ lớp UC Quản lý loại phòng</w:t>
        </w:r>
        <w:r w:rsidRPr="0015099E">
          <w:rPr>
            <w:i/>
            <w:iCs/>
          </w:rPr>
          <w:tab/>
        </w:r>
        <w:r w:rsidRPr="0015099E">
          <w:rPr>
            <w:i/>
            <w:iCs/>
          </w:rPr>
          <w:fldChar w:fldCharType="begin"/>
        </w:r>
        <w:r w:rsidRPr="0015099E">
          <w:rPr>
            <w:i/>
            <w:iCs/>
          </w:rPr>
          <w:instrText xml:space="preserve"> PAGEREF _Toc15768 \h </w:instrText>
        </w:r>
        <w:r w:rsidRPr="0015099E">
          <w:rPr>
            <w:i/>
            <w:iCs/>
          </w:rPr>
        </w:r>
        <w:r w:rsidRPr="0015099E">
          <w:rPr>
            <w:i/>
            <w:iCs/>
          </w:rPr>
          <w:fldChar w:fldCharType="separate"/>
        </w:r>
        <w:r w:rsidR="0015099E" w:rsidRPr="0015099E">
          <w:rPr>
            <w:i/>
            <w:iCs/>
          </w:rPr>
          <w:t>36</w:t>
        </w:r>
        <w:r w:rsidRPr="0015099E">
          <w:rPr>
            <w:i/>
            <w:iCs/>
          </w:rPr>
          <w:fldChar w:fldCharType="end"/>
        </w:r>
      </w:hyperlink>
    </w:p>
    <w:p w14:paraId="48D8ACB5" w14:textId="09304FDA" w:rsidR="000E570A" w:rsidRPr="0015099E" w:rsidRDefault="000E570A">
      <w:pPr>
        <w:pStyle w:val="Mucluc1"/>
        <w:tabs>
          <w:tab w:val="right" w:leader="dot" w:pos="8792"/>
        </w:tabs>
        <w:ind w:firstLine="0"/>
        <w:rPr>
          <w:i/>
          <w:iCs/>
        </w:rPr>
      </w:pPr>
      <w:hyperlink w:anchor="_Toc24811" w:history="1">
        <w:r w:rsidRPr="0015099E">
          <w:rPr>
            <w:rFonts w:cs="Times New Roman"/>
            <w:i/>
            <w:iCs/>
            <w:szCs w:val="28"/>
          </w:rPr>
          <w:t>Hình 2.10. Biểu đồ trình tự UC Quản lý phòng</w:t>
        </w:r>
        <w:r w:rsidRPr="0015099E">
          <w:rPr>
            <w:i/>
            <w:iCs/>
          </w:rPr>
          <w:tab/>
        </w:r>
        <w:r w:rsidRPr="0015099E">
          <w:rPr>
            <w:i/>
            <w:iCs/>
          </w:rPr>
          <w:fldChar w:fldCharType="begin"/>
        </w:r>
        <w:r w:rsidRPr="0015099E">
          <w:rPr>
            <w:i/>
            <w:iCs/>
          </w:rPr>
          <w:instrText xml:space="preserve"> PAGEREF _Toc24811 \h </w:instrText>
        </w:r>
        <w:r w:rsidRPr="0015099E">
          <w:rPr>
            <w:i/>
            <w:iCs/>
          </w:rPr>
        </w:r>
        <w:r w:rsidRPr="0015099E">
          <w:rPr>
            <w:i/>
            <w:iCs/>
          </w:rPr>
          <w:fldChar w:fldCharType="separate"/>
        </w:r>
        <w:r w:rsidR="0015099E" w:rsidRPr="0015099E">
          <w:rPr>
            <w:i/>
            <w:iCs/>
          </w:rPr>
          <w:t>38</w:t>
        </w:r>
        <w:r w:rsidRPr="0015099E">
          <w:rPr>
            <w:i/>
            <w:iCs/>
          </w:rPr>
          <w:fldChar w:fldCharType="end"/>
        </w:r>
      </w:hyperlink>
    </w:p>
    <w:p w14:paraId="3B66852E" w14:textId="09667EB2" w:rsidR="000E570A" w:rsidRPr="0015099E" w:rsidRDefault="000E570A">
      <w:pPr>
        <w:pStyle w:val="Mucluc1"/>
        <w:tabs>
          <w:tab w:val="right" w:leader="dot" w:pos="8792"/>
        </w:tabs>
        <w:ind w:firstLine="0"/>
        <w:rPr>
          <w:i/>
          <w:iCs/>
        </w:rPr>
      </w:pPr>
      <w:hyperlink w:anchor="_Toc20412" w:history="1">
        <w:r w:rsidRPr="0015099E">
          <w:rPr>
            <w:rFonts w:cs="Times New Roman"/>
            <w:i/>
            <w:iCs/>
            <w:szCs w:val="28"/>
          </w:rPr>
          <w:t>Hình 2.11. Biểu đồ lớp UC Quản lý phòng</w:t>
        </w:r>
        <w:r w:rsidRPr="0015099E">
          <w:rPr>
            <w:i/>
            <w:iCs/>
          </w:rPr>
          <w:tab/>
        </w:r>
        <w:r w:rsidRPr="0015099E">
          <w:rPr>
            <w:i/>
            <w:iCs/>
          </w:rPr>
          <w:fldChar w:fldCharType="begin"/>
        </w:r>
        <w:r w:rsidRPr="0015099E">
          <w:rPr>
            <w:i/>
            <w:iCs/>
          </w:rPr>
          <w:instrText xml:space="preserve"> PAGEREF _Toc20412 \h </w:instrText>
        </w:r>
        <w:r w:rsidRPr="0015099E">
          <w:rPr>
            <w:i/>
            <w:iCs/>
          </w:rPr>
        </w:r>
        <w:r w:rsidRPr="0015099E">
          <w:rPr>
            <w:i/>
            <w:iCs/>
          </w:rPr>
          <w:fldChar w:fldCharType="separate"/>
        </w:r>
        <w:r w:rsidR="0015099E" w:rsidRPr="0015099E">
          <w:rPr>
            <w:i/>
            <w:iCs/>
          </w:rPr>
          <w:t>38</w:t>
        </w:r>
        <w:r w:rsidRPr="0015099E">
          <w:rPr>
            <w:i/>
            <w:iCs/>
          </w:rPr>
          <w:fldChar w:fldCharType="end"/>
        </w:r>
      </w:hyperlink>
    </w:p>
    <w:p w14:paraId="670FFEFD" w14:textId="5CEB9E19" w:rsidR="000E570A" w:rsidRPr="0015099E" w:rsidRDefault="000E570A">
      <w:pPr>
        <w:pStyle w:val="Mucluc1"/>
        <w:tabs>
          <w:tab w:val="right" w:leader="dot" w:pos="8792"/>
        </w:tabs>
        <w:ind w:firstLine="0"/>
        <w:rPr>
          <w:i/>
          <w:iCs/>
        </w:rPr>
      </w:pPr>
      <w:hyperlink w:anchor="_Toc8414" w:history="1">
        <w:r w:rsidRPr="0015099E">
          <w:rPr>
            <w:rFonts w:cs="Times New Roman"/>
            <w:i/>
            <w:iCs/>
            <w:szCs w:val="28"/>
          </w:rPr>
          <w:t>Hình 2.12. Biểu đồ trình tự UC Quản lý đơn đặt phòng</w:t>
        </w:r>
        <w:r w:rsidRPr="0015099E">
          <w:rPr>
            <w:i/>
            <w:iCs/>
          </w:rPr>
          <w:tab/>
        </w:r>
        <w:r w:rsidRPr="0015099E">
          <w:rPr>
            <w:i/>
            <w:iCs/>
          </w:rPr>
          <w:fldChar w:fldCharType="begin"/>
        </w:r>
        <w:r w:rsidRPr="0015099E">
          <w:rPr>
            <w:i/>
            <w:iCs/>
          </w:rPr>
          <w:instrText xml:space="preserve"> PAGEREF _Toc8414 \h </w:instrText>
        </w:r>
        <w:r w:rsidRPr="0015099E">
          <w:rPr>
            <w:i/>
            <w:iCs/>
          </w:rPr>
        </w:r>
        <w:r w:rsidRPr="0015099E">
          <w:rPr>
            <w:i/>
            <w:iCs/>
          </w:rPr>
          <w:fldChar w:fldCharType="separate"/>
        </w:r>
        <w:r w:rsidR="0015099E" w:rsidRPr="0015099E">
          <w:rPr>
            <w:i/>
            <w:iCs/>
          </w:rPr>
          <w:t>40</w:t>
        </w:r>
        <w:r w:rsidRPr="0015099E">
          <w:rPr>
            <w:i/>
            <w:iCs/>
          </w:rPr>
          <w:fldChar w:fldCharType="end"/>
        </w:r>
      </w:hyperlink>
    </w:p>
    <w:p w14:paraId="6BB62279" w14:textId="31ABB290" w:rsidR="000E570A" w:rsidRPr="0015099E" w:rsidRDefault="000E570A">
      <w:pPr>
        <w:pStyle w:val="Mucluc1"/>
        <w:tabs>
          <w:tab w:val="right" w:leader="dot" w:pos="8792"/>
        </w:tabs>
        <w:ind w:firstLine="0"/>
        <w:rPr>
          <w:i/>
          <w:iCs/>
        </w:rPr>
      </w:pPr>
      <w:hyperlink w:anchor="_Toc7404" w:history="1">
        <w:r w:rsidRPr="0015099E">
          <w:rPr>
            <w:rFonts w:cs="Times New Roman"/>
            <w:i/>
            <w:iCs/>
            <w:szCs w:val="28"/>
          </w:rPr>
          <w:t>Hình 2.13. Biểu đồ lớp UC Quản lý đơn đặt phòng</w:t>
        </w:r>
        <w:r w:rsidRPr="0015099E">
          <w:rPr>
            <w:i/>
            <w:iCs/>
          </w:rPr>
          <w:tab/>
        </w:r>
        <w:r w:rsidRPr="0015099E">
          <w:rPr>
            <w:i/>
            <w:iCs/>
          </w:rPr>
          <w:fldChar w:fldCharType="begin"/>
        </w:r>
        <w:r w:rsidRPr="0015099E">
          <w:rPr>
            <w:i/>
            <w:iCs/>
          </w:rPr>
          <w:instrText xml:space="preserve"> PAGEREF _Toc7404 \h </w:instrText>
        </w:r>
        <w:r w:rsidRPr="0015099E">
          <w:rPr>
            <w:i/>
            <w:iCs/>
          </w:rPr>
        </w:r>
        <w:r w:rsidRPr="0015099E">
          <w:rPr>
            <w:i/>
            <w:iCs/>
          </w:rPr>
          <w:fldChar w:fldCharType="separate"/>
        </w:r>
        <w:r w:rsidR="0015099E" w:rsidRPr="0015099E">
          <w:rPr>
            <w:i/>
            <w:iCs/>
          </w:rPr>
          <w:t>40</w:t>
        </w:r>
        <w:r w:rsidRPr="0015099E">
          <w:rPr>
            <w:i/>
            <w:iCs/>
          </w:rPr>
          <w:fldChar w:fldCharType="end"/>
        </w:r>
      </w:hyperlink>
    </w:p>
    <w:p w14:paraId="455571BF" w14:textId="20F97AAC" w:rsidR="000E570A" w:rsidRPr="0015099E" w:rsidRDefault="000E570A">
      <w:pPr>
        <w:pStyle w:val="Mucluc1"/>
        <w:tabs>
          <w:tab w:val="right" w:leader="dot" w:pos="8792"/>
        </w:tabs>
        <w:ind w:firstLine="0"/>
        <w:rPr>
          <w:i/>
          <w:iCs/>
        </w:rPr>
      </w:pPr>
      <w:hyperlink w:anchor="_Toc16856" w:history="1">
        <w:r w:rsidRPr="0015099E">
          <w:rPr>
            <w:rFonts w:cs="Times New Roman"/>
            <w:i/>
            <w:iCs/>
            <w:szCs w:val="28"/>
          </w:rPr>
          <w:t>Hình 2.14. Biểu đồ thực thể liên kết</w:t>
        </w:r>
        <w:r w:rsidRPr="0015099E">
          <w:rPr>
            <w:i/>
            <w:iCs/>
          </w:rPr>
          <w:tab/>
        </w:r>
        <w:r w:rsidRPr="0015099E">
          <w:rPr>
            <w:i/>
            <w:iCs/>
          </w:rPr>
          <w:fldChar w:fldCharType="begin"/>
        </w:r>
        <w:r w:rsidRPr="0015099E">
          <w:rPr>
            <w:i/>
            <w:iCs/>
          </w:rPr>
          <w:instrText xml:space="preserve"> PAGEREF _Toc16856 \h </w:instrText>
        </w:r>
        <w:r w:rsidRPr="0015099E">
          <w:rPr>
            <w:i/>
            <w:iCs/>
          </w:rPr>
        </w:r>
        <w:r w:rsidRPr="0015099E">
          <w:rPr>
            <w:i/>
            <w:iCs/>
          </w:rPr>
          <w:fldChar w:fldCharType="separate"/>
        </w:r>
        <w:r w:rsidR="0015099E" w:rsidRPr="0015099E">
          <w:rPr>
            <w:i/>
            <w:iCs/>
          </w:rPr>
          <w:t>41</w:t>
        </w:r>
        <w:r w:rsidRPr="0015099E">
          <w:rPr>
            <w:i/>
            <w:iCs/>
          </w:rPr>
          <w:fldChar w:fldCharType="end"/>
        </w:r>
      </w:hyperlink>
    </w:p>
    <w:p w14:paraId="79F9748A" w14:textId="4A9B056E" w:rsidR="000E570A" w:rsidRPr="0015099E" w:rsidRDefault="000E570A">
      <w:pPr>
        <w:pStyle w:val="Mucluc1"/>
        <w:tabs>
          <w:tab w:val="right" w:leader="dot" w:pos="8792"/>
        </w:tabs>
        <w:ind w:firstLine="0"/>
        <w:rPr>
          <w:i/>
          <w:iCs/>
        </w:rPr>
      </w:pPr>
      <w:hyperlink w:anchor="_Toc4479" w:history="1">
        <w:r w:rsidRPr="0015099E">
          <w:rPr>
            <w:rFonts w:cs="Times New Roman"/>
            <w:i/>
            <w:iCs/>
            <w:szCs w:val="28"/>
          </w:rPr>
          <w:t>Hình 2.15. Hình dung màn hình UC Tìm kiếm khách sạn</w:t>
        </w:r>
        <w:r w:rsidRPr="0015099E">
          <w:rPr>
            <w:i/>
            <w:iCs/>
          </w:rPr>
          <w:tab/>
        </w:r>
        <w:r w:rsidRPr="0015099E">
          <w:rPr>
            <w:i/>
            <w:iCs/>
          </w:rPr>
          <w:fldChar w:fldCharType="begin"/>
        </w:r>
        <w:r w:rsidRPr="0015099E">
          <w:rPr>
            <w:i/>
            <w:iCs/>
          </w:rPr>
          <w:instrText xml:space="preserve"> PAGEREF _Toc4479 \h </w:instrText>
        </w:r>
        <w:r w:rsidRPr="0015099E">
          <w:rPr>
            <w:i/>
            <w:iCs/>
          </w:rPr>
        </w:r>
        <w:r w:rsidRPr="0015099E">
          <w:rPr>
            <w:i/>
            <w:iCs/>
          </w:rPr>
          <w:fldChar w:fldCharType="separate"/>
        </w:r>
        <w:r w:rsidR="0015099E" w:rsidRPr="0015099E">
          <w:rPr>
            <w:i/>
            <w:iCs/>
          </w:rPr>
          <w:t>55</w:t>
        </w:r>
        <w:r w:rsidRPr="0015099E">
          <w:rPr>
            <w:i/>
            <w:iCs/>
          </w:rPr>
          <w:fldChar w:fldCharType="end"/>
        </w:r>
      </w:hyperlink>
    </w:p>
    <w:p w14:paraId="71F8CF43" w14:textId="1254C714" w:rsidR="000E570A" w:rsidRPr="0015099E" w:rsidRDefault="000E570A">
      <w:pPr>
        <w:pStyle w:val="Mucluc1"/>
        <w:tabs>
          <w:tab w:val="right" w:leader="dot" w:pos="8792"/>
        </w:tabs>
        <w:ind w:firstLine="0"/>
        <w:rPr>
          <w:i/>
          <w:iCs/>
        </w:rPr>
      </w:pPr>
      <w:hyperlink w:anchor="_Toc2614" w:history="1">
        <w:r w:rsidRPr="0015099E">
          <w:rPr>
            <w:rFonts w:cs="Times New Roman"/>
            <w:i/>
            <w:iCs/>
            <w:szCs w:val="28"/>
          </w:rPr>
          <w:t>Hình 2.16. Hình dung màn hình UC Xem chi tiết khách sạn</w:t>
        </w:r>
        <w:r w:rsidRPr="0015099E">
          <w:rPr>
            <w:i/>
            <w:iCs/>
          </w:rPr>
          <w:tab/>
        </w:r>
        <w:r w:rsidRPr="0015099E">
          <w:rPr>
            <w:i/>
            <w:iCs/>
          </w:rPr>
          <w:fldChar w:fldCharType="begin"/>
        </w:r>
        <w:r w:rsidRPr="0015099E">
          <w:rPr>
            <w:i/>
            <w:iCs/>
          </w:rPr>
          <w:instrText xml:space="preserve"> PAGEREF _Toc2614 \h </w:instrText>
        </w:r>
        <w:r w:rsidRPr="0015099E">
          <w:rPr>
            <w:i/>
            <w:iCs/>
          </w:rPr>
        </w:r>
        <w:r w:rsidRPr="0015099E">
          <w:rPr>
            <w:i/>
            <w:iCs/>
          </w:rPr>
          <w:fldChar w:fldCharType="separate"/>
        </w:r>
        <w:r w:rsidR="0015099E" w:rsidRPr="0015099E">
          <w:rPr>
            <w:i/>
            <w:iCs/>
          </w:rPr>
          <w:t>55</w:t>
        </w:r>
        <w:r w:rsidRPr="0015099E">
          <w:rPr>
            <w:i/>
            <w:iCs/>
          </w:rPr>
          <w:fldChar w:fldCharType="end"/>
        </w:r>
      </w:hyperlink>
    </w:p>
    <w:p w14:paraId="7134245D" w14:textId="37AA805F" w:rsidR="000E570A" w:rsidRPr="0015099E" w:rsidRDefault="000E570A">
      <w:pPr>
        <w:pStyle w:val="Mucluc1"/>
        <w:tabs>
          <w:tab w:val="right" w:leader="dot" w:pos="8792"/>
        </w:tabs>
        <w:ind w:firstLine="0"/>
        <w:rPr>
          <w:i/>
          <w:iCs/>
        </w:rPr>
      </w:pPr>
      <w:hyperlink w:anchor="_Toc16445" w:history="1">
        <w:r w:rsidRPr="0015099E">
          <w:rPr>
            <w:rFonts w:cs="Times New Roman"/>
            <w:i/>
            <w:iCs/>
            <w:szCs w:val="28"/>
          </w:rPr>
          <w:t>Hình 2.17. Hình dung màn hình UC Đặt phòng</w:t>
        </w:r>
        <w:r w:rsidRPr="0015099E">
          <w:rPr>
            <w:i/>
            <w:iCs/>
          </w:rPr>
          <w:tab/>
        </w:r>
        <w:r w:rsidRPr="0015099E">
          <w:rPr>
            <w:i/>
            <w:iCs/>
          </w:rPr>
          <w:fldChar w:fldCharType="begin"/>
        </w:r>
        <w:r w:rsidRPr="0015099E">
          <w:rPr>
            <w:i/>
            <w:iCs/>
          </w:rPr>
          <w:instrText xml:space="preserve"> PAGEREF _Toc16445 \h </w:instrText>
        </w:r>
        <w:r w:rsidRPr="0015099E">
          <w:rPr>
            <w:i/>
            <w:iCs/>
          </w:rPr>
        </w:r>
        <w:r w:rsidRPr="0015099E">
          <w:rPr>
            <w:i/>
            <w:iCs/>
          </w:rPr>
          <w:fldChar w:fldCharType="separate"/>
        </w:r>
        <w:r w:rsidR="0015099E" w:rsidRPr="0015099E">
          <w:rPr>
            <w:i/>
            <w:iCs/>
          </w:rPr>
          <w:t>55</w:t>
        </w:r>
        <w:r w:rsidRPr="0015099E">
          <w:rPr>
            <w:i/>
            <w:iCs/>
          </w:rPr>
          <w:fldChar w:fldCharType="end"/>
        </w:r>
      </w:hyperlink>
    </w:p>
    <w:p w14:paraId="7863FAB1" w14:textId="0BCAEC72" w:rsidR="000E570A" w:rsidRPr="0015099E" w:rsidRDefault="000E570A">
      <w:pPr>
        <w:pStyle w:val="Mucluc1"/>
        <w:tabs>
          <w:tab w:val="right" w:leader="dot" w:pos="8792"/>
        </w:tabs>
        <w:ind w:firstLine="0"/>
        <w:rPr>
          <w:i/>
          <w:iCs/>
        </w:rPr>
      </w:pPr>
      <w:hyperlink w:anchor="_Toc30741" w:history="1">
        <w:r w:rsidRPr="0015099E">
          <w:rPr>
            <w:rFonts w:cs="Times New Roman"/>
            <w:i/>
            <w:iCs/>
            <w:szCs w:val="28"/>
          </w:rPr>
          <w:t>Hình 2.18. Hình dung màn hình UC Quản lý loại phòng</w:t>
        </w:r>
        <w:r w:rsidRPr="0015099E">
          <w:rPr>
            <w:i/>
            <w:iCs/>
          </w:rPr>
          <w:tab/>
        </w:r>
        <w:r w:rsidRPr="0015099E">
          <w:rPr>
            <w:i/>
            <w:iCs/>
          </w:rPr>
          <w:fldChar w:fldCharType="begin"/>
        </w:r>
        <w:r w:rsidRPr="0015099E">
          <w:rPr>
            <w:i/>
            <w:iCs/>
          </w:rPr>
          <w:instrText xml:space="preserve"> PAGEREF _Toc30741 \h </w:instrText>
        </w:r>
        <w:r w:rsidRPr="0015099E">
          <w:rPr>
            <w:i/>
            <w:iCs/>
          </w:rPr>
        </w:r>
        <w:r w:rsidRPr="0015099E">
          <w:rPr>
            <w:i/>
            <w:iCs/>
          </w:rPr>
          <w:fldChar w:fldCharType="separate"/>
        </w:r>
        <w:r w:rsidR="0015099E" w:rsidRPr="0015099E">
          <w:rPr>
            <w:i/>
            <w:iCs/>
          </w:rPr>
          <w:t>56</w:t>
        </w:r>
        <w:r w:rsidRPr="0015099E">
          <w:rPr>
            <w:i/>
            <w:iCs/>
          </w:rPr>
          <w:fldChar w:fldCharType="end"/>
        </w:r>
      </w:hyperlink>
    </w:p>
    <w:p w14:paraId="2E9562B2" w14:textId="051DC913" w:rsidR="000E570A" w:rsidRPr="0015099E" w:rsidRDefault="000E570A">
      <w:pPr>
        <w:pStyle w:val="Mucluc1"/>
        <w:tabs>
          <w:tab w:val="right" w:leader="dot" w:pos="8792"/>
        </w:tabs>
        <w:ind w:firstLine="0"/>
        <w:rPr>
          <w:i/>
          <w:iCs/>
        </w:rPr>
      </w:pPr>
      <w:hyperlink w:anchor="_Toc21368" w:history="1">
        <w:r w:rsidRPr="0015099E">
          <w:rPr>
            <w:i/>
            <w:iCs/>
          </w:rPr>
          <w:t>Hình 2.19. Hình dung màn hình UC Quản lý phòng</w:t>
        </w:r>
        <w:r w:rsidRPr="0015099E">
          <w:rPr>
            <w:i/>
            <w:iCs/>
          </w:rPr>
          <w:tab/>
        </w:r>
        <w:r w:rsidRPr="0015099E">
          <w:rPr>
            <w:i/>
            <w:iCs/>
          </w:rPr>
          <w:fldChar w:fldCharType="begin"/>
        </w:r>
        <w:r w:rsidRPr="0015099E">
          <w:rPr>
            <w:i/>
            <w:iCs/>
          </w:rPr>
          <w:instrText xml:space="preserve"> PAGEREF _Toc21368 \h </w:instrText>
        </w:r>
        <w:r w:rsidRPr="0015099E">
          <w:rPr>
            <w:i/>
            <w:iCs/>
          </w:rPr>
        </w:r>
        <w:r w:rsidRPr="0015099E">
          <w:rPr>
            <w:i/>
            <w:iCs/>
          </w:rPr>
          <w:fldChar w:fldCharType="separate"/>
        </w:r>
        <w:r w:rsidR="0015099E" w:rsidRPr="0015099E">
          <w:rPr>
            <w:i/>
            <w:iCs/>
          </w:rPr>
          <w:t>56</w:t>
        </w:r>
        <w:r w:rsidRPr="0015099E">
          <w:rPr>
            <w:i/>
            <w:iCs/>
          </w:rPr>
          <w:fldChar w:fldCharType="end"/>
        </w:r>
      </w:hyperlink>
    </w:p>
    <w:p w14:paraId="33F80D06" w14:textId="399B8486" w:rsidR="000E570A" w:rsidRPr="0015099E" w:rsidRDefault="000E570A">
      <w:pPr>
        <w:pStyle w:val="Mucluc1"/>
        <w:tabs>
          <w:tab w:val="right" w:leader="dot" w:pos="8792"/>
        </w:tabs>
        <w:ind w:firstLine="0"/>
        <w:rPr>
          <w:i/>
          <w:iCs/>
        </w:rPr>
      </w:pPr>
      <w:hyperlink w:anchor="_Toc18046" w:history="1">
        <w:r w:rsidRPr="0015099E">
          <w:rPr>
            <w:rFonts w:cs="Times New Roman"/>
            <w:i/>
            <w:iCs/>
            <w:szCs w:val="28"/>
          </w:rPr>
          <w:t>Hình 2.20. Hình dung màn hình UC Quản lý đơn đặt phòng</w:t>
        </w:r>
        <w:r w:rsidRPr="0015099E">
          <w:rPr>
            <w:i/>
            <w:iCs/>
          </w:rPr>
          <w:tab/>
        </w:r>
        <w:r w:rsidRPr="0015099E">
          <w:rPr>
            <w:i/>
            <w:iCs/>
          </w:rPr>
          <w:fldChar w:fldCharType="begin"/>
        </w:r>
        <w:r w:rsidRPr="0015099E">
          <w:rPr>
            <w:i/>
            <w:iCs/>
          </w:rPr>
          <w:instrText xml:space="preserve"> PAGEREF _Toc18046 \h </w:instrText>
        </w:r>
        <w:r w:rsidRPr="0015099E">
          <w:rPr>
            <w:i/>
            <w:iCs/>
          </w:rPr>
        </w:r>
        <w:r w:rsidRPr="0015099E">
          <w:rPr>
            <w:i/>
            <w:iCs/>
          </w:rPr>
          <w:fldChar w:fldCharType="separate"/>
        </w:r>
        <w:r w:rsidR="0015099E" w:rsidRPr="0015099E">
          <w:rPr>
            <w:i/>
            <w:iCs/>
          </w:rPr>
          <w:t>57</w:t>
        </w:r>
        <w:r w:rsidRPr="0015099E">
          <w:rPr>
            <w:i/>
            <w:iCs/>
          </w:rPr>
          <w:fldChar w:fldCharType="end"/>
        </w:r>
      </w:hyperlink>
    </w:p>
    <w:p w14:paraId="4E186829" w14:textId="5DC0DF1A" w:rsidR="000E570A" w:rsidRPr="0015099E" w:rsidRDefault="000E570A">
      <w:pPr>
        <w:pStyle w:val="Mucluc1"/>
        <w:tabs>
          <w:tab w:val="right" w:leader="dot" w:pos="8792"/>
        </w:tabs>
        <w:ind w:firstLine="0"/>
        <w:rPr>
          <w:i/>
          <w:iCs/>
        </w:rPr>
      </w:pPr>
      <w:hyperlink w:anchor="_Toc29707" w:history="1">
        <w:r w:rsidRPr="0015099E">
          <w:rPr>
            <w:rFonts w:cs="Times New Roman"/>
            <w:i/>
            <w:iCs/>
            <w:szCs w:val="28"/>
          </w:rPr>
          <w:t>Hình 3.1. Giao diện Tìm kiếm khách sạn</w:t>
        </w:r>
        <w:r w:rsidRPr="0015099E">
          <w:rPr>
            <w:i/>
            <w:iCs/>
          </w:rPr>
          <w:tab/>
        </w:r>
        <w:r w:rsidRPr="0015099E">
          <w:rPr>
            <w:i/>
            <w:iCs/>
          </w:rPr>
          <w:fldChar w:fldCharType="begin"/>
        </w:r>
        <w:r w:rsidRPr="0015099E">
          <w:rPr>
            <w:i/>
            <w:iCs/>
          </w:rPr>
          <w:instrText xml:space="preserve"> PAGEREF _Toc29707 \h </w:instrText>
        </w:r>
        <w:r w:rsidRPr="0015099E">
          <w:rPr>
            <w:i/>
            <w:iCs/>
          </w:rPr>
        </w:r>
        <w:r w:rsidRPr="0015099E">
          <w:rPr>
            <w:i/>
            <w:iCs/>
          </w:rPr>
          <w:fldChar w:fldCharType="separate"/>
        </w:r>
        <w:r w:rsidR="0015099E" w:rsidRPr="0015099E">
          <w:rPr>
            <w:i/>
            <w:iCs/>
          </w:rPr>
          <w:t>59</w:t>
        </w:r>
        <w:r w:rsidRPr="0015099E">
          <w:rPr>
            <w:i/>
            <w:iCs/>
          </w:rPr>
          <w:fldChar w:fldCharType="end"/>
        </w:r>
      </w:hyperlink>
    </w:p>
    <w:p w14:paraId="1960C397" w14:textId="310B434C" w:rsidR="000E570A" w:rsidRPr="0015099E" w:rsidRDefault="00000000">
      <w:pPr>
        <w:pStyle w:val="Mucluc1"/>
        <w:tabs>
          <w:tab w:val="right" w:leader="dot" w:pos="8792"/>
        </w:tabs>
        <w:ind w:firstLine="0"/>
        <w:rPr>
          <w:i/>
          <w:iCs/>
        </w:rPr>
      </w:pPr>
      <w:r w:rsidRPr="0015099E">
        <w:rPr>
          <w:i/>
          <w:iCs/>
        </w:rPr>
        <w:fldChar w:fldCharType="begin"/>
      </w:r>
      <w:r w:rsidRPr="0015099E">
        <w:rPr>
          <w:i/>
          <w:iCs/>
        </w:rPr>
        <w:instrText xml:space="preserve"> HYPERLINK \l _Toc21747 </w:instrText>
      </w:r>
      <w:r w:rsidRPr="0015099E">
        <w:rPr>
          <w:i/>
          <w:iCs/>
        </w:rPr>
      </w:r>
      <w:r w:rsidRPr="0015099E">
        <w:rPr>
          <w:i/>
          <w:iCs/>
        </w:rPr>
        <w:fldChar w:fldCharType="separate"/>
      </w:r>
      <w:r w:rsidRPr="0015099E">
        <w:rPr>
          <w:rFonts w:cs="Times New Roman"/>
          <w:i/>
          <w:iCs/>
          <w:szCs w:val="28"/>
        </w:rPr>
        <w:t>Hình 3.2. Giao diện Xem chi tiết khách sạn - Thông tin khách sạn và đánh giá</w:t>
      </w:r>
      <w:r w:rsidRPr="0015099E">
        <w:rPr>
          <w:i/>
          <w:iCs/>
        </w:rPr>
        <w:tab/>
      </w:r>
    </w:p>
    <w:p w14:paraId="303C3167" w14:textId="534DA601" w:rsidR="000E570A" w:rsidRPr="0015099E" w:rsidRDefault="00000000">
      <w:pPr>
        <w:pStyle w:val="Mucluc1"/>
        <w:tabs>
          <w:tab w:val="right" w:leader="dot" w:pos="8792"/>
        </w:tabs>
        <w:ind w:firstLine="0"/>
        <w:rPr>
          <w:i/>
          <w:iCs/>
        </w:rPr>
      </w:pPr>
      <w:r w:rsidRPr="0015099E">
        <w:rPr>
          <w:i/>
          <w:iCs/>
        </w:rPr>
        <w:tab/>
      </w:r>
      <w:r w:rsidRPr="0015099E">
        <w:rPr>
          <w:i/>
          <w:iCs/>
        </w:rPr>
        <w:fldChar w:fldCharType="begin"/>
      </w:r>
      <w:r w:rsidRPr="0015099E">
        <w:rPr>
          <w:i/>
          <w:iCs/>
        </w:rPr>
        <w:instrText xml:space="preserve"> PAGEREF _Toc21747 \h </w:instrText>
      </w:r>
      <w:r w:rsidRPr="0015099E">
        <w:rPr>
          <w:i/>
          <w:iCs/>
        </w:rPr>
      </w:r>
      <w:r w:rsidRPr="0015099E">
        <w:rPr>
          <w:i/>
          <w:iCs/>
        </w:rPr>
        <w:fldChar w:fldCharType="separate"/>
      </w:r>
      <w:r w:rsidR="0015099E" w:rsidRPr="0015099E">
        <w:rPr>
          <w:i/>
          <w:iCs/>
        </w:rPr>
        <w:t>60</w:t>
      </w:r>
      <w:r w:rsidRPr="0015099E">
        <w:rPr>
          <w:i/>
          <w:iCs/>
        </w:rPr>
        <w:fldChar w:fldCharType="end"/>
      </w:r>
      <w:r w:rsidRPr="0015099E">
        <w:rPr>
          <w:i/>
          <w:iCs/>
        </w:rPr>
        <w:fldChar w:fldCharType="end"/>
      </w:r>
    </w:p>
    <w:p w14:paraId="10400314" w14:textId="723353FB" w:rsidR="000E570A" w:rsidRPr="0015099E" w:rsidRDefault="000E570A">
      <w:pPr>
        <w:pStyle w:val="Mucluc1"/>
        <w:tabs>
          <w:tab w:val="right" w:leader="dot" w:pos="8792"/>
        </w:tabs>
        <w:ind w:firstLine="0"/>
        <w:rPr>
          <w:i/>
          <w:iCs/>
        </w:rPr>
      </w:pPr>
      <w:hyperlink w:anchor="_Toc15681" w:history="1">
        <w:r w:rsidRPr="0015099E">
          <w:rPr>
            <w:rFonts w:cs="Times New Roman"/>
            <w:i/>
            <w:iCs/>
            <w:szCs w:val="28"/>
          </w:rPr>
          <w:t>Hình 3.3. Giao diện Xem chi tiết khách sạn - Các loại phòng, mã giảm giá</w:t>
        </w:r>
        <w:r w:rsidRPr="0015099E">
          <w:rPr>
            <w:i/>
            <w:iCs/>
          </w:rPr>
          <w:tab/>
        </w:r>
        <w:r w:rsidRPr="0015099E">
          <w:rPr>
            <w:i/>
            <w:iCs/>
          </w:rPr>
          <w:fldChar w:fldCharType="begin"/>
        </w:r>
        <w:r w:rsidRPr="0015099E">
          <w:rPr>
            <w:i/>
            <w:iCs/>
          </w:rPr>
          <w:instrText xml:space="preserve"> PAGEREF _Toc15681 \h </w:instrText>
        </w:r>
        <w:r w:rsidRPr="0015099E">
          <w:rPr>
            <w:i/>
            <w:iCs/>
          </w:rPr>
        </w:r>
        <w:r w:rsidRPr="0015099E">
          <w:rPr>
            <w:i/>
            <w:iCs/>
          </w:rPr>
          <w:fldChar w:fldCharType="separate"/>
        </w:r>
        <w:r w:rsidR="0015099E" w:rsidRPr="0015099E">
          <w:rPr>
            <w:i/>
            <w:iCs/>
          </w:rPr>
          <w:t>60</w:t>
        </w:r>
        <w:r w:rsidRPr="0015099E">
          <w:rPr>
            <w:i/>
            <w:iCs/>
          </w:rPr>
          <w:fldChar w:fldCharType="end"/>
        </w:r>
      </w:hyperlink>
    </w:p>
    <w:p w14:paraId="02C2D4C3" w14:textId="7C59F088" w:rsidR="000E570A" w:rsidRPr="0015099E" w:rsidRDefault="000E570A">
      <w:pPr>
        <w:pStyle w:val="Mucluc1"/>
        <w:tabs>
          <w:tab w:val="right" w:leader="dot" w:pos="8792"/>
        </w:tabs>
        <w:ind w:firstLine="0"/>
        <w:rPr>
          <w:i/>
          <w:iCs/>
        </w:rPr>
      </w:pPr>
      <w:hyperlink w:anchor="_Toc19509" w:history="1">
        <w:r w:rsidRPr="0015099E">
          <w:rPr>
            <w:rFonts w:cs="Times New Roman"/>
            <w:i/>
            <w:iCs/>
            <w:szCs w:val="28"/>
          </w:rPr>
          <w:t>Hình 3.4. Giao diện Đặt phòng - Thông tin phiếu đặt phòng</w:t>
        </w:r>
        <w:r w:rsidRPr="0015099E">
          <w:rPr>
            <w:i/>
            <w:iCs/>
          </w:rPr>
          <w:tab/>
        </w:r>
        <w:r w:rsidRPr="0015099E">
          <w:rPr>
            <w:i/>
            <w:iCs/>
          </w:rPr>
          <w:fldChar w:fldCharType="begin"/>
        </w:r>
        <w:r w:rsidRPr="0015099E">
          <w:rPr>
            <w:i/>
            <w:iCs/>
          </w:rPr>
          <w:instrText xml:space="preserve"> PAGEREF _Toc19509 \h </w:instrText>
        </w:r>
        <w:r w:rsidRPr="0015099E">
          <w:rPr>
            <w:i/>
            <w:iCs/>
          </w:rPr>
        </w:r>
        <w:r w:rsidRPr="0015099E">
          <w:rPr>
            <w:i/>
            <w:iCs/>
          </w:rPr>
          <w:fldChar w:fldCharType="separate"/>
        </w:r>
        <w:r w:rsidR="0015099E" w:rsidRPr="0015099E">
          <w:rPr>
            <w:i/>
            <w:iCs/>
          </w:rPr>
          <w:t>61</w:t>
        </w:r>
        <w:r w:rsidRPr="0015099E">
          <w:rPr>
            <w:i/>
            <w:iCs/>
          </w:rPr>
          <w:fldChar w:fldCharType="end"/>
        </w:r>
      </w:hyperlink>
    </w:p>
    <w:p w14:paraId="0768DCB0" w14:textId="03807F1C" w:rsidR="000E570A" w:rsidRPr="0015099E" w:rsidRDefault="000E570A">
      <w:pPr>
        <w:pStyle w:val="Mucluc1"/>
        <w:tabs>
          <w:tab w:val="right" w:leader="dot" w:pos="8792"/>
        </w:tabs>
        <w:ind w:firstLine="0"/>
        <w:rPr>
          <w:i/>
          <w:iCs/>
        </w:rPr>
      </w:pPr>
      <w:hyperlink w:anchor="_Toc19690" w:history="1">
        <w:r w:rsidRPr="0015099E">
          <w:rPr>
            <w:rFonts w:cs="Times New Roman"/>
            <w:i/>
            <w:iCs/>
            <w:szCs w:val="28"/>
          </w:rPr>
          <w:t>Hình 3.5. Giao diện Quản lý loại phòng</w:t>
        </w:r>
        <w:r w:rsidRPr="0015099E">
          <w:rPr>
            <w:i/>
            <w:iCs/>
          </w:rPr>
          <w:tab/>
        </w:r>
        <w:r w:rsidRPr="0015099E">
          <w:rPr>
            <w:i/>
            <w:iCs/>
          </w:rPr>
          <w:fldChar w:fldCharType="begin"/>
        </w:r>
        <w:r w:rsidRPr="0015099E">
          <w:rPr>
            <w:i/>
            <w:iCs/>
          </w:rPr>
          <w:instrText xml:space="preserve"> PAGEREF _Toc19690 \h </w:instrText>
        </w:r>
        <w:r w:rsidRPr="0015099E">
          <w:rPr>
            <w:i/>
            <w:iCs/>
          </w:rPr>
        </w:r>
        <w:r w:rsidRPr="0015099E">
          <w:rPr>
            <w:i/>
            <w:iCs/>
          </w:rPr>
          <w:fldChar w:fldCharType="separate"/>
        </w:r>
        <w:r w:rsidR="0015099E" w:rsidRPr="0015099E">
          <w:rPr>
            <w:i/>
            <w:iCs/>
          </w:rPr>
          <w:t>62</w:t>
        </w:r>
        <w:r w:rsidRPr="0015099E">
          <w:rPr>
            <w:i/>
            <w:iCs/>
          </w:rPr>
          <w:fldChar w:fldCharType="end"/>
        </w:r>
      </w:hyperlink>
    </w:p>
    <w:p w14:paraId="5CE706FB" w14:textId="5118B809" w:rsidR="000E570A" w:rsidRPr="0015099E" w:rsidRDefault="000E570A">
      <w:pPr>
        <w:pStyle w:val="Mucluc1"/>
        <w:tabs>
          <w:tab w:val="right" w:leader="dot" w:pos="8792"/>
        </w:tabs>
        <w:ind w:firstLine="0"/>
        <w:rPr>
          <w:i/>
          <w:iCs/>
        </w:rPr>
      </w:pPr>
      <w:hyperlink w:anchor="_Toc29319" w:history="1">
        <w:r w:rsidRPr="0015099E">
          <w:rPr>
            <w:i/>
            <w:iCs/>
          </w:rPr>
          <w:t>Hình 3.6. Giao diện Quản lý phòng</w:t>
        </w:r>
        <w:r w:rsidRPr="0015099E">
          <w:rPr>
            <w:i/>
            <w:iCs/>
          </w:rPr>
          <w:tab/>
        </w:r>
        <w:r w:rsidRPr="0015099E">
          <w:rPr>
            <w:i/>
            <w:iCs/>
          </w:rPr>
          <w:fldChar w:fldCharType="begin"/>
        </w:r>
        <w:r w:rsidRPr="0015099E">
          <w:rPr>
            <w:i/>
            <w:iCs/>
          </w:rPr>
          <w:instrText xml:space="preserve"> PAGEREF _Toc29319 \h </w:instrText>
        </w:r>
        <w:r w:rsidRPr="0015099E">
          <w:rPr>
            <w:i/>
            <w:iCs/>
          </w:rPr>
        </w:r>
        <w:r w:rsidRPr="0015099E">
          <w:rPr>
            <w:i/>
            <w:iCs/>
          </w:rPr>
          <w:fldChar w:fldCharType="separate"/>
        </w:r>
        <w:r w:rsidR="0015099E" w:rsidRPr="0015099E">
          <w:rPr>
            <w:i/>
            <w:iCs/>
          </w:rPr>
          <w:t>62</w:t>
        </w:r>
        <w:r w:rsidRPr="0015099E">
          <w:rPr>
            <w:i/>
            <w:iCs/>
          </w:rPr>
          <w:fldChar w:fldCharType="end"/>
        </w:r>
      </w:hyperlink>
    </w:p>
    <w:p w14:paraId="2603C11D" w14:textId="4139A9C1" w:rsidR="000E570A" w:rsidRPr="0015099E" w:rsidRDefault="000E570A">
      <w:pPr>
        <w:pStyle w:val="Mucluc1"/>
        <w:tabs>
          <w:tab w:val="right" w:leader="dot" w:pos="8792"/>
        </w:tabs>
        <w:ind w:firstLine="0"/>
        <w:rPr>
          <w:i/>
          <w:iCs/>
        </w:rPr>
      </w:pPr>
      <w:hyperlink w:anchor="_Toc14637" w:history="1">
        <w:r w:rsidRPr="0015099E">
          <w:rPr>
            <w:rFonts w:cs="Times New Roman"/>
            <w:i/>
            <w:iCs/>
            <w:szCs w:val="28"/>
          </w:rPr>
          <w:t>Hình 3.7. Giao diện Quản lý đơn đặt phòng</w:t>
        </w:r>
        <w:r w:rsidRPr="0015099E">
          <w:rPr>
            <w:i/>
            <w:iCs/>
          </w:rPr>
          <w:tab/>
        </w:r>
        <w:r w:rsidRPr="0015099E">
          <w:rPr>
            <w:i/>
            <w:iCs/>
          </w:rPr>
          <w:fldChar w:fldCharType="begin"/>
        </w:r>
        <w:r w:rsidRPr="0015099E">
          <w:rPr>
            <w:i/>
            <w:iCs/>
          </w:rPr>
          <w:instrText xml:space="preserve"> PAGEREF _Toc14637 \h </w:instrText>
        </w:r>
        <w:r w:rsidRPr="0015099E">
          <w:rPr>
            <w:i/>
            <w:iCs/>
          </w:rPr>
        </w:r>
        <w:r w:rsidRPr="0015099E">
          <w:rPr>
            <w:i/>
            <w:iCs/>
          </w:rPr>
          <w:fldChar w:fldCharType="separate"/>
        </w:r>
        <w:r w:rsidR="0015099E" w:rsidRPr="0015099E">
          <w:rPr>
            <w:i/>
            <w:iCs/>
          </w:rPr>
          <w:t>63</w:t>
        </w:r>
        <w:r w:rsidRPr="0015099E">
          <w:rPr>
            <w:i/>
            <w:iCs/>
          </w:rPr>
          <w:fldChar w:fldCharType="end"/>
        </w:r>
      </w:hyperlink>
    </w:p>
    <w:p w14:paraId="79143C57" w14:textId="77777777" w:rsidR="000E570A" w:rsidRPr="0015099E" w:rsidRDefault="00000000">
      <w:pPr>
        <w:spacing w:before="0" w:after="0"/>
        <w:ind w:firstLine="0"/>
        <w:rPr>
          <w:i/>
          <w:iCs/>
        </w:rPr>
      </w:pPr>
      <w:r w:rsidRPr="0015099E">
        <w:rPr>
          <w:i/>
          <w:iCs/>
        </w:rPr>
        <w:fldChar w:fldCharType="end"/>
      </w:r>
    </w:p>
    <w:p w14:paraId="185BC866" w14:textId="77777777" w:rsidR="000E570A" w:rsidRPr="0015099E" w:rsidRDefault="00000000">
      <w:pPr>
        <w:spacing w:before="0" w:after="0"/>
        <w:rPr>
          <w:i/>
          <w:iCs/>
        </w:rPr>
      </w:pPr>
      <w:r w:rsidRPr="0015099E">
        <w:rPr>
          <w:i/>
          <w:iCs/>
        </w:rPr>
        <w:br w:type="page"/>
      </w:r>
    </w:p>
    <w:p w14:paraId="1423AF06" w14:textId="77777777" w:rsidR="000E570A" w:rsidRPr="0015099E" w:rsidRDefault="00000000">
      <w:pPr>
        <w:pStyle w:val="u1"/>
        <w:spacing w:before="0" w:after="0"/>
      </w:pPr>
      <w:bookmarkStart w:id="7" w:name="_Toc231728288"/>
      <w:bookmarkStart w:id="8" w:name="_Toc13530"/>
      <w:bookmarkStart w:id="9" w:name="_Toc21663"/>
      <w:r w:rsidRPr="0015099E">
        <w:lastRenderedPageBreak/>
        <w:t>DANH MỤC BẢNG BIỂU</w:t>
      </w:r>
      <w:bookmarkEnd w:id="7"/>
      <w:bookmarkEnd w:id="8"/>
      <w:bookmarkEnd w:id="9"/>
    </w:p>
    <w:p w14:paraId="37FE34F9" w14:textId="0C811A7D" w:rsidR="000E570A" w:rsidRPr="0015099E" w:rsidRDefault="00000000">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r w:rsidRPr="0015099E">
        <w:rPr>
          <w:i/>
          <w:iCs/>
        </w:rPr>
        <w:fldChar w:fldCharType="begin"/>
      </w:r>
      <w:r w:rsidRPr="0015099E">
        <w:rPr>
          <w:i/>
          <w:iCs/>
        </w:rPr>
        <w:instrText>TOC \t "Bang,1" \h</w:instrText>
      </w:r>
      <w:r w:rsidRPr="0015099E">
        <w:rPr>
          <w:i/>
          <w:iCs/>
        </w:rPr>
        <w:fldChar w:fldCharType="separate"/>
      </w:r>
      <w:hyperlink w:anchor="_Toc231728522" w:history="1">
        <w:r w:rsidR="000E570A" w:rsidRPr="0015099E">
          <w:rPr>
            <w:rStyle w:val="Siuktni"/>
            <w:i/>
            <w:iCs/>
          </w:rPr>
          <w:t>Bảng 2.1. Đặc tả UC Tìm kiếm khách sạn</w:t>
        </w:r>
        <w:r w:rsidR="000E570A" w:rsidRPr="0015099E">
          <w:rPr>
            <w:i/>
            <w:iCs/>
          </w:rPr>
          <w:tab/>
        </w:r>
        <w:r w:rsidR="000E570A" w:rsidRPr="0015099E">
          <w:rPr>
            <w:i/>
            <w:iCs/>
          </w:rPr>
          <w:fldChar w:fldCharType="begin"/>
        </w:r>
        <w:r w:rsidR="000E570A" w:rsidRPr="0015099E">
          <w:rPr>
            <w:i/>
            <w:iCs/>
          </w:rPr>
          <w:instrText xml:space="preserve"> PAGEREF _Toc231728522 \h </w:instrText>
        </w:r>
        <w:r w:rsidR="000E570A" w:rsidRPr="0015099E">
          <w:rPr>
            <w:i/>
            <w:iCs/>
          </w:rPr>
        </w:r>
        <w:r w:rsidR="000E570A" w:rsidRPr="0015099E">
          <w:rPr>
            <w:i/>
            <w:iCs/>
          </w:rPr>
          <w:fldChar w:fldCharType="separate"/>
        </w:r>
        <w:r w:rsidR="0015099E" w:rsidRPr="0015099E">
          <w:rPr>
            <w:i/>
            <w:iCs/>
          </w:rPr>
          <w:t>16</w:t>
        </w:r>
        <w:r w:rsidR="000E570A" w:rsidRPr="0015099E">
          <w:rPr>
            <w:i/>
            <w:iCs/>
          </w:rPr>
          <w:fldChar w:fldCharType="end"/>
        </w:r>
      </w:hyperlink>
    </w:p>
    <w:p w14:paraId="2E430C59" w14:textId="267A81C7"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23" w:history="1">
        <w:r w:rsidRPr="0015099E">
          <w:rPr>
            <w:rStyle w:val="Siuktni"/>
            <w:i/>
            <w:iCs/>
          </w:rPr>
          <w:t>Bảng 2.2. Đặc tả UC Xem chi tiết khách sạn</w:t>
        </w:r>
        <w:r w:rsidRPr="0015099E">
          <w:rPr>
            <w:i/>
            <w:iCs/>
          </w:rPr>
          <w:tab/>
        </w:r>
        <w:r w:rsidRPr="0015099E">
          <w:rPr>
            <w:i/>
            <w:iCs/>
          </w:rPr>
          <w:fldChar w:fldCharType="begin"/>
        </w:r>
        <w:r w:rsidRPr="0015099E">
          <w:rPr>
            <w:i/>
            <w:iCs/>
          </w:rPr>
          <w:instrText xml:space="preserve"> PAGEREF _Toc231728523 \h </w:instrText>
        </w:r>
        <w:r w:rsidRPr="0015099E">
          <w:rPr>
            <w:i/>
            <w:iCs/>
          </w:rPr>
        </w:r>
        <w:r w:rsidRPr="0015099E">
          <w:rPr>
            <w:i/>
            <w:iCs/>
          </w:rPr>
          <w:fldChar w:fldCharType="separate"/>
        </w:r>
        <w:r w:rsidR="0015099E" w:rsidRPr="0015099E">
          <w:rPr>
            <w:i/>
            <w:iCs/>
          </w:rPr>
          <w:t>18</w:t>
        </w:r>
        <w:r w:rsidRPr="0015099E">
          <w:rPr>
            <w:i/>
            <w:iCs/>
          </w:rPr>
          <w:fldChar w:fldCharType="end"/>
        </w:r>
      </w:hyperlink>
    </w:p>
    <w:p w14:paraId="5D3D8EA4" w14:textId="338CC5C9"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24" w:history="1">
        <w:r w:rsidRPr="0015099E">
          <w:rPr>
            <w:rStyle w:val="Siuktni"/>
            <w:i/>
            <w:iCs/>
          </w:rPr>
          <w:t>Bảng 2.3. Đặc tả UC Đặt phòng</w:t>
        </w:r>
        <w:r w:rsidRPr="0015099E">
          <w:rPr>
            <w:i/>
            <w:iCs/>
          </w:rPr>
          <w:tab/>
        </w:r>
        <w:r w:rsidRPr="0015099E">
          <w:rPr>
            <w:i/>
            <w:iCs/>
          </w:rPr>
          <w:fldChar w:fldCharType="begin"/>
        </w:r>
        <w:r w:rsidRPr="0015099E">
          <w:rPr>
            <w:i/>
            <w:iCs/>
          </w:rPr>
          <w:instrText xml:space="preserve"> PAGEREF _Toc231728524 \h </w:instrText>
        </w:r>
        <w:r w:rsidRPr="0015099E">
          <w:rPr>
            <w:i/>
            <w:iCs/>
          </w:rPr>
        </w:r>
        <w:r w:rsidRPr="0015099E">
          <w:rPr>
            <w:i/>
            <w:iCs/>
          </w:rPr>
          <w:fldChar w:fldCharType="separate"/>
        </w:r>
        <w:r w:rsidR="0015099E" w:rsidRPr="0015099E">
          <w:rPr>
            <w:i/>
            <w:iCs/>
          </w:rPr>
          <w:t>20</w:t>
        </w:r>
        <w:r w:rsidRPr="0015099E">
          <w:rPr>
            <w:i/>
            <w:iCs/>
          </w:rPr>
          <w:fldChar w:fldCharType="end"/>
        </w:r>
      </w:hyperlink>
    </w:p>
    <w:p w14:paraId="1D962164" w14:textId="3BF65594"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25" w:history="1">
        <w:r w:rsidRPr="0015099E">
          <w:rPr>
            <w:rStyle w:val="Siuktni"/>
            <w:i/>
            <w:iCs/>
          </w:rPr>
          <w:t>Bảng 2.4. Đặc tả UC Quản lý loại phòng</w:t>
        </w:r>
        <w:r w:rsidRPr="0015099E">
          <w:rPr>
            <w:i/>
            <w:iCs/>
          </w:rPr>
          <w:tab/>
        </w:r>
        <w:r w:rsidRPr="0015099E">
          <w:rPr>
            <w:i/>
            <w:iCs/>
          </w:rPr>
          <w:fldChar w:fldCharType="begin"/>
        </w:r>
        <w:r w:rsidRPr="0015099E">
          <w:rPr>
            <w:i/>
            <w:iCs/>
          </w:rPr>
          <w:instrText xml:space="preserve"> PAGEREF _Toc231728525 \h </w:instrText>
        </w:r>
        <w:r w:rsidRPr="0015099E">
          <w:rPr>
            <w:i/>
            <w:iCs/>
          </w:rPr>
        </w:r>
        <w:r w:rsidRPr="0015099E">
          <w:rPr>
            <w:i/>
            <w:iCs/>
          </w:rPr>
          <w:fldChar w:fldCharType="separate"/>
        </w:r>
        <w:r w:rsidR="0015099E" w:rsidRPr="0015099E">
          <w:rPr>
            <w:i/>
            <w:iCs/>
          </w:rPr>
          <w:t>22</w:t>
        </w:r>
        <w:r w:rsidRPr="0015099E">
          <w:rPr>
            <w:i/>
            <w:iCs/>
          </w:rPr>
          <w:fldChar w:fldCharType="end"/>
        </w:r>
      </w:hyperlink>
    </w:p>
    <w:p w14:paraId="238BBDD1" w14:textId="04DAE1F4"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26" w:history="1">
        <w:r w:rsidRPr="0015099E">
          <w:rPr>
            <w:rStyle w:val="Siuktni"/>
            <w:i/>
            <w:iCs/>
          </w:rPr>
          <w:t>Bảng 2.5. Đặc tả UC Quản lý phòng</w:t>
        </w:r>
        <w:r w:rsidRPr="0015099E">
          <w:rPr>
            <w:i/>
            <w:iCs/>
          </w:rPr>
          <w:tab/>
        </w:r>
        <w:r w:rsidRPr="0015099E">
          <w:rPr>
            <w:i/>
            <w:iCs/>
          </w:rPr>
          <w:fldChar w:fldCharType="begin"/>
        </w:r>
        <w:r w:rsidRPr="0015099E">
          <w:rPr>
            <w:i/>
            <w:iCs/>
          </w:rPr>
          <w:instrText xml:space="preserve"> PAGEREF _Toc231728526 \h </w:instrText>
        </w:r>
        <w:r w:rsidRPr="0015099E">
          <w:rPr>
            <w:i/>
            <w:iCs/>
          </w:rPr>
        </w:r>
        <w:r w:rsidRPr="0015099E">
          <w:rPr>
            <w:i/>
            <w:iCs/>
          </w:rPr>
          <w:fldChar w:fldCharType="separate"/>
        </w:r>
        <w:r w:rsidR="0015099E" w:rsidRPr="0015099E">
          <w:rPr>
            <w:i/>
            <w:iCs/>
          </w:rPr>
          <w:t>25</w:t>
        </w:r>
        <w:r w:rsidRPr="0015099E">
          <w:rPr>
            <w:i/>
            <w:iCs/>
          </w:rPr>
          <w:fldChar w:fldCharType="end"/>
        </w:r>
      </w:hyperlink>
    </w:p>
    <w:p w14:paraId="42FDAF27" w14:textId="10B0C879"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27" w:history="1">
        <w:r w:rsidRPr="0015099E">
          <w:rPr>
            <w:rStyle w:val="Siuktni"/>
            <w:i/>
            <w:iCs/>
          </w:rPr>
          <w:t>Bảng 2.6. Đặc tả UC Quản lý đơn đặt phòng</w:t>
        </w:r>
        <w:r w:rsidRPr="0015099E">
          <w:rPr>
            <w:i/>
            <w:iCs/>
          </w:rPr>
          <w:tab/>
        </w:r>
        <w:r w:rsidRPr="0015099E">
          <w:rPr>
            <w:i/>
            <w:iCs/>
          </w:rPr>
          <w:fldChar w:fldCharType="begin"/>
        </w:r>
        <w:r w:rsidRPr="0015099E">
          <w:rPr>
            <w:i/>
            <w:iCs/>
          </w:rPr>
          <w:instrText xml:space="preserve"> PAGEREF _Toc231728527 \h </w:instrText>
        </w:r>
        <w:r w:rsidRPr="0015099E">
          <w:rPr>
            <w:i/>
            <w:iCs/>
          </w:rPr>
        </w:r>
        <w:r w:rsidRPr="0015099E">
          <w:rPr>
            <w:i/>
            <w:iCs/>
          </w:rPr>
          <w:fldChar w:fldCharType="separate"/>
        </w:r>
        <w:r w:rsidR="0015099E" w:rsidRPr="0015099E">
          <w:rPr>
            <w:i/>
            <w:iCs/>
          </w:rPr>
          <w:t>29</w:t>
        </w:r>
        <w:r w:rsidRPr="0015099E">
          <w:rPr>
            <w:i/>
            <w:iCs/>
          </w:rPr>
          <w:fldChar w:fldCharType="end"/>
        </w:r>
      </w:hyperlink>
    </w:p>
    <w:p w14:paraId="193535CD" w14:textId="614C8702"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28" w:history="1">
        <w:r w:rsidRPr="0015099E">
          <w:rPr>
            <w:rStyle w:val="Siuktni"/>
            <w:i/>
            <w:iCs/>
          </w:rPr>
          <w:t>Bảng 2.7. Bảng users</w:t>
        </w:r>
        <w:r w:rsidRPr="0015099E">
          <w:rPr>
            <w:i/>
            <w:iCs/>
          </w:rPr>
          <w:tab/>
        </w:r>
        <w:r w:rsidRPr="0015099E">
          <w:rPr>
            <w:i/>
            <w:iCs/>
          </w:rPr>
          <w:fldChar w:fldCharType="begin"/>
        </w:r>
        <w:r w:rsidRPr="0015099E">
          <w:rPr>
            <w:i/>
            <w:iCs/>
          </w:rPr>
          <w:instrText xml:space="preserve"> PAGEREF _Toc231728528 \h </w:instrText>
        </w:r>
        <w:r w:rsidRPr="0015099E">
          <w:rPr>
            <w:i/>
            <w:iCs/>
          </w:rPr>
        </w:r>
        <w:r w:rsidRPr="0015099E">
          <w:rPr>
            <w:i/>
            <w:iCs/>
          </w:rPr>
          <w:fldChar w:fldCharType="separate"/>
        </w:r>
        <w:r w:rsidR="0015099E" w:rsidRPr="0015099E">
          <w:rPr>
            <w:i/>
            <w:iCs/>
          </w:rPr>
          <w:t>41</w:t>
        </w:r>
        <w:r w:rsidRPr="0015099E">
          <w:rPr>
            <w:i/>
            <w:iCs/>
          </w:rPr>
          <w:fldChar w:fldCharType="end"/>
        </w:r>
      </w:hyperlink>
    </w:p>
    <w:p w14:paraId="295DA9A7" w14:textId="047BA93E"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29" w:history="1">
        <w:r w:rsidRPr="0015099E">
          <w:rPr>
            <w:rStyle w:val="Siuktni"/>
            <w:i/>
            <w:iCs/>
          </w:rPr>
          <w:t>Bảng 2.8. Bảng hotels</w:t>
        </w:r>
        <w:r w:rsidRPr="0015099E">
          <w:rPr>
            <w:i/>
            <w:iCs/>
          </w:rPr>
          <w:tab/>
        </w:r>
        <w:r w:rsidRPr="0015099E">
          <w:rPr>
            <w:i/>
            <w:iCs/>
          </w:rPr>
          <w:fldChar w:fldCharType="begin"/>
        </w:r>
        <w:r w:rsidRPr="0015099E">
          <w:rPr>
            <w:i/>
            <w:iCs/>
          </w:rPr>
          <w:instrText xml:space="preserve"> PAGEREF _Toc231728529 \h </w:instrText>
        </w:r>
        <w:r w:rsidRPr="0015099E">
          <w:rPr>
            <w:i/>
            <w:iCs/>
          </w:rPr>
        </w:r>
        <w:r w:rsidRPr="0015099E">
          <w:rPr>
            <w:i/>
            <w:iCs/>
          </w:rPr>
          <w:fldChar w:fldCharType="separate"/>
        </w:r>
        <w:r w:rsidR="0015099E" w:rsidRPr="0015099E">
          <w:rPr>
            <w:i/>
            <w:iCs/>
          </w:rPr>
          <w:t>42</w:t>
        </w:r>
        <w:r w:rsidRPr="0015099E">
          <w:rPr>
            <w:i/>
            <w:iCs/>
          </w:rPr>
          <w:fldChar w:fldCharType="end"/>
        </w:r>
      </w:hyperlink>
    </w:p>
    <w:p w14:paraId="09423DA5" w14:textId="1DC306DD"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0" w:history="1">
        <w:r w:rsidRPr="0015099E">
          <w:rPr>
            <w:rStyle w:val="Siuktni"/>
            <w:i/>
            <w:iCs/>
          </w:rPr>
          <w:t>Bảng 2.9. Bảng hotel_images</w:t>
        </w:r>
        <w:r w:rsidRPr="0015099E">
          <w:rPr>
            <w:i/>
            <w:iCs/>
          </w:rPr>
          <w:tab/>
        </w:r>
        <w:r w:rsidRPr="0015099E">
          <w:rPr>
            <w:i/>
            <w:iCs/>
          </w:rPr>
          <w:fldChar w:fldCharType="begin"/>
        </w:r>
        <w:r w:rsidRPr="0015099E">
          <w:rPr>
            <w:i/>
            <w:iCs/>
          </w:rPr>
          <w:instrText xml:space="preserve"> PAGEREF _Toc231728530 \h </w:instrText>
        </w:r>
        <w:r w:rsidRPr="0015099E">
          <w:rPr>
            <w:i/>
            <w:iCs/>
          </w:rPr>
        </w:r>
        <w:r w:rsidRPr="0015099E">
          <w:rPr>
            <w:i/>
            <w:iCs/>
          </w:rPr>
          <w:fldChar w:fldCharType="separate"/>
        </w:r>
        <w:r w:rsidR="0015099E" w:rsidRPr="0015099E">
          <w:rPr>
            <w:i/>
            <w:iCs/>
          </w:rPr>
          <w:t>43</w:t>
        </w:r>
        <w:r w:rsidRPr="0015099E">
          <w:rPr>
            <w:i/>
            <w:iCs/>
          </w:rPr>
          <w:fldChar w:fldCharType="end"/>
        </w:r>
      </w:hyperlink>
    </w:p>
    <w:p w14:paraId="4D438B7A" w14:textId="1E2B8D71"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1" w:history="1">
        <w:r w:rsidRPr="0015099E">
          <w:rPr>
            <w:rStyle w:val="Siuktni"/>
            <w:i/>
            <w:iCs/>
          </w:rPr>
          <w:t>Bảng 2.10. Bảng utilities</w:t>
        </w:r>
        <w:r w:rsidRPr="0015099E">
          <w:rPr>
            <w:i/>
            <w:iCs/>
          </w:rPr>
          <w:tab/>
        </w:r>
        <w:r w:rsidRPr="0015099E">
          <w:rPr>
            <w:i/>
            <w:iCs/>
          </w:rPr>
          <w:fldChar w:fldCharType="begin"/>
        </w:r>
        <w:r w:rsidRPr="0015099E">
          <w:rPr>
            <w:i/>
            <w:iCs/>
          </w:rPr>
          <w:instrText xml:space="preserve"> PAGEREF _Toc231728531 \h </w:instrText>
        </w:r>
        <w:r w:rsidRPr="0015099E">
          <w:rPr>
            <w:i/>
            <w:iCs/>
          </w:rPr>
        </w:r>
        <w:r w:rsidRPr="0015099E">
          <w:rPr>
            <w:i/>
            <w:iCs/>
          </w:rPr>
          <w:fldChar w:fldCharType="separate"/>
        </w:r>
        <w:r w:rsidR="0015099E" w:rsidRPr="0015099E">
          <w:rPr>
            <w:i/>
            <w:iCs/>
          </w:rPr>
          <w:t>44</w:t>
        </w:r>
        <w:r w:rsidRPr="0015099E">
          <w:rPr>
            <w:i/>
            <w:iCs/>
          </w:rPr>
          <w:fldChar w:fldCharType="end"/>
        </w:r>
      </w:hyperlink>
    </w:p>
    <w:p w14:paraId="334AAB6D" w14:textId="673B44B1"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2" w:history="1">
        <w:r w:rsidRPr="0015099E">
          <w:rPr>
            <w:rStyle w:val="Siuktni"/>
            <w:i/>
            <w:iCs/>
          </w:rPr>
          <w:t>Bảng 2.11. Bảng utilities_hotel</w:t>
        </w:r>
        <w:r w:rsidRPr="0015099E">
          <w:rPr>
            <w:i/>
            <w:iCs/>
          </w:rPr>
          <w:tab/>
        </w:r>
        <w:r w:rsidRPr="0015099E">
          <w:rPr>
            <w:i/>
            <w:iCs/>
          </w:rPr>
          <w:fldChar w:fldCharType="begin"/>
        </w:r>
        <w:r w:rsidRPr="0015099E">
          <w:rPr>
            <w:i/>
            <w:iCs/>
          </w:rPr>
          <w:instrText xml:space="preserve"> PAGEREF _Toc231728532 \h </w:instrText>
        </w:r>
        <w:r w:rsidRPr="0015099E">
          <w:rPr>
            <w:i/>
            <w:iCs/>
          </w:rPr>
        </w:r>
        <w:r w:rsidRPr="0015099E">
          <w:rPr>
            <w:i/>
            <w:iCs/>
          </w:rPr>
          <w:fldChar w:fldCharType="separate"/>
        </w:r>
        <w:r w:rsidR="0015099E" w:rsidRPr="0015099E">
          <w:rPr>
            <w:i/>
            <w:iCs/>
          </w:rPr>
          <w:t>44</w:t>
        </w:r>
        <w:r w:rsidRPr="0015099E">
          <w:rPr>
            <w:i/>
            <w:iCs/>
          </w:rPr>
          <w:fldChar w:fldCharType="end"/>
        </w:r>
      </w:hyperlink>
    </w:p>
    <w:p w14:paraId="529F41D9" w14:textId="6058C154"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3" w:history="1">
        <w:r w:rsidRPr="0015099E">
          <w:rPr>
            <w:rStyle w:val="Siuktni"/>
            <w:i/>
            <w:iCs/>
          </w:rPr>
          <w:t>Bảng 2.12. Bảng utilities_room_type</w:t>
        </w:r>
        <w:r w:rsidRPr="0015099E">
          <w:rPr>
            <w:i/>
            <w:iCs/>
          </w:rPr>
          <w:tab/>
        </w:r>
        <w:r w:rsidRPr="0015099E">
          <w:rPr>
            <w:i/>
            <w:iCs/>
          </w:rPr>
          <w:fldChar w:fldCharType="begin"/>
        </w:r>
        <w:r w:rsidRPr="0015099E">
          <w:rPr>
            <w:i/>
            <w:iCs/>
          </w:rPr>
          <w:instrText xml:space="preserve"> PAGEREF _Toc231728533 \h </w:instrText>
        </w:r>
        <w:r w:rsidRPr="0015099E">
          <w:rPr>
            <w:i/>
            <w:iCs/>
          </w:rPr>
        </w:r>
        <w:r w:rsidRPr="0015099E">
          <w:rPr>
            <w:i/>
            <w:iCs/>
          </w:rPr>
          <w:fldChar w:fldCharType="separate"/>
        </w:r>
        <w:r w:rsidR="0015099E" w:rsidRPr="0015099E">
          <w:rPr>
            <w:i/>
            <w:iCs/>
          </w:rPr>
          <w:t>45</w:t>
        </w:r>
        <w:r w:rsidRPr="0015099E">
          <w:rPr>
            <w:i/>
            <w:iCs/>
          </w:rPr>
          <w:fldChar w:fldCharType="end"/>
        </w:r>
      </w:hyperlink>
    </w:p>
    <w:p w14:paraId="42AE0616" w14:textId="66D3DA54"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4" w:history="1">
        <w:r w:rsidRPr="0015099E">
          <w:rPr>
            <w:rStyle w:val="Siuktni"/>
            <w:i/>
            <w:iCs/>
          </w:rPr>
          <w:t>Bảng 2.13. Bảng room_types</w:t>
        </w:r>
        <w:r w:rsidRPr="0015099E">
          <w:rPr>
            <w:i/>
            <w:iCs/>
          </w:rPr>
          <w:tab/>
        </w:r>
        <w:r w:rsidRPr="0015099E">
          <w:rPr>
            <w:i/>
            <w:iCs/>
          </w:rPr>
          <w:fldChar w:fldCharType="begin"/>
        </w:r>
        <w:r w:rsidRPr="0015099E">
          <w:rPr>
            <w:i/>
            <w:iCs/>
          </w:rPr>
          <w:instrText xml:space="preserve"> PAGEREF _Toc231728534 \h </w:instrText>
        </w:r>
        <w:r w:rsidRPr="0015099E">
          <w:rPr>
            <w:i/>
            <w:iCs/>
          </w:rPr>
        </w:r>
        <w:r w:rsidRPr="0015099E">
          <w:rPr>
            <w:i/>
            <w:iCs/>
          </w:rPr>
          <w:fldChar w:fldCharType="separate"/>
        </w:r>
        <w:r w:rsidR="0015099E" w:rsidRPr="0015099E">
          <w:rPr>
            <w:i/>
            <w:iCs/>
          </w:rPr>
          <w:t>45</w:t>
        </w:r>
        <w:r w:rsidRPr="0015099E">
          <w:rPr>
            <w:i/>
            <w:iCs/>
          </w:rPr>
          <w:fldChar w:fldCharType="end"/>
        </w:r>
      </w:hyperlink>
    </w:p>
    <w:p w14:paraId="292C552E" w14:textId="094814CC"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5" w:history="1">
        <w:r w:rsidRPr="0015099E">
          <w:rPr>
            <w:rStyle w:val="Siuktni"/>
            <w:i/>
            <w:iCs/>
          </w:rPr>
          <w:t>Bảng 2.14. Bảng room_type_images</w:t>
        </w:r>
        <w:r w:rsidRPr="0015099E">
          <w:rPr>
            <w:i/>
            <w:iCs/>
          </w:rPr>
          <w:tab/>
        </w:r>
        <w:r w:rsidRPr="0015099E">
          <w:rPr>
            <w:i/>
            <w:iCs/>
          </w:rPr>
          <w:fldChar w:fldCharType="begin"/>
        </w:r>
        <w:r w:rsidRPr="0015099E">
          <w:rPr>
            <w:i/>
            <w:iCs/>
          </w:rPr>
          <w:instrText xml:space="preserve"> PAGEREF _Toc231728535 \h </w:instrText>
        </w:r>
        <w:r w:rsidRPr="0015099E">
          <w:rPr>
            <w:i/>
            <w:iCs/>
          </w:rPr>
        </w:r>
        <w:r w:rsidRPr="0015099E">
          <w:rPr>
            <w:i/>
            <w:iCs/>
          </w:rPr>
          <w:fldChar w:fldCharType="separate"/>
        </w:r>
        <w:r w:rsidR="0015099E" w:rsidRPr="0015099E">
          <w:rPr>
            <w:i/>
            <w:iCs/>
          </w:rPr>
          <w:t>46</w:t>
        </w:r>
        <w:r w:rsidRPr="0015099E">
          <w:rPr>
            <w:i/>
            <w:iCs/>
          </w:rPr>
          <w:fldChar w:fldCharType="end"/>
        </w:r>
      </w:hyperlink>
    </w:p>
    <w:p w14:paraId="24CCA1BA" w14:textId="51ABDA37"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6" w:history="1">
        <w:r w:rsidRPr="0015099E">
          <w:rPr>
            <w:rStyle w:val="Siuktni"/>
            <w:i/>
            <w:iCs/>
          </w:rPr>
          <w:t>Bảng 2.15. Bảng rooms</w:t>
        </w:r>
        <w:r w:rsidRPr="0015099E">
          <w:rPr>
            <w:i/>
            <w:iCs/>
          </w:rPr>
          <w:tab/>
        </w:r>
        <w:r w:rsidRPr="0015099E">
          <w:rPr>
            <w:i/>
            <w:iCs/>
          </w:rPr>
          <w:fldChar w:fldCharType="begin"/>
        </w:r>
        <w:r w:rsidRPr="0015099E">
          <w:rPr>
            <w:i/>
            <w:iCs/>
          </w:rPr>
          <w:instrText xml:space="preserve"> PAGEREF _Toc231728536 \h </w:instrText>
        </w:r>
        <w:r w:rsidRPr="0015099E">
          <w:rPr>
            <w:i/>
            <w:iCs/>
          </w:rPr>
        </w:r>
        <w:r w:rsidRPr="0015099E">
          <w:rPr>
            <w:i/>
            <w:iCs/>
          </w:rPr>
          <w:fldChar w:fldCharType="separate"/>
        </w:r>
        <w:r w:rsidR="0015099E" w:rsidRPr="0015099E">
          <w:rPr>
            <w:i/>
            <w:iCs/>
          </w:rPr>
          <w:t>46</w:t>
        </w:r>
        <w:r w:rsidRPr="0015099E">
          <w:rPr>
            <w:i/>
            <w:iCs/>
          </w:rPr>
          <w:fldChar w:fldCharType="end"/>
        </w:r>
      </w:hyperlink>
    </w:p>
    <w:p w14:paraId="59651225" w14:textId="3C0B2D56"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7" w:history="1">
        <w:r w:rsidRPr="0015099E">
          <w:rPr>
            <w:rStyle w:val="Siuktni"/>
            <w:i/>
            <w:iCs/>
          </w:rPr>
          <w:t>Bảng 2.16. Bảng vouchers</w:t>
        </w:r>
        <w:r w:rsidRPr="0015099E">
          <w:rPr>
            <w:i/>
            <w:iCs/>
          </w:rPr>
          <w:tab/>
        </w:r>
        <w:r w:rsidRPr="0015099E">
          <w:rPr>
            <w:i/>
            <w:iCs/>
          </w:rPr>
          <w:fldChar w:fldCharType="begin"/>
        </w:r>
        <w:r w:rsidRPr="0015099E">
          <w:rPr>
            <w:i/>
            <w:iCs/>
          </w:rPr>
          <w:instrText xml:space="preserve"> PAGEREF _Toc231728537 \h </w:instrText>
        </w:r>
        <w:r w:rsidRPr="0015099E">
          <w:rPr>
            <w:i/>
            <w:iCs/>
          </w:rPr>
        </w:r>
        <w:r w:rsidRPr="0015099E">
          <w:rPr>
            <w:i/>
            <w:iCs/>
          </w:rPr>
          <w:fldChar w:fldCharType="separate"/>
        </w:r>
        <w:r w:rsidR="0015099E" w:rsidRPr="0015099E">
          <w:rPr>
            <w:i/>
            <w:iCs/>
          </w:rPr>
          <w:t>47</w:t>
        </w:r>
        <w:r w:rsidRPr="0015099E">
          <w:rPr>
            <w:i/>
            <w:iCs/>
          </w:rPr>
          <w:fldChar w:fldCharType="end"/>
        </w:r>
      </w:hyperlink>
    </w:p>
    <w:p w14:paraId="1575EA6A" w14:textId="3DCD316C"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8" w:history="1">
        <w:r w:rsidRPr="0015099E">
          <w:rPr>
            <w:rStyle w:val="Siuktni"/>
            <w:i/>
            <w:iCs/>
          </w:rPr>
          <w:t>Bảng 2.17. Bảng voucher_hotels</w:t>
        </w:r>
        <w:r w:rsidRPr="0015099E">
          <w:rPr>
            <w:i/>
            <w:iCs/>
          </w:rPr>
          <w:tab/>
        </w:r>
        <w:r w:rsidRPr="0015099E">
          <w:rPr>
            <w:i/>
            <w:iCs/>
          </w:rPr>
          <w:fldChar w:fldCharType="begin"/>
        </w:r>
        <w:r w:rsidRPr="0015099E">
          <w:rPr>
            <w:i/>
            <w:iCs/>
          </w:rPr>
          <w:instrText xml:space="preserve"> PAGEREF _Toc231728538 \h </w:instrText>
        </w:r>
        <w:r w:rsidRPr="0015099E">
          <w:rPr>
            <w:i/>
            <w:iCs/>
          </w:rPr>
        </w:r>
        <w:r w:rsidRPr="0015099E">
          <w:rPr>
            <w:i/>
            <w:iCs/>
          </w:rPr>
          <w:fldChar w:fldCharType="separate"/>
        </w:r>
        <w:r w:rsidR="0015099E" w:rsidRPr="0015099E">
          <w:rPr>
            <w:i/>
            <w:iCs/>
          </w:rPr>
          <w:t>49</w:t>
        </w:r>
        <w:r w:rsidRPr="0015099E">
          <w:rPr>
            <w:i/>
            <w:iCs/>
          </w:rPr>
          <w:fldChar w:fldCharType="end"/>
        </w:r>
      </w:hyperlink>
    </w:p>
    <w:p w14:paraId="67AE973B" w14:textId="54E17818"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39" w:history="1">
        <w:r w:rsidRPr="0015099E">
          <w:rPr>
            <w:rStyle w:val="Siuktni"/>
            <w:i/>
            <w:iCs/>
          </w:rPr>
          <w:t>Bảng 2.18. Bảng bills</w:t>
        </w:r>
        <w:r w:rsidRPr="0015099E">
          <w:rPr>
            <w:i/>
            <w:iCs/>
          </w:rPr>
          <w:tab/>
        </w:r>
        <w:r w:rsidRPr="0015099E">
          <w:rPr>
            <w:i/>
            <w:iCs/>
          </w:rPr>
          <w:fldChar w:fldCharType="begin"/>
        </w:r>
        <w:r w:rsidRPr="0015099E">
          <w:rPr>
            <w:i/>
            <w:iCs/>
          </w:rPr>
          <w:instrText xml:space="preserve"> PAGEREF _Toc231728539 \h </w:instrText>
        </w:r>
        <w:r w:rsidRPr="0015099E">
          <w:rPr>
            <w:i/>
            <w:iCs/>
          </w:rPr>
        </w:r>
        <w:r w:rsidRPr="0015099E">
          <w:rPr>
            <w:i/>
            <w:iCs/>
          </w:rPr>
          <w:fldChar w:fldCharType="separate"/>
        </w:r>
        <w:r w:rsidR="0015099E" w:rsidRPr="0015099E">
          <w:rPr>
            <w:i/>
            <w:iCs/>
          </w:rPr>
          <w:t>49</w:t>
        </w:r>
        <w:r w:rsidRPr="0015099E">
          <w:rPr>
            <w:i/>
            <w:iCs/>
          </w:rPr>
          <w:fldChar w:fldCharType="end"/>
        </w:r>
      </w:hyperlink>
    </w:p>
    <w:p w14:paraId="2FECB183" w14:textId="02F4A9A5"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0" w:history="1">
        <w:r w:rsidRPr="0015099E">
          <w:rPr>
            <w:rStyle w:val="Siuktni"/>
            <w:i/>
            <w:iCs/>
          </w:rPr>
          <w:t>Bảng 2.19. Bảng bill_details</w:t>
        </w:r>
        <w:r w:rsidRPr="0015099E">
          <w:rPr>
            <w:i/>
            <w:iCs/>
          </w:rPr>
          <w:tab/>
        </w:r>
        <w:r w:rsidRPr="0015099E">
          <w:rPr>
            <w:i/>
            <w:iCs/>
          </w:rPr>
          <w:fldChar w:fldCharType="begin"/>
        </w:r>
        <w:r w:rsidRPr="0015099E">
          <w:rPr>
            <w:i/>
            <w:iCs/>
          </w:rPr>
          <w:instrText xml:space="preserve"> PAGEREF _Toc231728540 \h </w:instrText>
        </w:r>
        <w:r w:rsidRPr="0015099E">
          <w:rPr>
            <w:i/>
            <w:iCs/>
          </w:rPr>
        </w:r>
        <w:r w:rsidRPr="0015099E">
          <w:rPr>
            <w:i/>
            <w:iCs/>
          </w:rPr>
          <w:fldChar w:fldCharType="separate"/>
        </w:r>
        <w:r w:rsidR="0015099E" w:rsidRPr="0015099E">
          <w:rPr>
            <w:i/>
            <w:iCs/>
          </w:rPr>
          <w:t>51</w:t>
        </w:r>
        <w:r w:rsidRPr="0015099E">
          <w:rPr>
            <w:i/>
            <w:iCs/>
          </w:rPr>
          <w:fldChar w:fldCharType="end"/>
        </w:r>
      </w:hyperlink>
    </w:p>
    <w:p w14:paraId="2662CAD4" w14:textId="0DBBBBD4"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1" w:history="1">
        <w:r w:rsidRPr="0015099E">
          <w:rPr>
            <w:rStyle w:val="Siuktni"/>
            <w:i/>
            <w:iCs/>
          </w:rPr>
          <w:t>Bảng 2.20. Bảng room_assignments</w:t>
        </w:r>
        <w:r w:rsidRPr="0015099E">
          <w:rPr>
            <w:i/>
            <w:iCs/>
          </w:rPr>
          <w:tab/>
        </w:r>
        <w:r w:rsidRPr="0015099E">
          <w:rPr>
            <w:i/>
            <w:iCs/>
          </w:rPr>
          <w:fldChar w:fldCharType="begin"/>
        </w:r>
        <w:r w:rsidRPr="0015099E">
          <w:rPr>
            <w:i/>
            <w:iCs/>
          </w:rPr>
          <w:instrText xml:space="preserve"> PAGEREF _Toc231728541 \h </w:instrText>
        </w:r>
        <w:r w:rsidRPr="0015099E">
          <w:rPr>
            <w:i/>
            <w:iCs/>
          </w:rPr>
        </w:r>
        <w:r w:rsidRPr="0015099E">
          <w:rPr>
            <w:i/>
            <w:iCs/>
          </w:rPr>
          <w:fldChar w:fldCharType="separate"/>
        </w:r>
        <w:r w:rsidR="0015099E" w:rsidRPr="0015099E">
          <w:rPr>
            <w:i/>
            <w:iCs/>
          </w:rPr>
          <w:t>52</w:t>
        </w:r>
        <w:r w:rsidRPr="0015099E">
          <w:rPr>
            <w:i/>
            <w:iCs/>
          </w:rPr>
          <w:fldChar w:fldCharType="end"/>
        </w:r>
      </w:hyperlink>
    </w:p>
    <w:p w14:paraId="370BF17F" w14:textId="7A1EE35B"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2" w:history="1">
        <w:r w:rsidRPr="0015099E">
          <w:rPr>
            <w:rStyle w:val="Siuktni"/>
            <w:i/>
            <w:iCs/>
          </w:rPr>
          <w:t>Bảng 2.21. Bảng bill_extra_fees</w:t>
        </w:r>
        <w:r w:rsidRPr="0015099E">
          <w:rPr>
            <w:i/>
            <w:iCs/>
          </w:rPr>
          <w:tab/>
        </w:r>
        <w:r w:rsidRPr="0015099E">
          <w:rPr>
            <w:i/>
            <w:iCs/>
          </w:rPr>
          <w:fldChar w:fldCharType="begin"/>
        </w:r>
        <w:r w:rsidRPr="0015099E">
          <w:rPr>
            <w:i/>
            <w:iCs/>
          </w:rPr>
          <w:instrText xml:space="preserve"> PAGEREF _Toc231728542 \h </w:instrText>
        </w:r>
        <w:r w:rsidRPr="0015099E">
          <w:rPr>
            <w:i/>
            <w:iCs/>
          </w:rPr>
        </w:r>
        <w:r w:rsidRPr="0015099E">
          <w:rPr>
            <w:i/>
            <w:iCs/>
          </w:rPr>
          <w:fldChar w:fldCharType="separate"/>
        </w:r>
        <w:r w:rsidR="0015099E" w:rsidRPr="0015099E">
          <w:rPr>
            <w:i/>
            <w:iCs/>
          </w:rPr>
          <w:t>52</w:t>
        </w:r>
        <w:r w:rsidRPr="0015099E">
          <w:rPr>
            <w:i/>
            <w:iCs/>
          </w:rPr>
          <w:fldChar w:fldCharType="end"/>
        </w:r>
      </w:hyperlink>
    </w:p>
    <w:p w14:paraId="603C5DBE" w14:textId="7534C96E"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3" w:history="1">
        <w:r w:rsidRPr="0015099E">
          <w:rPr>
            <w:rStyle w:val="Siuktni"/>
            <w:i/>
            <w:iCs/>
          </w:rPr>
          <w:t>Bảng 2.22. Bảng reviews</w:t>
        </w:r>
        <w:r w:rsidRPr="0015099E">
          <w:rPr>
            <w:i/>
            <w:iCs/>
          </w:rPr>
          <w:tab/>
        </w:r>
        <w:r w:rsidRPr="0015099E">
          <w:rPr>
            <w:i/>
            <w:iCs/>
          </w:rPr>
          <w:fldChar w:fldCharType="begin"/>
        </w:r>
        <w:r w:rsidRPr="0015099E">
          <w:rPr>
            <w:i/>
            <w:iCs/>
          </w:rPr>
          <w:instrText xml:space="preserve"> PAGEREF _Toc231728543 \h </w:instrText>
        </w:r>
        <w:r w:rsidRPr="0015099E">
          <w:rPr>
            <w:i/>
            <w:iCs/>
          </w:rPr>
        </w:r>
        <w:r w:rsidRPr="0015099E">
          <w:rPr>
            <w:i/>
            <w:iCs/>
          </w:rPr>
          <w:fldChar w:fldCharType="separate"/>
        </w:r>
        <w:r w:rsidR="0015099E" w:rsidRPr="0015099E">
          <w:rPr>
            <w:i/>
            <w:iCs/>
          </w:rPr>
          <w:t>53</w:t>
        </w:r>
        <w:r w:rsidRPr="0015099E">
          <w:rPr>
            <w:i/>
            <w:iCs/>
          </w:rPr>
          <w:fldChar w:fldCharType="end"/>
        </w:r>
      </w:hyperlink>
    </w:p>
    <w:p w14:paraId="06E51C3E" w14:textId="4705C840"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4" w:history="1">
        <w:r w:rsidRPr="0015099E">
          <w:rPr>
            <w:rStyle w:val="Siuktni"/>
            <w:i/>
            <w:iCs/>
          </w:rPr>
          <w:t>Bảng 2.23. Bảng chats</w:t>
        </w:r>
        <w:r w:rsidRPr="0015099E">
          <w:rPr>
            <w:i/>
            <w:iCs/>
          </w:rPr>
          <w:tab/>
        </w:r>
        <w:r w:rsidRPr="0015099E">
          <w:rPr>
            <w:i/>
            <w:iCs/>
          </w:rPr>
          <w:fldChar w:fldCharType="begin"/>
        </w:r>
        <w:r w:rsidRPr="0015099E">
          <w:rPr>
            <w:i/>
            <w:iCs/>
          </w:rPr>
          <w:instrText xml:space="preserve"> PAGEREF _Toc231728544 \h </w:instrText>
        </w:r>
        <w:r w:rsidRPr="0015099E">
          <w:rPr>
            <w:i/>
            <w:iCs/>
          </w:rPr>
        </w:r>
        <w:r w:rsidRPr="0015099E">
          <w:rPr>
            <w:i/>
            <w:iCs/>
          </w:rPr>
          <w:fldChar w:fldCharType="separate"/>
        </w:r>
        <w:r w:rsidR="0015099E" w:rsidRPr="0015099E">
          <w:rPr>
            <w:i/>
            <w:iCs/>
          </w:rPr>
          <w:t>53</w:t>
        </w:r>
        <w:r w:rsidRPr="0015099E">
          <w:rPr>
            <w:i/>
            <w:iCs/>
          </w:rPr>
          <w:fldChar w:fldCharType="end"/>
        </w:r>
      </w:hyperlink>
    </w:p>
    <w:p w14:paraId="1E791E50" w14:textId="05778CD1"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5" w:history="1">
        <w:r w:rsidRPr="0015099E">
          <w:rPr>
            <w:rStyle w:val="Siuktni"/>
            <w:i/>
            <w:iCs/>
          </w:rPr>
          <w:t>Bảng 2.24. Bảng chat_images</w:t>
        </w:r>
        <w:r w:rsidRPr="0015099E">
          <w:rPr>
            <w:i/>
            <w:iCs/>
          </w:rPr>
          <w:tab/>
        </w:r>
        <w:r w:rsidRPr="0015099E">
          <w:rPr>
            <w:i/>
            <w:iCs/>
          </w:rPr>
          <w:fldChar w:fldCharType="begin"/>
        </w:r>
        <w:r w:rsidRPr="0015099E">
          <w:rPr>
            <w:i/>
            <w:iCs/>
          </w:rPr>
          <w:instrText xml:space="preserve"> PAGEREF _Toc231728545 \h </w:instrText>
        </w:r>
        <w:r w:rsidRPr="0015099E">
          <w:rPr>
            <w:i/>
            <w:iCs/>
          </w:rPr>
        </w:r>
        <w:r w:rsidRPr="0015099E">
          <w:rPr>
            <w:i/>
            <w:iCs/>
          </w:rPr>
          <w:fldChar w:fldCharType="separate"/>
        </w:r>
        <w:r w:rsidR="0015099E" w:rsidRPr="0015099E">
          <w:rPr>
            <w:i/>
            <w:iCs/>
          </w:rPr>
          <w:t>54</w:t>
        </w:r>
        <w:r w:rsidRPr="0015099E">
          <w:rPr>
            <w:i/>
            <w:iCs/>
          </w:rPr>
          <w:fldChar w:fldCharType="end"/>
        </w:r>
      </w:hyperlink>
    </w:p>
    <w:p w14:paraId="278CA7D9" w14:textId="0680C208"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6" w:history="1">
        <w:r w:rsidRPr="0015099E">
          <w:rPr>
            <w:rStyle w:val="Siuktni"/>
            <w:i/>
            <w:iCs/>
          </w:rPr>
          <w:t>Bảng 3.1. Kịch bản kiểm thử chức năng Tìm kiếm khách sạn</w:t>
        </w:r>
        <w:r w:rsidRPr="0015099E">
          <w:rPr>
            <w:i/>
            <w:iCs/>
          </w:rPr>
          <w:tab/>
        </w:r>
        <w:r w:rsidRPr="0015099E">
          <w:rPr>
            <w:i/>
            <w:iCs/>
          </w:rPr>
          <w:fldChar w:fldCharType="begin"/>
        </w:r>
        <w:r w:rsidRPr="0015099E">
          <w:rPr>
            <w:i/>
            <w:iCs/>
          </w:rPr>
          <w:instrText xml:space="preserve"> PAGEREF _Toc231728546 \h </w:instrText>
        </w:r>
        <w:r w:rsidRPr="0015099E">
          <w:rPr>
            <w:i/>
            <w:iCs/>
          </w:rPr>
        </w:r>
        <w:r w:rsidRPr="0015099E">
          <w:rPr>
            <w:i/>
            <w:iCs/>
          </w:rPr>
          <w:fldChar w:fldCharType="separate"/>
        </w:r>
        <w:r w:rsidR="0015099E" w:rsidRPr="0015099E">
          <w:rPr>
            <w:i/>
            <w:iCs/>
          </w:rPr>
          <w:t>64</w:t>
        </w:r>
        <w:r w:rsidRPr="0015099E">
          <w:rPr>
            <w:i/>
            <w:iCs/>
          </w:rPr>
          <w:fldChar w:fldCharType="end"/>
        </w:r>
      </w:hyperlink>
    </w:p>
    <w:p w14:paraId="5A0FFFEE" w14:textId="65C4169C"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7" w:history="1">
        <w:r w:rsidRPr="0015099E">
          <w:rPr>
            <w:rStyle w:val="Siuktni"/>
            <w:i/>
            <w:iCs/>
          </w:rPr>
          <w:t>Bảng 3.2. Kịch bản kiểm thử chức năng Xem chi tiết khách sạn</w:t>
        </w:r>
        <w:r w:rsidRPr="0015099E">
          <w:rPr>
            <w:i/>
            <w:iCs/>
          </w:rPr>
          <w:tab/>
        </w:r>
        <w:r w:rsidRPr="0015099E">
          <w:rPr>
            <w:i/>
            <w:iCs/>
          </w:rPr>
          <w:fldChar w:fldCharType="begin"/>
        </w:r>
        <w:r w:rsidRPr="0015099E">
          <w:rPr>
            <w:i/>
            <w:iCs/>
          </w:rPr>
          <w:instrText xml:space="preserve"> PAGEREF _Toc231728547 \h </w:instrText>
        </w:r>
        <w:r w:rsidRPr="0015099E">
          <w:rPr>
            <w:i/>
            <w:iCs/>
          </w:rPr>
        </w:r>
        <w:r w:rsidRPr="0015099E">
          <w:rPr>
            <w:i/>
            <w:iCs/>
          </w:rPr>
          <w:fldChar w:fldCharType="separate"/>
        </w:r>
        <w:r w:rsidR="0015099E" w:rsidRPr="0015099E">
          <w:rPr>
            <w:i/>
            <w:iCs/>
          </w:rPr>
          <w:t>65</w:t>
        </w:r>
        <w:r w:rsidRPr="0015099E">
          <w:rPr>
            <w:i/>
            <w:iCs/>
          </w:rPr>
          <w:fldChar w:fldCharType="end"/>
        </w:r>
      </w:hyperlink>
    </w:p>
    <w:p w14:paraId="32DA2DF8" w14:textId="7131FC0E"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8" w:history="1">
        <w:r w:rsidRPr="0015099E">
          <w:rPr>
            <w:rStyle w:val="Siuktni"/>
            <w:i/>
            <w:iCs/>
          </w:rPr>
          <w:t>Bảng 3.3. Kịch bản kiểm thử chức năng Đặt phòng</w:t>
        </w:r>
        <w:r w:rsidRPr="0015099E">
          <w:rPr>
            <w:i/>
            <w:iCs/>
          </w:rPr>
          <w:tab/>
        </w:r>
        <w:r w:rsidRPr="0015099E">
          <w:rPr>
            <w:i/>
            <w:iCs/>
          </w:rPr>
          <w:fldChar w:fldCharType="begin"/>
        </w:r>
        <w:r w:rsidRPr="0015099E">
          <w:rPr>
            <w:i/>
            <w:iCs/>
          </w:rPr>
          <w:instrText xml:space="preserve"> PAGEREF _Toc231728548 \h </w:instrText>
        </w:r>
        <w:r w:rsidRPr="0015099E">
          <w:rPr>
            <w:i/>
            <w:iCs/>
          </w:rPr>
        </w:r>
        <w:r w:rsidRPr="0015099E">
          <w:rPr>
            <w:i/>
            <w:iCs/>
          </w:rPr>
          <w:fldChar w:fldCharType="separate"/>
        </w:r>
        <w:r w:rsidR="0015099E" w:rsidRPr="0015099E">
          <w:rPr>
            <w:i/>
            <w:iCs/>
          </w:rPr>
          <w:t>66</w:t>
        </w:r>
        <w:r w:rsidRPr="0015099E">
          <w:rPr>
            <w:i/>
            <w:iCs/>
          </w:rPr>
          <w:fldChar w:fldCharType="end"/>
        </w:r>
      </w:hyperlink>
    </w:p>
    <w:p w14:paraId="77225B22" w14:textId="77500851"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49" w:history="1">
        <w:r w:rsidRPr="0015099E">
          <w:rPr>
            <w:rStyle w:val="Siuktni"/>
            <w:i/>
            <w:iCs/>
          </w:rPr>
          <w:t>Bảng 3.4. Kịch bản kiểm thử chức năng Quản lý loại phòng</w:t>
        </w:r>
        <w:r w:rsidRPr="0015099E">
          <w:rPr>
            <w:i/>
            <w:iCs/>
          </w:rPr>
          <w:tab/>
        </w:r>
        <w:r w:rsidRPr="0015099E">
          <w:rPr>
            <w:i/>
            <w:iCs/>
          </w:rPr>
          <w:fldChar w:fldCharType="begin"/>
        </w:r>
        <w:r w:rsidRPr="0015099E">
          <w:rPr>
            <w:i/>
            <w:iCs/>
          </w:rPr>
          <w:instrText xml:space="preserve"> PAGEREF _Toc231728549 \h </w:instrText>
        </w:r>
        <w:r w:rsidRPr="0015099E">
          <w:rPr>
            <w:i/>
            <w:iCs/>
          </w:rPr>
        </w:r>
        <w:r w:rsidRPr="0015099E">
          <w:rPr>
            <w:i/>
            <w:iCs/>
          </w:rPr>
          <w:fldChar w:fldCharType="separate"/>
        </w:r>
        <w:r w:rsidR="0015099E" w:rsidRPr="0015099E">
          <w:rPr>
            <w:i/>
            <w:iCs/>
          </w:rPr>
          <w:t>68</w:t>
        </w:r>
        <w:r w:rsidRPr="0015099E">
          <w:rPr>
            <w:i/>
            <w:iCs/>
          </w:rPr>
          <w:fldChar w:fldCharType="end"/>
        </w:r>
      </w:hyperlink>
    </w:p>
    <w:p w14:paraId="7C0F1199" w14:textId="6748B310"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50" w:history="1">
        <w:r w:rsidRPr="0015099E">
          <w:rPr>
            <w:rStyle w:val="Siuktni"/>
            <w:i/>
            <w:iCs/>
          </w:rPr>
          <w:t>Bảng 3.5. Kịch bản kiểm thử chức năng Quản lý phòng</w:t>
        </w:r>
        <w:r w:rsidRPr="0015099E">
          <w:rPr>
            <w:i/>
            <w:iCs/>
          </w:rPr>
          <w:tab/>
        </w:r>
        <w:r w:rsidRPr="0015099E">
          <w:rPr>
            <w:i/>
            <w:iCs/>
          </w:rPr>
          <w:fldChar w:fldCharType="begin"/>
        </w:r>
        <w:r w:rsidRPr="0015099E">
          <w:rPr>
            <w:i/>
            <w:iCs/>
          </w:rPr>
          <w:instrText xml:space="preserve"> PAGEREF _Toc231728550 \h </w:instrText>
        </w:r>
        <w:r w:rsidRPr="0015099E">
          <w:rPr>
            <w:i/>
            <w:iCs/>
          </w:rPr>
        </w:r>
        <w:r w:rsidRPr="0015099E">
          <w:rPr>
            <w:i/>
            <w:iCs/>
          </w:rPr>
          <w:fldChar w:fldCharType="separate"/>
        </w:r>
        <w:r w:rsidR="0015099E" w:rsidRPr="0015099E">
          <w:rPr>
            <w:i/>
            <w:iCs/>
          </w:rPr>
          <w:t>71</w:t>
        </w:r>
        <w:r w:rsidRPr="0015099E">
          <w:rPr>
            <w:i/>
            <w:iCs/>
          </w:rPr>
          <w:fldChar w:fldCharType="end"/>
        </w:r>
      </w:hyperlink>
    </w:p>
    <w:p w14:paraId="69230A4C" w14:textId="06814C9C"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51" w:history="1">
        <w:r w:rsidRPr="0015099E">
          <w:rPr>
            <w:rStyle w:val="Siuktni"/>
            <w:i/>
            <w:iCs/>
          </w:rPr>
          <w:t>Bảng 3.6. Kịch bản kiểm thử chức năng Quản lý đơn đặt phòng</w:t>
        </w:r>
        <w:r w:rsidRPr="0015099E">
          <w:rPr>
            <w:i/>
            <w:iCs/>
          </w:rPr>
          <w:tab/>
        </w:r>
        <w:r w:rsidRPr="0015099E">
          <w:rPr>
            <w:i/>
            <w:iCs/>
          </w:rPr>
          <w:fldChar w:fldCharType="begin"/>
        </w:r>
        <w:r w:rsidRPr="0015099E">
          <w:rPr>
            <w:i/>
            <w:iCs/>
          </w:rPr>
          <w:instrText xml:space="preserve"> PAGEREF _Toc231728551 \h </w:instrText>
        </w:r>
        <w:r w:rsidRPr="0015099E">
          <w:rPr>
            <w:i/>
            <w:iCs/>
          </w:rPr>
        </w:r>
        <w:r w:rsidRPr="0015099E">
          <w:rPr>
            <w:i/>
            <w:iCs/>
          </w:rPr>
          <w:fldChar w:fldCharType="separate"/>
        </w:r>
        <w:r w:rsidR="0015099E" w:rsidRPr="0015099E">
          <w:rPr>
            <w:i/>
            <w:iCs/>
          </w:rPr>
          <w:t>74</w:t>
        </w:r>
        <w:r w:rsidRPr="0015099E">
          <w:rPr>
            <w:i/>
            <w:iCs/>
          </w:rPr>
          <w:fldChar w:fldCharType="end"/>
        </w:r>
      </w:hyperlink>
    </w:p>
    <w:p w14:paraId="004EFF39" w14:textId="148D4D16" w:rsidR="000E570A" w:rsidRPr="0015099E" w:rsidRDefault="000E570A">
      <w:pPr>
        <w:pStyle w:val="Mucluc1"/>
        <w:tabs>
          <w:tab w:val="right" w:leader="dot" w:pos="8782"/>
        </w:tabs>
        <w:ind w:firstLine="0"/>
        <w:rPr>
          <w:rFonts w:asciiTheme="minorHAnsi" w:eastAsiaTheme="minorEastAsia" w:hAnsiTheme="minorHAnsi"/>
          <w:i/>
          <w:iCs/>
          <w:kern w:val="2"/>
          <w:sz w:val="24"/>
          <w:szCs w:val="24"/>
          <w:lang w:eastAsia="vi-VN"/>
          <w14:ligatures w14:val="standardContextual"/>
        </w:rPr>
      </w:pPr>
      <w:hyperlink w:anchor="_Toc231728552" w:history="1">
        <w:r w:rsidRPr="0015099E">
          <w:rPr>
            <w:rStyle w:val="Siuktni"/>
            <w:i/>
            <w:iCs/>
          </w:rPr>
          <w:t>Bảng 3.7. Báo cáo kết quả kiểm thử</w:t>
        </w:r>
        <w:r w:rsidRPr="0015099E">
          <w:rPr>
            <w:i/>
            <w:iCs/>
          </w:rPr>
          <w:tab/>
        </w:r>
        <w:r w:rsidRPr="0015099E">
          <w:rPr>
            <w:i/>
            <w:iCs/>
          </w:rPr>
          <w:fldChar w:fldCharType="begin"/>
        </w:r>
        <w:r w:rsidRPr="0015099E">
          <w:rPr>
            <w:i/>
            <w:iCs/>
          </w:rPr>
          <w:instrText xml:space="preserve"> PAGEREF _Toc231728552 \h </w:instrText>
        </w:r>
        <w:r w:rsidRPr="0015099E">
          <w:rPr>
            <w:i/>
            <w:iCs/>
          </w:rPr>
        </w:r>
        <w:r w:rsidRPr="0015099E">
          <w:rPr>
            <w:i/>
            <w:iCs/>
          </w:rPr>
          <w:fldChar w:fldCharType="separate"/>
        </w:r>
        <w:r w:rsidR="0015099E" w:rsidRPr="0015099E">
          <w:rPr>
            <w:i/>
            <w:iCs/>
          </w:rPr>
          <w:t>75</w:t>
        </w:r>
        <w:r w:rsidRPr="0015099E">
          <w:rPr>
            <w:i/>
            <w:iCs/>
          </w:rPr>
          <w:fldChar w:fldCharType="end"/>
        </w:r>
      </w:hyperlink>
    </w:p>
    <w:p w14:paraId="71A1D99D" w14:textId="77777777" w:rsidR="000E570A" w:rsidRPr="0015099E" w:rsidRDefault="00000000">
      <w:pPr>
        <w:spacing w:before="0" w:after="0"/>
        <w:ind w:firstLine="0"/>
      </w:pPr>
      <w:r w:rsidRPr="0015099E">
        <w:rPr>
          <w:i/>
          <w:iCs/>
        </w:rPr>
        <w:fldChar w:fldCharType="end"/>
      </w:r>
    </w:p>
    <w:p w14:paraId="692646CF" w14:textId="77777777" w:rsidR="000E570A" w:rsidRPr="0015099E" w:rsidRDefault="00000000">
      <w:pPr>
        <w:spacing w:before="0" w:after="0"/>
      </w:pPr>
      <w:r w:rsidRPr="0015099E">
        <w:br w:type="page"/>
      </w:r>
    </w:p>
    <w:p w14:paraId="7C775547" w14:textId="77777777" w:rsidR="000E570A" w:rsidRPr="0015099E" w:rsidRDefault="00000000">
      <w:pPr>
        <w:pStyle w:val="u1"/>
        <w:spacing w:before="0" w:after="0"/>
      </w:pPr>
      <w:bookmarkStart w:id="10" w:name="_Toc231728289"/>
      <w:bookmarkStart w:id="11" w:name="_Toc28577"/>
      <w:bookmarkStart w:id="12" w:name="_Toc5059"/>
      <w:r w:rsidRPr="0015099E">
        <w:lastRenderedPageBreak/>
        <w:t>DANH MỤC CÁC THUẬT NGỮ, KÝ HIỆU VIẾT TẮT</w:t>
      </w:r>
      <w:bookmarkEnd w:id="10"/>
      <w:bookmarkEnd w:id="11"/>
      <w:bookmarkEnd w:id="12"/>
    </w:p>
    <w:tbl>
      <w:tblPr>
        <w:tblStyle w:val="LiBang"/>
        <w:tblW w:w="0" w:type="auto"/>
        <w:tblLayout w:type="fixed"/>
        <w:tblLook w:val="04A0" w:firstRow="1" w:lastRow="0" w:firstColumn="1" w:lastColumn="0" w:noHBand="0" w:noVBand="1"/>
      </w:tblPr>
      <w:tblGrid>
        <w:gridCol w:w="768"/>
        <w:gridCol w:w="2172"/>
        <w:gridCol w:w="6068"/>
      </w:tblGrid>
      <w:tr w:rsidR="000E570A" w:rsidRPr="0015099E" w14:paraId="2D15C474" w14:textId="77777777">
        <w:tc>
          <w:tcPr>
            <w:tcW w:w="768" w:type="dxa"/>
          </w:tcPr>
          <w:p w14:paraId="090F7C15" w14:textId="77777777" w:rsidR="000E570A" w:rsidRPr="0015099E" w:rsidRDefault="00000000">
            <w:pPr>
              <w:spacing w:before="0" w:after="0"/>
              <w:ind w:firstLine="0"/>
              <w:rPr>
                <w:rFonts w:cs="Times New Roman"/>
                <w:szCs w:val="28"/>
              </w:rPr>
            </w:pPr>
            <w:r w:rsidRPr="0015099E">
              <w:rPr>
                <w:rFonts w:cs="Times New Roman"/>
                <w:b/>
                <w:bCs/>
                <w:szCs w:val="28"/>
              </w:rPr>
              <w:t>STT</w:t>
            </w:r>
          </w:p>
        </w:tc>
        <w:tc>
          <w:tcPr>
            <w:tcW w:w="2172" w:type="dxa"/>
            <w:vAlign w:val="center"/>
          </w:tcPr>
          <w:p w14:paraId="3217EBB3" w14:textId="77777777" w:rsidR="000E570A" w:rsidRPr="0015099E" w:rsidRDefault="00000000">
            <w:pPr>
              <w:widowControl/>
              <w:spacing w:before="0" w:after="0"/>
              <w:ind w:firstLine="0"/>
              <w:rPr>
                <w:rFonts w:cs="Times New Roman"/>
                <w:szCs w:val="28"/>
              </w:rPr>
            </w:pPr>
            <w:r w:rsidRPr="0015099E">
              <w:rPr>
                <w:rStyle w:val="Manh"/>
                <w:rFonts w:eastAsia="SimSun" w:cs="Times New Roman"/>
                <w:szCs w:val="28"/>
                <w:lang w:eastAsia="zh-CN" w:bidi="ar"/>
              </w:rPr>
              <w:t>Ký hiệu / Thuật ngữ viết tắt</w:t>
            </w:r>
          </w:p>
        </w:tc>
        <w:tc>
          <w:tcPr>
            <w:tcW w:w="6068" w:type="dxa"/>
            <w:vAlign w:val="center"/>
          </w:tcPr>
          <w:p w14:paraId="5ABA0319" w14:textId="77777777" w:rsidR="000E570A" w:rsidRPr="0015099E" w:rsidRDefault="00000000">
            <w:pPr>
              <w:widowControl/>
              <w:spacing w:before="0" w:after="0"/>
              <w:ind w:firstLine="0"/>
              <w:rPr>
                <w:rFonts w:cs="Times New Roman"/>
                <w:szCs w:val="28"/>
              </w:rPr>
            </w:pPr>
            <w:r w:rsidRPr="0015099E">
              <w:rPr>
                <w:rStyle w:val="Manh"/>
                <w:rFonts w:eastAsia="SimSun" w:cs="Times New Roman"/>
                <w:szCs w:val="28"/>
                <w:lang w:eastAsia="zh-CN" w:bidi="ar"/>
              </w:rPr>
              <w:t>Ý nghĩa đầy đủ</w:t>
            </w:r>
          </w:p>
        </w:tc>
      </w:tr>
      <w:tr w:rsidR="000E570A" w:rsidRPr="0015099E" w14:paraId="54776579" w14:textId="77777777">
        <w:tc>
          <w:tcPr>
            <w:tcW w:w="768" w:type="dxa"/>
          </w:tcPr>
          <w:p w14:paraId="371E5EF9" w14:textId="77777777" w:rsidR="000E570A" w:rsidRPr="0015099E" w:rsidRDefault="00000000">
            <w:pPr>
              <w:spacing w:before="0" w:after="0"/>
              <w:ind w:firstLine="0"/>
              <w:jc w:val="center"/>
              <w:rPr>
                <w:rFonts w:cs="Times New Roman"/>
                <w:szCs w:val="28"/>
              </w:rPr>
            </w:pPr>
            <w:r w:rsidRPr="0015099E">
              <w:rPr>
                <w:rFonts w:cs="Times New Roman"/>
                <w:szCs w:val="28"/>
              </w:rPr>
              <w:t>1</w:t>
            </w:r>
          </w:p>
        </w:tc>
        <w:tc>
          <w:tcPr>
            <w:tcW w:w="2172" w:type="dxa"/>
            <w:vAlign w:val="center"/>
          </w:tcPr>
          <w:p w14:paraId="232E3F3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API</w:t>
            </w:r>
          </w:p>
        </w:tc>
        <w:tc>
          <w:tcPr>
            <w:tcW w:w="6068" w:type="dxa"/>
            <w:vAlign w:val="center"/>
          </w:tcPr>
          <w:p w14:paraId="403BE2C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Application</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Programming</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Interface</w:t>
            </w:r>
            <w:proofErr w:type="spellEnd"/>
            <w:r w:rsidRPr="0015099E">
              <w:rPr>
                <w:rFonts w:eastAsia="SimSun" w:cs="Times New Roman"/>
                <w:szCs w:val="28"/>
                <w:lang w:eastAsia="zh-CN" w:bidi="ar"/>
              </w:rPr>
              <w:t xml:space="preserve"> (Giao diện lập trình ứng dụng)</w:t>
            </w:r>
          </w:p>
        </w:tc>
      </w:tr>
      <w:tr w:rsidR="000E570A" w:rsidRPr="0015099E" w14:paraId="65977C73" w14:textId="77777777">
        <w:tc>
          <w:tcPr>
            <w:tcW w:w="768" w:type="dxa"/>
          </w:tcPr>
          <w:p w14:paraId="037CBEDC" w14:textId="77777777" w:rsidR="000E570A" w:rsidRPr="0015099E" w:rsidRDefault="00000000">
            <w:pPr>
              <w:spacing w:before="0" w:after="0"/>
              <w:ind w:firstLine="0"/>
              <w:jc w:val="center"/>
              <w:rPr>
                <w:rFonts w:cs="Times New Roman"/>
                <w:szCs w:val="28"/>
              </w:rPr>
            </w:pPr>
            <w:r w:rsidRPr="0015099E">
              <w:rPr>
                <w:rFonts w:cs="Times New Roman"/>
                <w:szCs w:val="28"/>
              </w:rPr>
              <w:t>2</w:t>
            </w:r>
          </w:p>
        </w:tc>
        <w:tc>
          <w:tcPr>
            <w:tcW w:w="2172" w:type="dxa"/>
            <w:vAlign w:val="center"/>
          </w:tcPr>
          <w:p w14:paraId="63B2A09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ACID</w:t>
            </w:r>
          </w:p>
        </w:tc>
        <w:tc>
          <w:tcPr>
            <w:tcW w:w="6068" w:type="dxa"/>
            <w:vAlign w:val="center"/>
          </w:tcPr>
          <w:p w14:paraId="56C884B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Atomicity</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Consistency</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Isolation</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Durability</w:t>
            </w:r>
            <w:proofErr w:type="spellEnd"/>
          </w:p>
        </w:tc>
      </w:tr>
      <w:tr w:rsidR="000E570A" w:rsidRPr="0015099E" w14:paraId="5841F87A" w14:textId="77777777">
        <w:tc>
          <w:tcPr>
            <w:tcW w:w="768" w:type="dxa"/>
          </w:tcPr>
          <w:p w14:paraId="7F8E352B" w14:textId="77777777" w:rsidR="000E570A" w:rsidRPr="0015099E" w:rsidRDefault="00000000">
            <w:pPr>
              <w:spacing w:before="0" w:after="0"/>
              <w:ind w:firstLine="0"/>
              <w:jc w:val="center"/>
              <w:rPr>
                <w:rFonts w:cs="Times New Roman"/>
                <w:szCs w:val="28"/>
              </w:rPr>
            </w:pPr>
            <w:r w:rsidRPr="0015099E">
              <w:rPr>
                <w:rFonts w:cs="Times New Roman"/>
                <w:szCs w:val="28"/>
              </w:rPr>
              <w:t>3</w:t>
            </w:r>
          </w:p>
        </w:tc>
        <w:tc>
          <w:tcPr>
            <w:tcW w:w="2172" w:type="dxa"/>
            <w:vAlign w:val="center"/>
          </w:tcPr>
          <w:p w14:paraId="0D9ABA5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Admin</w:t>
            </w:r>
            <w:proofErr w:type="spellEnd"/>
          </w:p>
        </w:tc>
        <w:tc>
          <w:tcPr>
            <w:tcW w:w="6068" w:type="dxa"/>
            <w:vAlign w:val="center"/>
          </w:tcPr>
          <w:p w14:paraId="03EA8D7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Administrator</w:t>
            </w:r>
            <w:proofErr w:type="spellEnd"/>
            <w:r w:rsidRPr="0015099E">
              <w:rPr>
                <w:rFonts w:eastAsia="SimSun" w:cs="Times New Roman"/>
                <w:szCs w:val="28"/>
                <w:lang w:eastAsia="zh-CN" w:bidi="ar"/>
              </w:rPr>
              <w:t xml:space="preserve"> (Quản trị viên hệ thống)</w:t>
            </w:r>
          </w:p>
        </w:tc>
      </w:tr>
      <w:tr w:rsidR="000E570A" w:rsidRPr="0015099E" w14:paraId="195A4135" w14:textId="77777777">
        <w:tc>
          <w:tcPr>
            <w:tcW w:w="768" w:type="dxa"/>
          </w:tcPr>
          <w:p w14:paraId="75E64FE3" w14:textId="77777777" w:rsidR="000E570A" w:rsidRPr="0015099E" w:rsidRDefault="00000000">
            <w:pPr>
              <w:spacing w:before="0" w:after="0"/>
              <w:ind w:firstLine="0"/>
              <w:jc w:val="center"/>
              <w:rPr>
                <w:rFonts w:cs="Times New Roman"/>
                <w:szCs w:val="28"/>
              </w:rPr>
            </w:pPr>
            <w:r w:rsidRPr="0015099E">
              <w:rPr>
                <w:rFonts w:cs="Times New Roman"/>
                <w:szCs w:val="28"/>
              </w:rPr>
              <w:t>4</w:t>
            </w:r>
          </w:p>
        </w:tc>
        <w:tc>
          <w:tcPr>
            <w:tcW w:w="2172" w:type="dxa"/>
            <w:vAlign w:val="center"/>
          </w:tcPr>
          <w:p w14:paraId="1F93A31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Bootstrap</w:t>
            </w:r>
            <w:proofErr w:type="spellEnd"/>
          </w:p>
        </w:tc>
        <w:tc>
          <w:tcPr>
            <w:tcW w:w="6068" w:type="dxa"/>
            <w:vAlign w:val="center"/>
          </w:tcPr>
          <w:p w14:paraId="7DE3705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Bootstrap</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Framework</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Framework</w:t>
            </w:r>
            <w:proofErr w:type="spellEnd"/>
            <w:r w:rsidRPr="0015099E">
              <w:rPr>
                <w:rFonts w:eastAsia="SimSun" w:cs="Times New Roman"/>
                <w:szCs w:val="28"/>
                <w:lang w:eastAsia="zh-CN" w:bidi="ar"/>
              </w:rPr>
              <w:t xml:space="preserve"> CSS)</w:t>
            </w:r>
          </w:p>
        </w:tc>
      </w:tr>
      <w:tr w:rsidR="000E570A" w:rsidRPr="0015099E" w14:paraId="45A01DE0" w14:textId="77777777">
        <w:tc>
          <w:tcPr>
            <w:tcW w:w="768" w:type="dxa"/>
          </w:tcPr>
          <w:p w14:paraId="36844254" w14:textId="77777777" w:rsidR="000E570A" w:rsidRPr="0015099E" w:rsidRDefault="00000000">
            <w:pPr>
              <w:spacing w:before="0" w:after="0"/>
              <w:ind w:firstLine="0"/>
              <w:jc w:val="center"/>
              <w:rPr>
                <w:rFonts w:cs="Times New Roman"/>
                <w:szCs w:val="28"/>
              </w:rPr>
            </w:pPr>
            <w:r w:rsidRPr="0015099E">
              <w:rPr>
                <w:rFonts w:cs="Times New Roman"/>
                <w:szCs w:val="28"/>
              </w:rPr>
              <w:t>5</w:t>
            </w:r>
          </w:p>
        </w:tc>
        <w:tc>
          <w:tcPr>
            <w:tcW w:w="2172" w:type="dxa"/>
            <w:vAlign w:val="center"/>
          </w:tcPr>
          <w:p w14:paraId="0AF1739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CCCD</w:t>
            </w:r>
          </w:p>
        </w:tc>
        <w:tc>
          <w:tcPr>
            <w:tcW w:w="6068" w:type="dxa"/>
            <w:vAlign w:val="center"/>
          </w:tcPr>
          <w:p w14:paraId="6BEB86D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Căn cước công dân</w:t>
            </w:r>
          </w:p>
        </w:tc>
      </w:tr>
      <w:tr w:rsidR="000E570A" w:rsidRPr="0015099E" w14:paraId="4C0FAE21" w14:textId="77777777">
        <w:tc>
          <w:tcPr>
            <w:tcW w:w="768" w:type="dxa"/>
          </w:tcPr>
          <w:p w14:paraId="2AA6F052" w14:textId="77777777" w:rsidR="000E570A" w:rsidRPr="0015099E" w:rsidRDefault="00000000">
            <w:pPr>
              <w:spacing w:before="0" w:after="0"/>
              <w:ind w:firstLine="0"/>
              <w:jc w:val="center"/>
              <w:rPr>
                <w:rFonts w:cs="Times New Roman"/>
                <w:szCs w:val="28"/>
              </w:rPr>
            </w:pPr>
            <w:r w:rsidRPr="0015099E">
              <w:rPr>
                <w:rFonts w:cs="Times New Roman"/>
                <w:szCs w:val="28"/>
              </w:rPr>
              <w:t>6</w:t>
            </w:r>
          </w:p>
        </w:tc>
        <w:tc>
          <w:tcPr>
            <w:tcW w:w="2172" w:type="dxa"/>
            <w:vAlign w:val="center"/>
          </w:tcPr>
          <w:p w14:paraId="615E3A6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CRUD</w:t>
            </w:r>
          </w:p>
        </w:tc>
        <w:tc>
          <w:tcPr>
            <w:tcW w:w="6068" w:type="dxa"/>
            <w:vAlign w:val="center"/>
          </w:tcPr>
          <w:p w14:paraId="76F264B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Read</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Update</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Delete</w:t>
            </w:r>
            <w:proofErr w:type="spellEnd"/>
          </w:p>
        </w:tc>
      </w:tr>
      <w:tr w:rsidR="000E570A" w:rsidRPr="0015099E" w14:paraId="0A500EEB" w14:textId="77777777">
        <w:tc>
          <w:tcPr>
            <w:tcW w:w="768" w:type="dxa"/>
          </w:tcPr>
          <w:p w14:paraId="1098116A" w14:textId="77777777" w:rsidR="000E570A" w:rsidRPr="0015099E" w:rsidRDefault="00000000">
            <w:pPr>
              <w:spacing w:before="0" w:after="0"/>
              <w:ind w:firstLine="0"/>
              <w:jc w:val="center"/>
              <w:rPr>
                <w:rFonts w:cs="Times New Roman"/>
                <w:szCs w:val="28"/>
              </w:rPr>
            </w:pPr>
            <w:r w:rsidRPr="0015099E">
              <w:rPr>
                <w:rFonts w:cs="Times New Roman"/>
                <w:szCs w:val="28"/>
              </w:rPr>
              <w:t>7</w:t>
            </w:r>
          </w:p>
        </w:tc>
        <w:tc>
          <w:tcPr>
            <w:tcW w:w="2172" w:type="dxa"/>
            <w:vAlign w:val="center"/>
          </w:tcPr>
          <w:p w14:paraId="34E0D8C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CSS</w:t>
            </w:r>
          </w:p>
        </w:tc>
        <w:tc>
          <w:tcPr>
            <w:tcW w:w="6068" w:type="dxa"/>
            <w:vAlign w:val="center"/>
          </w:tcPr>
          <w:p w14:paraId="30E98996"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Cascading</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Style</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Sheets</w:t>
            </w:r>
            <w:proofErr w:type="spellEnd"/>
          </w:p>
        </w:tc>
      </w:tr>
      <w:tr w:rsidR="000E570A" w:rsidRPr="0015099E" w14:paraId="79B53FCC" w14:textId="77777777">
        <w:tc>
          <w:tcPr>
            <w:tcW w:w="768" w:type="dxa"/>
          </w:tcPr>
          <w:p w14:paraId="3C591587" w14:textId="77777777" w:rsidR="000E570A" w:rsidRPr="0015099E" w:rsidRDefault="00000000">
            <w:pPr>
              <w:spacing w:before="0" w:after="0"/>
              <w:ind w:firstLine="0"/>
              <w:jc w:val="center"/>
              <w:rPr>
                <w:rFonts w:cs="Times New Roman"/>
                <w:szCs w:val="28"/>
              </w:rPr>
            </w:pPr>
            <w:r w:rsidRPr="0015099E">
              <w:rPr>
                <w:rFonts w:cs="Times New Roman"/>
                <w:szCs w:val="28"/>
              </w:rPr>
              <w:t>8</w:t>
            </w:r>
          </w:p>
        </w:tc>
        <w:tc>
          <w:tcPr>
            <w:tcW w:w="2172" w:type="dxa"/>
            <w:vAlign w:val="center"/>
          </w:tcPr>
          <w:p w14:paraId="409BB2C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DBMS</w:t>
            </w:r>
          </w:p>
        </w:tc>
        <w:tc>
          <w:tcPr>
            <w:tcW w:w="6068" w:type="dxa"/>
            <w:vAlign w:val="center"/>
          </w:tcPr>
          <w:p w14:paraId="3027961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Database</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Management</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System</w:t>
            </w:r>
            <w:proofErr w:type="spellEnd"/>
            <w:r w:rsidRPr="0015099E">
              <w:rPr>
                <w:rFonts w:eastAsia="SimSun" w:cs="Times New Roman"/>
                <w:szCs w:val="28"/>
                <w:lang w:eastAsia="zh-CN" w:bidi="ar"/>
              </w:rPr>
              <w:t xml:space="preserve"> (Hệ quản trị cơ sở dữ liệu)</w:t>
            </w:r>
          </w:p>
        </w:tc>
      </w:tr>
      <w:tr w:rsidR="000E570A" w:rsidRPr="0015099E" w14:paraId="4D2D0EE0" w14:textId="77777777">
        <w:tc>
          <w:tcPr>
            <w:tcW w:w="768" w:type="dxa"/>
          </w:tcPr>
          <w:p w14:paraId="395D80B4" w14:textId="77777777" w:rsidR="000E570A" w:rsidRPr="0015099E" w:rsidRDefault="00000000">
            <w:pPr>
              <w:spacing w:before="0" w:after="0"/>
              <w:ind w:firstLine="0"/>
              <w:jc w:val="center"/>
              <w:rPr>
                <w:rFonts w:cs="Times New Roman"/>
                <w:szCs w:val="28"/>
              </w:rPr>
            </w:pPr>
            <w:r w:rsidRPr="0015099E">
              <w:rPr>
                <w:rFonts w:cs="Times New Roman"/>
                <w:szCs w:val="28"/>
              </w:rPr>
              <w:t>9</w:t>
            </w:r>
          </w:p>
        </w:tc>
        <w:tc>
          <w:tcPr>
            <w:tcW w:w="2172" w:type="dxa"/>
            <w:vAlign w:val="center"/>
          </w:tcPr>
          <w:p w14:paraId="531F3C2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HTML</w:t>
            </w:r>
          </w:p>
        </w:tc>
        <w:tc>
          <w:tcPr>
            <w:tcW w:w="6068" w:type="dxa"/>
            <w:vAlign w:val="center"/>
          </w:tcPr>
          <w:p w14:paraId="705377E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HyperText</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Markup</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Language</w:t>
            </w:r>
            <w:proofErr w:type="spellEnd"/>
          </w:p>
        </w:tc>
      </w:tr>
      <w:tr w:rsidR="000E570A" w:rsidRPr="0015099E" w14:paraId="6D7E39A3" w14:textId="77777777">
        <w:tc>
          <w:tcPr>
            <w:tcW w:w="768" w:type="dxa"/>
          </w:tcPr>
          <w:p w14:paraId="54A07560" w14:textId="77777777" w:rsidR="000E570A" w:rsidRPr="0015099E" w:rsidRDefault="00000000">
            <w:pPr>
              <w:spacing w:before="0" w:after="0"/>
              <w:ind w:firstLine="0"/>
              <w:jc w:val="center"/>
              <w:rPr>
                <w:rFonts w:cs="Times New Roman"/>
                <w:szCs w:val="28"/>
              </w:rPr>
            </w:pPr>
            <w:r w:rsidRPr="0015099E">
              <w:rPr>
                <w:rFonts w:cs="Times New Roman"/>
                <w:szCs w:val="28"/>
              </w:rPr>
              <w:t>10</w:t>
            </w:r>
          </w:p>
        </w:tc>
        <w:tc>
          <w:tcPr>
            <w:tcW w:w="2172" w:type="dxa"/>
            <w:vAlign w:val="center"/>
          </w:tcPr>
          <w:p w14:paraId="2AC3C11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HTTP</w:t>
            </w:r>
          </w:p>
        </w:tc>
        <w:tc>
          <w:tcPr>
            <w:tcW w:w="6068" w:type="dxa"/>
            <w:vAlign w:val="center"/>
          </w:tcPr>
          <w:p w14:paraId="32D3415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HyperText</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Transfer</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Protocol</w:t>
            </w:r>
            <w:proofErr w:type="spellEnd"/>
          </w:p>
        </w:tc>
      </w:tr>
      <w:tr w:rsidR="000E570A" w:rsidRPr="0015099E" w14:paraId="58146FF5" w14:textId="77777777">
        <w:tc>
          <w:tcPr>
            <w:tcW w:w="768" w:type="dxa"/>
          </w:tcPr>
          <w:p w14:paraId="1E76014D" w14:textId="77777777" w:rsidR="000E570A" w:rsidRPr="0015099E" w:rsidRDefault="00000000">
            <w:pPr>
              <w:spacing w:before="0" w:after="0"/>
              <w:ind w:firstLine="0"/>
              <w:jc w:val="center"/>
              <w:rPr>
                <w:rFonts w:cs="Times New Roman"/>
                <w:szCs w:val="28"/>
              </w:rPr>
            </w:pPr>
            <w:r w:rsidRPr="0015099E">
              <w:rPr>
                <w:rFonts w:cs="Times New Roman"/>
                <w:szCs w:val="28"/>
              </w:rPr>
              <w:t>11</w:t>
            </w:r>
          </w:p>
        </w:tc>
        <w:tc>
          <w:tcPr>
            <w:tcW w:w="2172" w:type="dxa"/>
            <w:vAlign w:val="center"/>
          </w:tcPr>
          <w:p w14:paraId="301CADC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IDE</w:t>
            </w:r>
          </w:p>
        </w:tc>
        <w:tc>
          <w:tcPr>
            <w:tcW w:w="6068" w:type="dxa"/>
            <w:vAlign w:val="center"/>
          </w:tcPr>
          <w:p w14:paraId="57439E1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Integrated</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Development</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Environment</w:t>
            </w:r>
            <w:proofErr w:type="spellEnd"/>
          </w:p>
        </w:tc>
      </w:tr>
      <w:tr w:rsidR="000E570A" w:rsidRPr="0015099E" w14:paraId="08C43554" w14:textId="77777777">
        <w:tc>
          <w:tcPr>
            <w:tcW w:w="768" w:type="dxa"/>
          </w:tcPr>
          <w:p w14:paraId="2317EC29" w14:textId="77777777" w:rsidR="000E570A" w:rsidRPr="0015099E" w:rsidRDefault="00000000">
            <w:pPr>
              <w:spacing w:before="0" w:after="0"/>
              <w:ind w:firstLine="0"/>
              <w:jc w:val="center"/>
              <w:rPr>
                <w:rFonts w:cs="Times New Roman"/>
                <w:szCs w:val="28"/>
              </w:rPr>
            </w:pPr>
            <w:r w:rsidRPr="0015099E">
              <w:rPr>
                <w:rFonts w:cs="Times New Roman"/>
                <w:szCs w:val="28"/>
              </w:rPr>
              <w:t>12</w:t>
            </w:r>
          </w:p>
        </w:tc>
        <w:tc>
          <w:tcPr>
            <w:tcW w:w="2172" w:type="dxa"/>
            <w:vAlign w:val="center"/>
          </w:tcPr>
          <w:p w14:paraId="67CBB8C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JavaScript</w:t>
            </w:r>
            <w:proofErr w:type="spellEnd"/>
          </w:p>
        </w:tc>
        <w:tc>
          <w:tcPr>
            <w:tcW w:w="6068" w:type="dxa"/>
            <w:vAlign w:val="center"/>
          </w:tcPr>
          <w:p w14:paraId="0D7CD356"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JavaScript</w:t>
            </w:r>
            <w:proofErr w:type="spellEnd"/>
          </w:p>
        </w:tc>
      </w:tr>
      <w:tr w:rsidR="000E570A" w:rsidRPr="0015099E" w14:paraId="2A018097" w14:textId="77777777">
        <w:tc>
          <w:tcPr>
            <w:tcW w:w="768" w:type="dxa"/>
          </w:tcPr>
          <w:p w14:paraId="6A3E9BFF" w14:textId="77777777" w:rsidR="000E570A" w:rsidRPr="0015099E" w:rsidRDefault="00000000">
            <w:pPr>
              <w:spacing w:before="0" w:after="0"/>
              <w:ind w:firstLine="0"/>
              <w:jc w:val="center"/>
              <w:rPr>
                <w:rFonts w:cs="Times New Roman"/>
                <w:szCs w:val="28"/>
              </w:rPr>
            </w:pPr>
            <w:r w:rsidRPr="0015099E">
              <w:rPr>
                <w:rFonts w:cs="Times New Roman"/>
                <w:szCs w:val="28"/>
              </w:rPr>
              <w:t>13</w:t>
            </w:r>
          </w:p>
        </w:tc>
        <w:tc>
          <w:tcPr>
            <w:tcW w:w="2172" w:type="dxa"/>
            <w:vAlign w:val="center"/>
          </w:tcPr>
          <w:p w14:paraId="7EF3869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JPA</w:t>
            </w:r>
          </w:p>
        </w:tc>
        <w:tc>
          <w:tcPr>
            <w:tcW w:w="6068" w:type="dxa"/>
            <w:vAlign w:val="center"/>
          </w:tcPr>
          <w:p w14:paraId="5F7F197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Java</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Persistence</w:t>
            </w:r>
            <w:proofErr w:type="spellEnd"/>
            <w:r w:rsidRPr="0015099E">
              <w:rPr>
                <w:rFonts w:eastAsia="SimSun" w:cs="Times New Roman"/>
                <w:szCs w:val="28"/>
                <w:lang w:eastAsia="zh-CN" w:bidi="ar"/>
              </w:rPr>
              <w:t xml:space="preserve"> API</w:t>
            </w:r>
          </w:p>
        </w:tc>
      </w:tr>
      <w:tr w:rsidR="000E570A" w:rsidRPr="0015099E" w14:paraId="19DC4BCA" w14:textId="77777777">
        <w:tc>
          <w:tcPr>
            <w:tcW w:w="768" w:type="dxa"/>
          </w:tcPr>
          <w:p w14:paraId="16AEF2D4" w14:textId="77777777" w:rsidR="000E570A" w:rsidRPr="0015099E" w:rsidRDefault="00000000">
            <w:pPr>
              <w:spacing w:before="0" w:after="0"/>
              <w:ind w:firstLine="0"/>
              <w:jc w:val="center"/>
              <w:rPr>
                <w:rFonts w:cs="Times New Roman"/>
                <w:szCs w:val="28"/>
              </w:rPr>
            </w:pPr>
            <w:r w:rsidRPr="0015099E">
              <w:rPr>
                <w:rFonts w:cs="Times New Roman"/>
                <w:szCs w:val="28"/>
              </w:rPr>
              <w:t>14</w:t>
            </w:r>
          </w:p>
        </w:tc>
        <w:tc>
          <w:tcPr>
            <w:tcW w:w="2172" w:type="dxa"/>
            <w:vAlign w:val="center"/>
          </w:tcPr>
          <w:p w14:paraId="50A67DE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JSON</w:t>
            </w:r>
          </w:p>
        </w:tc>
        <w:tc>
          <w:tcPr>
            <w:tcW w:w="6068" w:type="dxa"/>
            <w:vAlign w:val="center"/>
          </w:tcPr>
          <w:p w14:paraId="1E395E1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JavaScript</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Object</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Notation</w:t>
            </w:r>
            <w:proofErr w:type="spellEnd"/>
          </w:p>
        </w:tc>
      </w:tr>
      <w:tr w:rsidR="000E570A" w:rsidRPr="0015099E" w14:paraId="4739BF15" w14:textId="77777777">
        <w:tc>
          <w:tcPr>
            <w:tcW w:w="768" w:type="dxa"/>
          </w:tcPr>
          <w:p w14:paraId="33544246" w14:textId="77777777" w:rsidR="000E570A" w:rsidRPr="0015099E" w:rsidRDefault="00000000">
            <w:pPr>
              <w:spacing w:before="0" w:after="0"/>
              <w:ind w:firstLine="0"/>
              <w:jc w:val="center"/>
              <w:rPr>
                <w:rFonts w:cs="Times New Roman"/>
                <w:szCs w:val="28"/>
              </w:rPr>
            </w:pPr>
            <w:r w:rsidRPr="0015099E">
              <w:rPr>
                <w:rFonts w:cs="Times New Roman"/>
                <w:szCs w:val="28"/>
              </w:rPr>
              <w:t>15</w:t>
            </w:r>
          </w:p>
        </w:tc>
        <w:tc>
          <w:tcPr>
            <w:tcW w:w="2172" w:type="dxa"/>
            <w:vAlign w:val="center"/>
          </w:tcPr>
          <w:p w14:paraId="427F529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JVM</w:t>
            </w:r>
          </w:p>
        </w:tc>
        <w:tc>
          <w:tcPr>
            <w:tcW w:w="6068" w:type="dxa"/>
            <w:vAlign w:val="center"/>
          </w:tcPr>
          <w:p w14:paraId="2991536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Java</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Virtual</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Machine</w:t>
            </w:r>
            <w:proofErr w:type="spellEnd"/>
          </w:p>
        </w:tc>
      </w:tr>
      <w:tr w:rsidR="000E570A" w:rsidRPr="0015099E" w14:paraId="78988AC3" w14:textId="77777777">
        <w:tc>
          <w:tcPr>
            <w:tcW w:w="768" w:type="dxa"/>
          </w:tcPr>
          <w:p w14:paraId="0D645D9A" w14:textId="77777777" w:rsidR="000E570A" w:rsidRPr="0015099E" w:rsidRDefault="00000000">
            <w:pPr>
              <w:spacing w:before="0" w:after="0"/>
              <w:ind w:firstLine="0"/>
              <w:jc w:val="center"/>
              <w:rPr>
                <w:rFonts w:cs="Times New Roman"/>
                <w:szCs w:val="28"/>
              </w:rPr>
            </w:pPr>
            <w:r w:rsidRPr="0015099E">
              <w:rPr>
                <w:rFonts w:cs="Times New Roman"/>
                <w:szCs w:val="28"/>
              </w:rPr>
              <w:t>16</w:t>
            </w:r>
          </w:p>
        </w:tc>
        <w:tc>
          <w:tcPr>
            <w:tcW w:w="2172" w:type="dxa"/>
            <w:vAlign w:val="center"/>
          </w:tcPr>
          <w:p w14:paraId="5E678FA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Manager</w:t>
            </w:r>
            <w:proofErr w:type="spellEnd"/>
          </w:p>
        </w:tc>
        <w:tc>
          <w:tcPr>
            <w:tcW w:w="6068" w:type="dxa"/>
            <w:vAlign w:val="center"/>
          </w:tcPr>
          <w:p w14:paraId="45FF923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Quản lý khách sạn</w:t>
            </w:r>
          </w:p>
        </w:tc>
      </w:tr>
      <w:tr w:rsidR="000E570A" w:rsidRPr="0015099E" w14:paraId="2F21352E" w14:textId="77777777">
        <w:tc>
          <w:tcPr>
            <w:tcW w:w="768" w:type="dxa"/>
          </w:tcPr>
          <w:p w14:paraId="0F104BAF" w14:textId="77777777" w:rsidR="000E570A" w:rsidRPr="0015099E" w:rsidRDefault="00000000">
            <w:pPr>
              <w:spacing w:before="0" w:after="0"/>
              <w:ind w:firstLine="0"/>
              <w:jc w:val="center"/>
              <w:rPr>
                <w:rFonts w:cs="Times New Roman"/>
                <w:szCs w:val="28"/>
              </w:rPr>
            </w:pPr>
            <w:r w:rsidRPr="0015099E">
              <w:rPr>
                <w:rFonts w:cs="Times New Roman"/>
                <w:szCs w:val="28"/>
              </w:rPr>
              <w:t>17</w:t>
            </w:r>
          </w:p>
        </w:tc>
        <w:tc>
          <w:tcPr>
            <w:tcW w:w="2172" w:type="dxa"/>
            <w:vAlign w:val="center"/>
          </w:tcPr>
          <w:p w14:paraId="7F34415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MVC</w:t>
            </w:r>
          </w:p>
        </w:tc>
        <w:tc>
          <w:tcPr>
            <w:tcW w:w="6068" w:type="dxa"/>
            <w:vAlign w:val="center"/>
          </w:tcPr>
          <w:p w14:paraId="12BB1BA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Model</w:t>
            </w:r>
            <w:proofErr w:type="spellEnd"/>
            <w:r w:rsidRPr="0015099E">
              <w:rPr>
                <w:rFonts w:eastAsia="SimSun" w:cs="Times New Roman"/>
                <w:szCs w:val="28"/>
                <w:lang w:eastAsia="zh-CN" w:bidi="ar"/>
              </w:rPr>
              <w:t xml:space="preserve"> - </w:t>
            </w:r>
            <w:proofErr w:type="spellStart"/>
            <w:r w:rsidRPr="0015099E">
              <w:rPr>
                <w:rFonts w:eastAsia="SimSun" w:cs="Times New Roman"/>
                <w:szCs w:val="28"/>
                <w:lang w:eastAsia="zh-CN" w:bidi="ar"/>
              </w:rPr>
              <w:t>View</w:t>
            </w:r>
            <w:proofErr w:type="spellEnd"/>
            <w:r w:rsidRPr="0015099E">
              <w:rPr>
                <w:rFonts w:eastAsia="SimSun" w:cs="Times New Roman"/>
                <w:szCs w:val="28"/>
                <w:lang w:eastAsia="zh-CN" w:bidi="ar"/>
              </w:rPr>
              <w:t xml:space="preserve"> - </w:t>
            </w:r>
            <w:proofErr w:type="spellStart"/>
            <w:r w:rsidRPr="0015099E">
              <w:rPr>
                <w:rFonts w:eastAsia="SimSun" w:cs="Times New Roman"/>
                <w:szCs w:val="28"/>
                <w:lang w:eastAsia="zh-CN" w:bidi="ar"/>
              </w:rPr>
              <w:t>Controller</w:t>
            </w:r>
            <w:proofErr w:type="spellEnd"/>
          </w:p>
        </w:tc>
      </w:tr>
      <w:tr w:rsidR="000E570A" w:rsidRPr="0015099E" w14:paraId="52BDC01E" w14:textId="77777777">
        <w:tc>
          <w:tcPr>
            <w:tcW w:w="768" w:type="dxa"/>
          </w:tcPr>
          <w:p w14:paraId="2801F92F" w14:textId="77777777" w:rsidR="000E570A" w:rsidRPr="0015099E" w:rsidRDefault="00000000">
            <w:pPr>
              <w:spacing w:before="0" w:after="0"/>
              <w:ind w:firstLine="0"/>
              <w:jc w:val="center"/>
              <w:rPr>
                <w:rFonts w:cs="Times New Roman"/>
                <w:szCs w:val="28"/>
              </w:rPr>
            </w:pPr>
            <w:r w:rsidRPr="0015099E">
              <w:rPr>
                <w:rFonts w:cs="Times New Roman"/>
                <w:szCs w:val="28"/>
              </w:rPr>
              <w:t>18</w:t>
            </w:r>
          </w:p>
        </w:tc>
        <w:tc>
          <w:tcPr>
            <w:tcW w:w="2172" w:type="dxa"/>
            <w:vAlign w:val="center"/>
          </w:tcPr>
          <w:p w14:paraId="6EC140E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MySQL</w:t>
            </w:r>
            <w:proofErr w:type="spellEnd"/>
          </w:p>
        </w:tc>
        <w:tc>
          <w:tcPr>
            <w:tcW w:w="6068" w:type="dxa"/>
            <w:vAlign w:val="center"/>
          </w:tcPr>
          <w:p w14:paraId="06E322E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My</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Structured</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Query</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Language</w:t>
            </w:r>
            <w:proofErr w:type="spellEnd"/>
          </w:p>
        </w:tc>
      </w:tr>
      <w:tr w:rsidR="000E570A" w:rsidRPr="0015099E" w14:paraId="2F423C83" w14:textId="77777777">
        <w:tc>
          <w:tcPr>
            <w:tcW w:w="768" w:type="dxa"/>
          </w:tcPr>
          <w:p w14:paraId="54802972" w14:textId="77777777" w:rsidR="000E570A" w:rsidRPr="0015099E" w:rsidRDefault="00000000">
            <w:pPr>
              <w:spacing w:before="0" w:after="0"/>
              <w:ind w:firstLine="0"/>
              <w:jc w:val="center"/>
              <w:rPr>
                <w:rFonts w:cs="Times New Roman"/>
                <w:szCs w:val="28"/>
              </w:rPr>
            </w:pPr>
            <w:r w:rsidRPr="0015099E">
              <w:rPr>
                <w:rFonts w:cs="Times New Roman"/>
                <w:szCs w:val="28"/>
              </w:rPr>
              <w:t>19</w:t>
            </w:r>
          </w:p>
        </w:tc>
        <w:tc>
          <w:tcPr>
            <w:tcW w:w="2172" w:type="dxa"/>
            <w:vAlign w:val="center"/>
          </w:tcPr>
          <w:p w14:paraId="53C2DF7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OOP</w:t>
            </w:r>
          </w:p>
        </w:tc>
        <w:tc>
          <w:tcPr>
            <w:tcW w:w="6068" w:type="dxa"/>
            <w:vAlign w:val="center"/>
          </w:tcPr>
          <w:p w14:paraId="7604BFE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Object-Oriented</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Programming</w:t>
            </w:r>
            <w:proofErr w:type="spellEnd"/>
            <w:r w:rsidRPr="0015099E">
              <w:rPr>
                <w:rFonts w:eastAsia="SimSun" w:cs="Times New Roman"/>
                <w:szCs w:val="28"/>
                <w:lang w:eastAsia="zh-CN" w:bidi="ar"/>
              </w:rPr>
              <w:t xml:space="preserve"> (Lập trình hướng đối tượng)</w:t>
            </w:r>
          </w:p>
        </w:tc>
      </w:tr>
      <w:tr w:rsidR="000E570A" w:rsidRPr="0015099E" w14:paraId="598879F7" w14:textId="77777777">
        <w:tc>
          <w:tcPr>
            <w:tcW w:w="768" w:type="dxa"/>
          </w:tcPr>
          <w:p w14:paraId="1B18275D" w14:textId="77777777" w:rsidR="000E570A" w:rsidRPr="0015099E" w:rsidRDefault="00000000">
            <w:pPr>
              <w:spacing w:before="0" w:after="0"/>
              <w:ind w:firstLine="0"/>
              <w:jc w:val="center"/>
              <w:rPr>
                <w:rFonts w:cs="Times New Roman"/>
                <w:szCs w:val="28"/>
              </w:rPr>
            </w:pPr>
            <w:r w:rsidRPr="0015099E">
              <w:rPr>
                <w:rFonts w:cs="Times New Roman"/>
                <w:szCs w:val="28"/>
              </w:rPr>
              <w:t>20</w:t>
            </w:r>
          </w:p>
        </w:tc>
        <w:tc>
          <w:tcPr>
            <w:tcW w:w="2172" w:type="dxa"/>
            <w:vAlign w:val="center"/>
          </w:tcPr>
          <w:p w14:paraId="08AACFF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RDBMS</w:t>
            </w:r>
          </w:p>
        </w:tc>
        <w:tc>
          <w:tcPr>
            <w:tcW w:w="6068" w:type="dxa"/>
            <w:vAlign w:val="center"/>
          </w:tcPr>
          <w:p w14:paraId="1BF9CF0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Relational</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Database</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Management</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System</w:t>
            </w:r>
            <w:proofErr w:type="spellEnd"/>
          </w:p>
        </w:tc>
      </w:tr>
      <w:tr w:rsidR="000E570A" w:rsidRPr="0015099E" w14:paraId="67C3E057" w14:textId="77777777">
        <w:tc>
          <w:tcPr>
            <w:tcW w:w="768" w:type="dxa"/>
          </w:tcPr>
          <w:p w14:paraId="63BBCF92" w14:textId="77777777" w:rsidR="000E570A" w:rsidRPr="0015099E" w:rsidRDefault="00000000">
            <w:pPr>
              <w:spacing w:before="0" w:after="0"/>
              <w:ind w:firstLine="0"/>
              <w:jc w:val="center"/>
              <w:rPr>
                <w:rFonts w:cs="Times New Roman"/>
                <w:szCs w:val="28"/>
              </w:rPr>
            </w:pPr>
            <w:r w:rsidRPr="0015099E">
              <w:rPr>
                <w:rFonts w:cs="Times New Roman"/>
                <w:szCs w:val="28"/>
              </w:rPr>
              <w:t>21</w:t>
            </w:r>
          </w:p>
        </w:tc>
        <w:tc>
          <w:tcPr>
            <w:tcW w:w="2172" w:type="dxa"/>
            <w:vAlign w:val="center"/>
          </w:tcPr>
          <w:p w14:paraId="371701E3"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RESTful</w:t>
            </w:r>
            <w:proofErr w:type="spellEnd"/>
            <w:r w:rsidRPr="0015099E">
              <w:rPr>
                <w:rFonts w:eastAsia="SimSun" w:cs="Times New Roman"/>
                <w:szCs w:val="28"/>
                <w:lang w:eastAsia="zh-CN" w:bidi="ar"/>
              </w:rPr>
              <w:t xml:space="preserve"> API</w:t>
            </w:r>
          </w:p>
        </w:tc>
        <w:tc>
          <w:tcPr>
            <w:tcW w:w="6068" w:type="dxa"/>
            <w:vAlign w:val="center"/>
          </w:tcPr>
          <w:p w14:paraId="08B01FE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Representational</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State</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Transfer</w:t>
            </w:r>
            <w:proofErr w:type="spellEnd"/>
            <w:r w:rsidRPr="0015099E">
              <w:rPr>
                <w:rFonts w:eastAsia="SimSun" w:cs="Times New Roman"/>
                <w:szCs w:val="28"/>
                <w:lang w:eastAsia="zh-CN" w:bidi="ar"/>
              </w:rPr>
              <w:t xml:space="preserve"> API</w:t>
            </w:r>
          </w:p>
        </w:tc>
      </w:tr>
      <w:tr w:rsidR="000E570A" w:rsidRPr="0015099E" w14:paraId="6EE07C75" w14:textId="77777777">
        <w:tc>
          <w:tcPr>
            <w:tcW w:w="768" w:type="dxa"/>
          </w:tcPr>
          <w:p w14:paraId="60824F22" w14:textId="77777777" w:rsidR="000E570A" w:rsidRPr="0015099E" w:rsidRDefault="00000000">
            <w:pPr>
              <w:spacing w:before="0" w:after="0"/>
              <w:ind w:firstLine="0"/>
              <w:jc w:val="center"/>
              <w:rPr>
                <w:rFonts w:cs="Times New Roman"/>
                <w:szCs w:val="28"/>
              </w:rPr>
            </w:pPr>
            <w:r w:rsidRPr="0015099E">
              <w:rPr>
                <w:rFonts w:cs="Times New Roman"/>
                <w:szCs w:val="28"/>
              </w:rPr>
              <w:t>22</w:t>
            </w:r>
          </w:p>
        </w:tc>
        <w:tc>
          <w:tcPr>
            <w:tcW w:w="2172" w:type="dxa"/>
            <w:vAlign w:val="center"/>
          </w:tcPr>
          <w:p w14:paraId="0222A9E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SQL</w:t>
            </w:r>
          </w:p>
        </w:tc>
        <w:tc>
          <w:tcPr>
            <w:tcW w:w="6068" w:type="dxa"/>
            <w:vAlign w:val="center"/>
          </w:tcPr>
          <w:p w14:paraId="06DD325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Structured</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Query</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Language</w:t>
            </w:r>
            <w:proofErr w:type="spellEnd"/>
          </w:p>
        </w:tc>
      </w:tr>
      <w:tr w:rsidR="000E570A" w:rsidRPr="0015099E" w14:paraId="074A5410" w14:textId="77777777">
        <w:tc>
          <w:tcPr>
            <w:tcW w:w="768" w:type="dxa"/>
          </w:tcPr>
          <w:p w14:paraId="35139153" w14:textId="77777777" w:rsidR="000E570A" w:rsidRPr="0015099E" w:rsidRDefault="00000000">
            <w:pPr>
              <w:spacing w:before="0" w:after="0"/>
              <w:ind w:firstLine="0"/>
              <w:jc w:val="center"/>
              <w:rPr>
                <w:rFonts w:cs="Times New Roman"/>
                <w:szCs w:val="28"/>
              </w:rPr>
            </w:pPr>
            <w:r w:rsidRPr="0015099E">
              <w:rPr>
                <w:rFonts w:cs="Times New Roman"/>
                <w:szCs w:val="28"/>
              </w:rPr>
              <w:lastRenderedPageBreak/>
              <w:t>23</w:t>
            </w:r>
          </w:p>
        </w:tc>
        <w:tc>
          <w:tcPr>
            <w:tcW w:w="2172" w:type="dxa"/>
            <w:vAlign w:val="center"/>
          </w:tcPr>
          <w:p w14:paraId="4ABAFF6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Spring</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Boot</w:t>
            </w:r>
            <w:proofErr w:type="spellEnd"/>
          </w:p>
        </w:tc>
        <w:tc>
          <w:tcPr>
            <w:tcW w:w="6068" w:type="dxa"/>
            <w:vAlign w:val="center"/>
          </w:tcPr>
          <w:p w14:paraId="02E4317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Spring</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Boot</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Framework</w:t>
            </w:r>
            <w:proofErr w:type="spellEnd"/>
          </w:p>
        </w:tc>
      </w:tr>
      <w:tr w:rsidR="000E570A" w:rsidRPr="0015099E" w14:paraId="2474B3AC" w14:textId="77777777">
        <w:tc>
          <w:tcPr>
            <w:tcW w:w="768" w:type="dxa"/>
          </w:tcPr>
          <w:p w14:paraId="49879546" w14:textId="77777777" w:rsidR="000E570A" w:rsidRPr="0015099E" w:rsidRDefault="00000000">
            <w:pPr>
              <w:spacing w:before="0" w:after="0"/>
              <w:ind w:firstLine="0"/>
              <w:jc w:val="center"/>
              <w:rPr>
                <w:rFonts w:cs="Times New Roman"/>
                <w:szCs w:val="28"/>
              </w:rPr>
            </w:pPr>
            <w:r w:rsidRPr="0015099E">
              <w:rPr>
                <w:rFonts w:cs="Times New Roman"/>
                <w:szCs w:val="28"/>
              </w:rPr>
              <w:t>24</w:t>
            </w:r>
          </w:p>
        </w:tc>
        <w:tc>
          <w:tcPr>
            <w:tcW w:w="2172" w:type="dxa"/>
            <w:vAlign w:val="center"/>
          </w:tcPr>
          <w:p w14:paraId="7176766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UC</w:t>
            </w:r>
          </w:p>
        </w:tc>
        <w:tc>
          <w:tcPr>
            <w:tcW w:w="6068" w:type="dxa"/>
            <w:vAlign w:val="center"/>
          </w:tcPr>
          <w:p w14:paraId="68A887F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Use</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Case</w:t>
            </w:r>
            <w:proofErr w:type="spellEnd"/>
            <w:r w:rsidRPr="0015099E">
              <w:rPr>
                <w:rFonts w:eastAsia="SimSun" w:cs="Times New Roman"/>
                <w:szCs w:val="28"/>
                <w:lang w:eastAsia="zh-CN" w:bidi="ar"/>
              </w:rPr>
              <w:t xml:space="preserve"> (Trường hợp sử dụng)</w:t>
            </w:r>
          </w:p>
        </w:tc>
      </w:tr>
      <w:tr w:rsidR="000E570A" w:rsidRPr="0015099E" w14:paraId="3106F962" w14:textId="77777777">
        <w:tc>
          <w:tcPr>
            <w:tcW w:w="768" w:type="dxa"/>
          </w:tcPr>
          <w:p w14:paraId="2C1D9604" w14:textId="77777777" w:rsidR="000E570A" w:rsidRPr="0015099E" w:rsidRDefault="00000000">
            <w:pPr>
              <w:spacing w:before="0" w:after="0"/>
              <w:ind w:firstLine="0"/>
              <w:jc w:val="center"/>
              <w:rPr>
                <w:rFonts w:cs="Times New Roman"/>
                <w:szCs w:val="28"/>
              </w:rPr>
            </w:pPr>
            <w:r w:rsidRPr="0015099E">
              <w:rPr>
                <w:rFonts w:cs="Times New Roman"/>
                <w:szCs w:val="28"/>
              </w:rPr>
              <w:t>25</w:t>
            </w:r>
          </w:p>
        </w:tc>
        <w:tc>
          <w:tcPr>
            <w:tcW w:w="2172" w:type="dxa"/>
            <w:vAlign w:val="center"/>
          </w:tcPr>
          <w:p w14:paraId="0610EAB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UI</w:t>
            </w:r>
          </w:p>
        </w:tc>
        <w:tc>
          <w:tcPr>
            <w:tcW w:w="6068" w:type="dxa"/>
            <w:vAlign w:val="center"/>
          </w:tcPr>
          <w:p w14:paraId="5208A74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User</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Interface</w:t>
            </w:r>
            <w:proofErr w:type="spellEnd"/>
            <w:r w:rsidRPr="0015099E">
              <w:rPr>
                <w:rFonts w:eastAsia="SimSun" w:cs="Times New Roman"/>
                <w:szCs w:val="28"/>
                <w:lang w:eastAsia="zh-CN" w:bidi="ar"/>
              </w:rPr>
              <w:t xml:space="preserve"> (Giao diện người dùng)</w:t>
            </w:r>
          </w:p>
        </w:tc>
      </w:tr>
      <w:tr w:rsidR="000E570A" w:rsidRPr="0015099E" w14:paraId="585F5AEC" w14:textId="77777777">
        <w:tc>
          <w:tcPr>
            <w:tcW w:w="768" w:type="dxa"/>
          </w:tcPr>
          <w:p w14:paraId="7399F838" w14:textId="77777777" w:rsidR="000E570A" w:rsidRPr="0015099E" w:rsidRDefault="00000000">
            <w:pPr>
              <w:spacing w:before="0" w:after="0"/>
              <w:ind w:firstLine="0"/>
              <w:jc w:val="center"/>
              <w:rPr>
                <w:rFonts w:cs="Times New Roman"/>
                <w:szCs w:val="28"/>
              </w:rPr>
            </w:pPr>
            <w:r w:rsidRPr="0015099E">
              <w:rPr>
                <w:rFonts w:cs="Times New Roman"/>
                <w:szCs w:val="28"/>
              </w:rPr>
              <w:t>26</w:t>
            </w:r>
          </w:p>
        </w:tc>
        <w:tc>
          <w:tcPr>
            <w:tcW w:w="2172" w:type="dxa"/>
            <w:vAlign w:val="center"/>
          </w:tcPr>
          <w:p w14:paraId="74D4717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UX</w:t>
            </w:r>
          </w:p>
        </w:tc>
        <w:tc>
          <w:tcPr>
            <w:tcW w:w="6068" w:type="dxa"/>
            <w:vAlign w:val="center"/>
          </w:tcPr>
          <w:p w14:paraId="15116BC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User</w:t>
            </w:r>
            <w:proofErr w:type="spellEnd"/>
            <w:r w:rsidRPr="0015099E">
              <w:rPr>
                <w:rFonts w:eastAsia="SimSun" w:cs="Times New Roman"/>
                <w:szCs w:val="28"/>
                <w:lang w:eastAsia="zh-CN" w:bidi="ar"/>
              </w:rPr>
              <w:t xml:space="preserve"> </w:t>
            </w:r>
            <w:proofErr w:type="spellStart"/>
            <w:r w:rsidRPr="0015099E">
              <w:rPr>
                <w:rFonts w:eastAsia="SimSun" w:cs="Times New Roman"/>
                <w:szCs w:val="28"/>
                <w:lang w:eastAsia="zh-CN" w:bidi="ar"/>
              </w:rPr>
              <w:t>Experience</w:t>
            </w:r>
            <w:proofErr w:type="spellEnd"/>
            <w:r w:rsidRPr="0015099E">
              <w:rPr>
                <w:rFonts w:eastAsia="SimSun" w:cs="Times New Roman"/>
                <w:szCs w:val="28"/>
                <w:lang w:eastAsia="zh-CN" w:bidi="ar"/>
              </w:rPr>
              <w:t xml:space="preserve"> (Trải nghiệm người dùng)</w:t>
            </w:r>
          </w:p>
        </w:tc>
      </w:tr>
      <w:tr w:rsidR="000E570A" w:rsidRPr="0015099E" w14:paraId="2588F556" w14:textId="77777777">
        <w:tc>
          <w:tcPr>
            <w:tcW w:w="768" w:type="dxa"/>
          </w:tcPr>
          <w:p w14:paraId="5D2FF616" w14:textId="77777777" w:rsidR="000E570A" w:rsidRPr="0015099E" w:rsidRDefault="00000000">
            <w:pPr>
              <w:spacing w:before="0" w:after="0"/>
              <w:ind w:firstLine="0"/>
              <w:jc w:val="center"/>
              <w:rPr>
                <w:rFonts w:cs="Times New Roman"/>
                <w:szCs w:val="28"/>
              </w:rPr>
            </w:pPr>
            <w:r w:rsidRPr="0015099E">
              <w:rPr>
                <w:rFonts w:cs="Times New Roman"/>
                <w:szCs w:val="28"/>
              </w:rPr>
              <w:t>27</w:t>
            </w:r>
          </w:p>
        </w:tc>
        <w:tc>
          <w:tcPr>
            <w:tcW w:w="2172" w:type="dxa"/>
            <w:vAlign w:val="center"/>
          </w:tcPr>
          <w:p w14:paraId="1400887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VNPAY</w:t>
            </w:r>
          </w:p>
        </w:tc>
        <w:tc>
          <w:tcPr>
            <w:tcW w:w="6068" w:type="dxa"/>
            <w:vAlign w:val="center"/>
          </w:tcPr>
          <w:p w14:paraId="73808C0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Cổng thanh toán VNPAY</w:t>
            </w:r>
          </w:p>
        </w:tc>
      </w:tr>
      <w:tr w:rsidR="000E570A" w:rsidRPr="0015099E" w14:paraId="16F8D1D4" w14:textId="77777777">
        <w:tc>
          <w:tcPr>
            <w:tcW w:w="768" w:type="dxa"/>
          </w:tcPr>
          <w:p w14:paraId="1238A369" w14:textId="77777777" w:rsidR="000E570A" w:rsidRPr="0015099E" w:rsidRDefault="00000000">
            <w:pPr>
              <w:spacing w:before="0" w:after="0"/>
              <w:ind w:firstLine="0"/>
              <w:jc w:val="center"/>
              <w:rPr>
                <w:rFonts w:cs="Times New Roman"/>
                <w:szCs w:val="28"/>
              </w:rPr>
            </w:pPr>
            <w:r w:rsidRPr="0015099E">
              <w:rPr>
                <w:rFonts w:cs="Times New Roman"/>
                <w:szCs w:val="28"/>
              </w:rPr>
              <w:t>28</w:t>
            </w:r>
          </w:p>
        </w:tc>
        <w:tc>
          <w:tcPr>
            <w:tcW w:w="2172" w:type="dxa"/>
            <w:vAlign w:val="center"/>
          </w:tcPr>
          <w:p w14:paraId="21E1AB5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WORA</w:t>
            </w:r>
          </w:p>
        </w:tc>
        <w:tc>
          <w:tcPr>
            <w:tcW w:w="6068" w:type="dxa"/>
            <w:vAlign w:val="center"/>
          </w:tcPr>
          <w:p w14:paraId="69770B4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Write</w:t>
            </w:r>
            <w:proofErr w:type="spellEnd"/>
            <w:r w:rsidRPr="0015099E">
              <w:rPr>
                <w:rFonts w:eastAsia="SimSun" w:cs="Times New Roman"/>
                <w:szCs w:val="28"/>
                <w:lang w:eastAsia="zh-CN" w:bidi="ar"/>
              </w:rPr>
              <w:t xml:space="preserve"> Once, Run </w:t>
            </w:r>
            <w:proofErr w:type="spellStart"/>
            <w:r w:rsidRPr="0015099E">
              <w:rPr>
                <w:rFonts w:eastAsia="SimSun" w:cs="Times New Roman"/>
                <w:szCs w:val="28"/>
                <w:lang w:eastAsia="zh-CN" w:bidi="ar"/>
              </w:rPr>
              <w:t>Anywhere</w:t>
            </w:r>
            <w:proofErr w:type="spellEnd"/>
          </w:p>
        </w:tc>
      </w:tr>
    </w:tbl>
    <w:p w14:paraId="6296717A" w14:textId="77777777" w:rsidR="000E570A" w:rsidRPr="0015099E" w:rsidRDefault="000E570A">
      <w:pPr>
        <w:spacing w:before="0" w:after="0"/>
        <w:ind w:firstLine="0"/>
      </w:pPr>
    </w:p>
    <w:p w14:paraId="408C4FC1" w14:textId="77777777" w:rsidR="000E570A" w:rsidRPr="0015099E" w:rsidRDefault="000E570A">
      <w:pPr>
        <w:spacing w:before="0" w:after="0"/>
      </w:pPr>
    </w:p>
    <w:p w14:paraId="61DC714F" w14:textId="77777777" w:rsidR="000E570A" w:rsidRPr="0015099E" w:rsidRDefault="000E570A">
      <w:pPr>
        <w:spacing w:before="0" w:after="0"/>
      </w:pPr>
    </w:p>
    <w:p w14:paraId="60F3C781" w14:textId="77777777" w:rsidR="000E570A" w:rsidRPr="0015099E" w:rsidRDefault="000E570A">
      <w:pPr>
        <w:spacing w:before="0" w:after="0"/>
      </w:pPr>
    </w:p>
    <w:p w14:paraId="0339779C" w14:textId="77777777" w:rsidR="000E570A" w:rsidRPr="0015099E" w:rsidRDefault="000E570A">
      <w:pPr>
        <w:spacing w:before="0" w:after="0"/>
      </w:pPr>
    </w:p>
    <w:p w14:paraId="4EAE43AF" w14:textId="77777777" w:rsidR="000E570A" w:rsidRPr="0015099E" w:rsidRDefault="000E570A">
      <w:pPr>
        <w:spacing w:before="0" w:after="0"/>
      </w:pPr>
    </w:p>
    <w:p w14:paraId="0E676A45" w14:textId="77777777" w:rsidR="000E570A" w:rsidRPr="0015099E" w:rsidRDefault="000E570A">
      <w:pPr>
        <w:spacing w:before="0" w:after="0"/>
      </w:pPr>
    </w:p>
    <w:p w14:paraId="30648D71" w14:textId="77777777" w:rsidR="000E570A" w:rsidRPr="0015099E" w:rsidRDefault="000E570A">
      <w:pPr>
        <w:spacing w:before="0" w:after="0"/>
      </w:pPr>
    </w:p>
    <w:p w14:paraId="1C93009E" w14:textId="77777777" w:rsidR="000E570A" w:rsidRPr="0015099E" w:rsidRDefault="000E570A">
      <w:pPr>
        <w:spacing w:before="0" w:after="0"/>
      </w:pPr>
    </w:p>
    <w:p w14:paraId="4E8B7BB3" w14:textId="77777777" w:rsidR="000E570A" w:rsidRPr="0015099E" w:rsidRDefault="000E570A">
      <w:pPr>
        <w:spacing w:before="0" w:after="0"/>
      </w:pPr>
    </w:p>
    <w:p w14:paraId="581554BF" w14:textId="77777777" w:rsidR="000E570A" w:rsidRPr="0015099E" w:rsidRDefault="000E570A">
      <w:pPr>
        <w:spacing w:before="0" w:after="0"/>
      </w:pPr>
    </w:p>
    <w:p w14:paraId="4561119B" w14:textId="77777777" w:rsidR="000E570A" w:rsidRPr="0015099E" w:rsidRDefault="000E570A">
      <w:pPr>
        <w:spacing w:before="0" w:after="0"/>
        <w:ind w:firstLine="0"/>
        <w:sectPr w:rsidR="000E570A" w:rsidRPr="0015099E">
          <w:headerReference w:type="default" r:id="rId10"/>
          <w:pgSz w:w="11910" w:h="16840"/>
          <w:pgMar w:top="1417" w:right="1134" w:bottom="1417" w:left="1984" w:header="510" w:footer="510" w:gutter="0"/>
          <w:pgNumType w:fmt="lowerRoman" w:start="1"/>
          <w:cols w:space="0"/>
          <w:docGrid w:linePitch="381"/>
        </w:sectPr>
      </w:pPr>
    </w:p>
    <w:p w14:paraId="37ED4891" w14:textId="77777777" w:rsidR="000E570A" w:rsidRPr="0015099E" w:rsidRDefault="00000000">
      <w:pPr>
        <w:pStyle w:val="u1"/>
        <w:spacing w:before="0" w:after="0"/>
      </w:pPr>
      <w:bookmarkStart w:id="13" w:name="_Toc10535"/>
      <w:bookmarkStart w:id="14" w:name="_Toc231728290"/>
      <w:bookmarkStart w:id="15" w:name="_Toc11241"/>
      <w:r w:rsidRPr="0015099E">
        <w:lastRenderedPageBreak/>
        <w:t>MỞ ĐẦU</w:t>
      </w:r>
      <w:bookmarkEnd w:id="13"/>
      <w:bookmarkEnd w:id="14"/>
      <w:bookmarkEnd w:id="15"/>
    </w:p>
    <w:p w14:paraId="2505B3AD" w14:textId="77777777" w:rsidR="000E570A" w:rsidRPr="0015099E" w:rsidRDefault="00000000">
      <w:pPr>
        <w:pStyle w:val="u2"/>
        <w:numPr>
          <w:ilvl w:val="0"/>
          <w:numId w:val="11"/>
        </w:numPr>
        <w:spacing w:before="0" w:after="0"/>
        <w:rPr>
          <w:rFonts w:cs="Times New Roman"/>
        </w:rPr>
      </w:pPr>
      <w:bookmarkStart w:id="16" w:name="_Toc12935"/>
      <w:bookmarkStart w:id="17" w:name="_Toc231728291"/>
      <w:bookmarkStart w:id="18" w:name="_Toc16675"/>
      <w:r w:rsidRPr="0015099E">
        <w:rPr>
          <w:rFonts w:cs="Times New Roman"/>
        </w:rPr>
        <w:t>Lý do chọn đề tài</w:t>
      </w:r>
      <w:bookmarkEnd w:id="16"/>
      <w:bookmarkEnd w:id="17"/>
      <w:bookmarkEnd w:id="18"/>
    </w:p>
    <w:p w14:paraId="66CAB4E2" w14:textId="77777777" w:rsidR="000E570A" w:rsidRPr="0015099E" w:rsidRDefault="00000000">
      <w:pPr>
        <w:pStyle w:val="ThngthngWeb"/>
        <w:spacing w:beforeAutospacing="0" w:afterAutospacing="0" w:line="360" w:lineRule="auto"/>
        <w:ind w:firstLine="560"/>
        <w:jc w:val="both"/>
        <w:rPr>
          <w:sz w:val="28"/>
          <w:szCs w:val="28"/>
          <w:lang w:val="vi-VN"/>
        </w:rPr>
      </w:pPr>
      <w:bookmarkStart w:id="19" w:name="_Toc10345"/>
      <w:bookmarkStart w:id="20" w:name="_Toc16118"/>
      <w:r w:rsidRPr="0015099E">
        <w:rPr>
          <w:sz w:val="28"/>
          <w:szCs w:val="28"/>
          <w:lang w:val="vi-VN"/>
        </w:rPr>
        <w:t>Trong bối cảnh Cách mạng Công nghiệp 4.0 và xu hướng chuyển đổi số, ngành du lịch và dịch vụ lưu trú đang chuyển dịch mạnh mẽ sang các nền tảng trực tuyến trong toàn bộ quy trình tiếp cận và cung ứng dịch vụ. Hoạt động tìm kiếm thông tin, so sánh và đặt phòng khách sạn trực tuyến dần trở thành phương thức phổ biến, thay thế cho mô hình đặt phòng truyền thống nhờ khả năng xử lý nhanh và mức độ minh bạch cao hơn về thông tin dịch vụ.</w:t>
      </w:r>
    </w:p>
    <w:p w14:paraId="098A356B"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Song </w:t>
      </w:r>
      <w:proofErr w:type="spellStart"/>
      <w:r w:rsidRPr="0015099E">
        <w:rPr>
          <w:sz w:val="28"/>
          <w:szCs w:val="28"/>
          <w:lang w:val="vi-VN"/>
        </w:rPr>
        <w:t>song</w:t>
      </w:r>
      <w:proofErr w:type="spellEnd"/>
      <w:r w:rsidRPr="0015099E">
        <w:rPr>
          <w:sz w:val="28"/>
          <w:szCs w:val="28"/>
          <w:lang w:val="vi-VN"/>
        </w:rPr>
        <w:t xml:space="preserve"> với đó, mô hình chuỗi khách sạn ngày càng phát triển tại Việt Nam với sự tham gia của nhiều thương hiệu lớn như Mường Thanh </w:t>
      </w:r>
      <w:proofErr w:type="spellStart"/>
      <w:r w:rsidRPr="0015099E">
        <w:rPr>
          <w:sz w:val="28"/>
          <w:szCs w:val="28"/>
          <w:lang w:val="vi-VN"/>
        </w:rPr>
        <w:t>Hospitality</w:t>
      </w:r>
      <w:proofErr w:type="spellEnd"/>
      <w:r w:rsidRPr="0015099E">
        <w:rPr>
          <w:sz w:val="28"/>
          <w:szCs w:val="28"/>
          <w:lang w:val="vi-VN"/>
        </w:rPr>
        <w:t xml:space="preserve">, FLC </w:t>
      </w:r>
      <w:proofErr w:type="spellStart"/>
      <w:r w:rsidRPr="0015099E">
        <w:rPr>
          <w:sz w:val="28"/>
          <w:szCs w:val="28"/>
          <w:lang w:val="vi-VN"/>
        </w:rPr>
        <w:t>Hotels</w:t>
      </w:r>
      <w:proofErr w:type="spellEnd"/>
      <w:r w:rsidRPr="0015099E">
        <w:rPr>
          <w:sz w:val="28"/>
          <w:szCs w:val="28"/>
          <w:lang w:val="vi-VN"/>
        </w:rPr>
        <w:t xml:space="preserve"> &amp; </w:t>
      </w:r>
      <w:proofErr w:type="spellStart"/>
      <w:r w:rsidRPr="0015099E">
        <w:rPr>
          <w:sz w:val="28"/>
          <w:szCs w:val="28"/>
          <w:lang w:val="vi-VN"/>
        </w:rPr>
        <w:t>Resorts</w:t>
      </w:r>
      <w:proofErr w:type="spellEnd"/>
      <w:r w:rsidRPr="0015099E">
        <w:rPr>
          <w:sz w:val="28"/>
          <w:szCs w:val="28"/>
          <w:lang w:val="vi-VN"/>
        </w:rPr>
        <w:t xml:space="preserve">, </w:t>
      </w:r>
      <w:proofErr w:type="spellStart"/>
      <w:r w:rsidRPr="0015099E">
        <w:rPr>
          <w:sz w:val="28"/>
          <w:szCs w:val="28"/>
          <w:lang w:val="vi-VN"/>
        </w:rPr>
        <w:t>Vinpearl</w:t>
      </w:r>
      <w:proofErr w:type="spellEnd"/>
      <w:r w:rsidRPr="0015099E">
        <w:rPr>
          <w:sz w:val="28"/>
          <w:szCs w:val="28"/>
          <w:lang w:val="vi-VN"/>
        </w:rPr>
        <w:t xml:space="preserve"> hay </w:t>
      </w:r>
      <w:proofErr w:type="spellStart"/>
      <w:r w:rsidRPr="0015099E">
        <w:rPr>
          <w:sz w:val="28"/>
          <w:szCs w:val="28"/>
          <w:lang w:val="vi-VN"/>
        </w:rPr>
        <w:t>Meliá</w:t>
      </w:r>
      <w:proofErr w:type="spellEnd"/>
      <w:r w:rsidRPr="0015099E">
        <w:rPr>
          <w:sz w:val="28"/>
          <w:szCs w:val="28"/>
          <w:lang w:val="vi-VN"/>
        </w:rPr>
        <w:t xml:space="preserve"> </w:t>
      </w:r>
      <w:proofErr w:type="spellStart"/>
      <w:r w:rsidRPr="0015099E">
        <w:rPr>
          <w:sz w:val="28"/>
          <w:szCs w:val="28"/>
          <w:lang w:val="vi-VN"/>
        </w:rPr>
        <w:t>Hotels</w:t>
      </w:r>
      <w:proofErr w:type="spellEnd"/>
      <w:r w:rsidRPr="0015099E">
        <w:rPr>
          <w:sz w:val="28"/>
          <w:szCs w:val="28"/>
          <w:lang w:val="vi-VN"/>
        </w:rPr>
        <w:t xml:space="preserve"> </w:t>
      </w:r>
      <w:proofErr w:type="spellStart"/>
      <w:r w:rsidRPr="0015099E">
        <w:rPr>
          <w:sz w:val="28"/>
          <w:szCs w:val="28"/>
          <w:lang w:val="vi-VN"/>
        </w:rPr>
        <w:t>International</w:t>
      </w:r>
      <w:proofErr w:type="spellEnd"/>
      <w:r w:rsidRPr="0015099E">
        <w:rPr>
          <w:sz w:val="28"/>
          <w:szCs w:val="28"/>
          <w:lang w:val="vi-VN"/>
        </w:rPr>
        <w:t>. Sự mở rộng theo mô hình chuỗi đặt ra yêu cầu về một hệ thống quản lý tập trung nhằm đồng bộ dữ liệu giữa các khách sạn thành viên, bao gồm quản lý phòng, đơn đặt phòng và thông tin người dùng.</w:t>
      </w:r>
    </w:p>
    <w:p w14:paraId="16301241"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Trong thực tế vận hành, các hệ thống đặt phòng khách sạn phải giải quyết nhiều bài toán nghiệp vụ phức tạp như kiểm soát phòng khả dụng theo thời gian thực, đảm bảo tính nhất quán dữ liệu trong môi trường nhiều người dùng, cũng như hạn chế tình trạng đặt trùng phòng (</w:t>
      </w:r>
      <w:proofErr w:type="spellStart"/>
      <w:r w:rsidRPr="0015099E">
        <w:rPr>
          <w:sz w:val="28"/>
          <w:szCs w:val="28"/>
          <w:lang w:val="vi-VN"/>
        </w:rPr>
        <w:t>overbooking</w:t>
      </w:r>
      <w:proofErr w:type="spellEnd"/>
      <w:r w:rsidRPr="0015099E">
        <w:rPr>
          <w:sz w:val="28"/>
          <w:szCs w:val="28"/>
          <w:lang w:val="vi-VN"/>
        </w:rPr>
        <w:t>). Đồng thời, trạng thái phòng thường xuyên thay đổi theo thời gian do bảo trì, ngưng hoạt động hoặc điều chỉnh vận hành, đòi hỏi hệ thống phải có cơ chế quản lý linh hoạt và chính xác.</w:t>
      </w:r>
    </w:p>
    <w:p w14:paraId="4D390CEC"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Bên cạnh đó, mô hình đặt phòng theo loại phòng và thực hiện phân phòng cụ thể tại thời điểm nhận phòng được áp dụng phổ biến nhằm tối ưu hóa khả năng vận hành và giảm phụ thuộc vào việc chỉ định phòng từ sớm.</w:t>
      </w:r>
    </w:p>
    <w:p w14:paraId="20B19440"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Từ những yêu cầu thực tiễn đó, đề tài “Xây dựng </w:t>
      </w:r>
      <w:proofErr w:type="spellStart"/>
      <w:r w:rsidRPr="0015099E">
        <w:rPr>
          <w:sz w:val="28"/>
          <w:szCs w:val="28"/>
          <w:lang w:val="vi-VN"/>
        </w:rPr>
        <w:t>Website</w:t>
      </w:r>
      <w:proofErr w:type="spellEnd"/>
      <w:r w:rsidRPr="0015099E">
        <w:rPr>
          <w:sz w:val="28"/>
          <w:szCs w:val="28"/>
          <w:lang w:val="vi-VN"/>
        </w:rPr>
        <w:t xml:space="preserve"> đặt phòng khách sạn </w:t>
      </w:r>
      <w:proofErr w:type="spellStart"/>
      <w:r w:rsidRPr="0015099E">
        <w:rPr>
          <w:sz w:val="28"/>
          <w:szCs w:val="28"/>
          <w:lang w:val="vi-VN"/>
        </w:rPr>
        <w:t>LoudBooking</w:t>
      </w:r>
      <w:proofErr w:type="spellEnd"/>
      <w:r w:rsidRPr="0015099E">
        <w:rPr>
          <w:sz w:val="28"/>
          <w:szCs w:val="28"/>
          <w:lang w:val="vi-VN"/>
        </w:rPr>
        <w:t>” được thực hiện nhằm xây dựng hệ thống đặt phòng trực tuyến theo mô hình chuỗi khách sạn tập trung, đáp ứng các yêu cầu về tìm kiếm, đặt phòng, quản lý khách sạn, quản lý phòng, mã giảm giá, thanh toán và thống kê kinh doanh.</w:t>
      </w:r>
    </w:p>
    <w:p w14:paraId="57911EE9" w14:textId="77777777" w:rsidR="000E570A" w:rsidRPr="0015099E" w:rsidRDefault="00000000">
      <w:pPr>
        <w:pStyle w:val="u2"/>
        <w:numPr>
          <w:ilvl w:val="0"/>
          <w:numId w:val="11"/>
        </w:numPr>
        <w:spacing w:before="0" w:after="0"/>
        <w:rPr>
          <w:rFonts w:cs="Times New Roman"/>
        </w:rPr>
      </w:pPr>
      <w:bookmarkStart w:id="21" w:name="_Toc231728292"/>
      <w:r w:rsidRPr="0015099E">
        <w:rPr>
          <w:rFonts w:cs="Times New Roman"/>
        </w:rPr>
        <w:lastRenderedPageBreak/>
        <w:t>Mục tiêu nghiên cứu</w:t>
      </w:r>
      <w:bookmarkEnd w:id="19"/>
      <w:bookmarkEnd w:id="20"/>
      <w:bookmarkEnd w:id="21"/>
    </w:p>
    <w:p w14:paraId="755BAB4E" w14:textId="77777777" w:rsidR="000E570A" w:rsidRPr="0015099E" w:rsidRDefault="00000000">
      <w:pPr>
        <w:numPr>
          <w:ilvl w:val="0"/>
          <w:numId w:val="12"/>
        </w:numPr>
        <w:spacing w:before="0" w:after="0"/>
      </w:pPr>
      <w:bookmarkStart w:id="22" w:name="_Toc31195"/>
      <w:bookmarkStart w:id="23" w:name="_Toc1212"/>
      <w:r w:rsidRPr="0015099E">
        <w:t>Khảo sát, phân tích và mô hình hóa quy trình nghiệp vụ hệ thống đặt phòng khách sạn theo mô hình chuỗi khách sạn tập trung, bao gồm quản lý khách sạn, phòng, đơn đặt phòng và quy trình nhận/trả phòng.</w:t>
      </w:r>
    </w:p>
    <w:p w14:paraId="58C7C74C" w14:textId="77777777" w:rsidR="000E570A" w:rsidRPr="0015099E" w:rsidRDefault="00000000">
      <w:pPr>
        <w:numPr>
          <w:ilvl w:val="0"/>
          <w:numId w:val="12"/>
        </w:numPr>
        <w:spacing w:before="0" w:after="0"/>
      </w:pPr>
      <w:r w:rsidRPr="0015099E">
        <w:t xml:space="preserve">Thiết kế và xây dựng cơ sở dữ liệu phù hợp với mô hình chuỗi khách sạn, đảm bảo khả năng lưu trữ và đồng bộ dữ liệu giữa các thành phần hệ thống. </w:t>
      </w:r>
    </w:p>
    <w:p w14:paraId="0335811C" w14:textId="77777777" w:rsidR="000E570A" w:rsidRPr="0015099E" w:rsidRDefault="00000000">
      <w:pPr>
        <w:numPr>
          <w:ilvl w:val="0"/>
          <w:numId w:val="12"/>
        </w:numPr>
        <w:spacing w:before="0" w:after="0"/>
      </w:pPr>
      <w:r w:rsidRPr="0015099E">
        <w:t>Nghiên cứu cơ chế kiểm tra phòng khả dụng theo thời gian thực nhằm hạn chế tình trạng đặt vượt số lượng phòng (</w:t>
      </w:r>
      <w:proofErr w:type="spellStart"/>
      <w:r w:rsidRPr="0015099E">
        <w:t>overbooking</w:t>
      </w:r>
      <w:proofErr w:type="spellEnd"/>
      <w:r w:rsidRPr="0015099E">
        <w:t xml:space="preserve">) trong môi trường nhiều người dùng. </w:t>
      </w:r>
    </w:p>
    <w:p w14:paraId="36A6C220" w14:textId="77777777" w:rsidR="000E570A" w:rsidRPr="0015099E" w:rsidRDefault="00000000">
      <w:pPr>
        <w:numPr>
          <w:ilvl w:val="0"/>
          <w:numId w:val="12"/>
        </w:numPr>
        <w:spacing w:before="0" w:after="0"/>
      </w:pPr>
      <w:r w:rsidRPr="0015099E">
        <w:t xml:space="preserve">Xây dựng cơ chế đặt phòng theo loại phòng và phân phòng thực tế tại thời điểm nhận phòng nhằm tối ưu hóa quá trình vận hành. </w:t>
      </w:r>
    </w:p>
    <w:p w14:paraId="36720CE3" w14:textId="77777777" w:rsidR="000E570A" w:rsidRPr="0015099E" w:rsidRDefault="00000000">
      <w:pPr>
        <w:numPr>
          <w:ilvl w:val="0"/>
          <w:numId w:val="12"/>
        </w:numPr>
        <w:spacing w:before="0" w:after="0"/>
      </w:pPr>
      <w:r w:rsidRPr="0015099E">
        <w:t xml:space="preserve">Thiết kế và triển khai </w:t>
      </w:r>
      <w:proofErr w:type="spellStart"/>
      <w:r w:rsidRPr="0015099E">
        <w:t>website</w:t>
      </w:r>
      <w:proofErr w:type="spellEnd"/>
      <w:r w:rsidRPr="0015099E">
        <w:t xml:space="preserve"> với các chức năng: tìm kiếm, đặt phòng, quản lý khách sạn, quản lý phòng, mã giảm giá, thanh toán và thống kê. </w:t>
      </w:r>
    </w:p>
    <w:p w14:paraId="506520FA" w14:textId="77777777" w:rsidR="000E570A" w:rsidRPr="0015099E" w:rsidRDefault="00000000">
      <w:pPr>
        <w:numPr>
          <w:ilvl w:val="0"/>
          <w:numId w:val="12"/>
        </w:numPr>
        <w:spacing w:before="0" w:after="0"/>
      </w:pPr>
      <w:r w:rsidRPr="0015099E">
        <w:t xml:space="preserve">Ứng dụng các công nghệ </w:t>
      </w:r>
      <w:proofErr w:type="spellStart"/>
      <w:r w:rsidRPr="0015099E">
        <w:t>web</w:t>
      </w:r>
      <w:proofErr w:type="spellEnd"/>
      <w:r w:rsidRPr="0015099E">
        <w:t xml:space="preserve"> và cơ sở dữ liệu quan hệ để xây dựng hệ thống ổn định, dễ mở rộng và đáp ứng yêu cầu thực tế. </w:t>
      </w:r>
    </w:p>
    <w:p w14:paraId="52AEFFB8" w14:textId="77777777" w:rsidR="000E570A" w:rsidRPr="0015099E" w:rsidRDefault="00000000">
      <w:pPr>
        <w:pStyle w:val="u2"/>
        <w:numPr>
          <w:ilvl w:val="0"/>
          <w:numId w:val="11"/>
        </w:numPr>
        <w:spacing w:before="0" w:after="0"/>
        <w:rPr>
          <w:rFonts w:cs="Times New Roman"/>
        </w:rPr>
      </w:pPr>
      <w:bookmarkStart w:id="24" w:name="_Toc231728293"/>
      <w:r w:rsidRPr="0015099E">
        <w:rPr>
          <w:rFonts w:cs="Times New Roman"/>
        </w:rPr>
        <w:t>Đối tượng và phạm vi nghiên cứu</w:t>
      </w:r>
      <w:bookmarkEnd w:id="22"/>
      <w:bookmarkEnd w:id="23"/>
      <w:bookmarkEnd w:id="24"/>
    </w:p>
    <w:p w14:paraId="1E951B13" w14:textId="77777777" w:rsidR="000E570A" w:rsidRPr="0015099E" w:rsidRDefault="00000000">
      <w:pPr>
        <w:pStyle w:val="ThngthngWeb"/>
        <w:spacing w:beforeAutospacing="0" w:afterAutospacing="0" w:line="360" w:lineRule="auto"/>
        <w:ind w:firstLine="560"/>
        <w:rPr>
          <w:sz w:val="28"/>
          <w:szCs w:val="28"/>
          <w:lang w:val="vi-VN"/>
        </w:rPr>
      </w:pPr>
      <w:r w:rsidRPr="0015099E">
        <w:rPr>
          <w:sz w:val="28"/>
          <w:szCs w:val="28"/>
          <w:lang w:val="vi-VN"/>
        </w:rPr>
        <w:t>Dựa trên các mục tiêu đã đề ra, đề tài giới hạn nội dung nghiên cứu và triển khai thông qua các đối tượng và phạm vi sau:</w:t>
      </w:r>
    </w:p>
    <w:p w14:paraId="593C6A96" w14:textId="77777777" w:rsidR="000E570A" w:rsidRPr="0015099E" w:rsidRDefault="00000000">
      <w:pPr>
        <w:spacing w:before="0" w:after="0"/>
        <w:ind w:firstLine="560"/>
        <w:rPr>
          <w:rFonts w:cs="Times New Roman"/>
          <w:b/>
          <w:bCs/>
        </w:rPr>
      </w:pPr>
      <w:r w:rsidRPr="0015099E">
        <w:rPr>
          <w:rFonts w:cs="Times New Roman"/>
          <w:b/>
          <w:bCs/>
        </w:rPr>
        <w:t>Đối tượng nghiên cứu:</w:t>
      </w:r>
    </w:p>
    <w:p w14:paraId="7DD1EFA7" w14:textId="77777777" w:rsidR="000E570A" w:rsidRPr="0015099E" w:rsidRDefault="00000000">
      <w:pPr>
        <w:numPr>
          <w:ilvl w:val="0"/>
          <w:numId w:val="13"/>
        </w:numPr>
        <w:spacing w:before="0" w:after="0"/>
        <w:rPr>
          <w:rFonts w:cs="Times New Roman"/>
        </w:rPr>
      </w:pPr>
      <w:r w:rsidRPr="0015099E">
        <w:rPr>
          <w:rFonts w:cs="Times New Roman"/>
        </w:rPr>
        <w:t xml:space="preserve">Kiến trúc và mô hình phát triển ứng dụng </w:t>
      </w:r>
      <w:proofErr w:type="spellStart"/>
      <w:r w:rsidRPr="0015099E">
        <w:rPr>
          <w:rFonts w:cs="Times New Roman"/>
        </w:rPr>
        <w:t>web</w:t>
      </w:r>
      <w:proofErr w:type="spellEnd"/>
      <w:r w:rsidRPr="0015099E">
        <w:rPr>
          <w:rFonts w:cs="Times New Roman"/>
        </w:rPr>
        <w:t xml:space="preserve">, đặc biệt là mô hình </w:t>
      </w:r>
      <w:proofErr w:type="spellStart"/>
      <w:r w:rsidRPr="0015099E">
        <w:rPr>
          <w:rFonts w:cs="Times New Roman"/>
        </w:rPr>
        <w:t>Client</w:t>
      </w:r>
      <w:proofErr w:type="spellEnd"/>
      <w:r w:rsidRPr="0015099E">
        <w:rPr>
          <w:rFonts w:cs="Times New Roman"/>
        </w:rPr>
        <w:t xml:space="preserve"> – Server, MVC (</w:t>
      </w:r>
      <w:proofErr w:type="spellStart"/>
      <w:r w:rsidRPr="0015099E">
        <w:rPr>
          <w:rFonts w:cs="Times New Roman"/>
        </w:rPr>
        <w:t>Model</w:t>
      </w:r>
      <w:proofErr w:type="spellEnd"/>
      <w:r w:rsidRPr="0015099E">
        <w:rPr>
          <w:rFonts w:cs="Times New Roman"/>
        </w:rPr>
        <w:t xml:space="preserve"> - </w:t>
      </w:r>
      <w:proofErr w:type="spellStart"/>
      <w:r w:rsidRPr="0015099E">
        <w:rPr>
          <w:rFonts w:cs="Times New Roman"/>
        </w:rPr>
        <w:t>View</w:t>
      </w:r>
      <w:proofErr w:type="spellEnd"/>
      <w:r w:rsidRPr="0015099E">
        <w:rPr>
          <w:rFonts w:cs="Times New Roman"/>
        </w:rPr>
        <w:t xml:space="preserve"> - </w:t>
      </w:r>
      <w:proofErr w:type="spellStart"/>
      <w:r w:rsidRPr="0015099E">
        <w:rPr>
          <w:rFonts w:cs="Times New Roman"/>
        </w:rPr>
        <w:t>Controller</w:t>
      </w:r>
      <w:proofErr w:type="spellEnd"/>
      <w:r w:rsidRPr="0015099E">
        <w:rPr>
          <w:rFonts w:cs="Times New Roman"/>
        </w:rPr>
        <w:t xml:space="preserve">) và </w:t>
      </w:r>
      <w:proofErr w:type="spellStart"/>
      <w:r w:rsidRPr="0015099E">
        <w:rPr>
          <w:rFonts w:cs="Times New Roman"/>
        </w:rPr>
        <w:t>RESTful</w:t>
      </w:r>
      <w:proofErr w:type="spellEnd"/>
      <w:r w:rsidRPr="0015099E">
        <w:rPr>
          <w:rFonts w:cs="Times New Roman"/>
        </w:rPr>
        <w:t xml:space="preserve"> API trong xây dựng hệ thống đặt phòng khách sạn trực tuyến.  </w:t>
      </w:r>
    </w:p>
    <w:p w14:paraId="79E3E0D6" w14:textId="77777777" w:rsidR="000E570A" w:rsidRPr="0015099E" w:rsidRDefault="00000000">
      <w:pPr>
        <w:numPr>
          <w:ilvl w:val="0"/>
          <w:numId w:val="13"/>
        </w:numPr>
        <w:spacing w:before="0" w:after="0"/>
        <w:rPr>
          <w:rFonts w:cs="Times New Roman"/>
        </w:rPr>
      </w:pPr>
      <w:proofErr w:type="spellStart"/>
      <w:r w:rsidRPr="0015099E">
        <w:rPr>
          <w:rFonts w:cs="Times New Roman"/>
        </w:rPr>
        <w:t>Website</w:t>
      </w:r>
      <w:proofErr w:type="spellEnd"/>
      <w:r w:rsidRPr="0015099E">
        <w:rPr>
          <w:rFonts w:cs="Times New Roman"/>
        </w:rPr>
        <w:t xml:space="preserve"> đặt phòng khách sạn theo mô hình chuỗi khách sạn tập trung và các nghiệp vụ quản lý liên quan. </w:t>
      </w:r>
    </w:p>
    <w:p w14:paraId="363565A8" w14:textId="77777777" w:rsidR="000E570A" w:rsidRPr="0015099E" w:rsidRDefault="00000000">
      <w:pPr>
        <w:numPr>
          <w:ilvl w:val="0"/>
          <w:numId w:val="13"/>
        </w:numPr>
        <w:spacing w:before="0" w:after="0"/>
        <w:rPr>
          <w:rFonts w:cs="Times New Roman"/>
        </w:rPr>
      </w:pPr>
      <w:r w:rsidRPr="0015099E">
        <w:rPr>
          <w:rFonts w:cs="Times New Roman"/>
        </w:rPr>
        <w:t xml:space="preserve">Nghiệp vụ quản lý khách sạn và quy trình đặt phòng trực tuyến như tìm kiếm phòng, kiểm tra phòng khả dụng, nhận/trả phòng và quản lý trạng thái phòng. </w:t>
      </w:r>
    </w:p>
    <w:p w14:paraId="3989B7DF" w14:textId="77777777" w:rsidR="000E570A" w:rsidRPr="0015099E" w:rsidRDefault="00000000">
      <w:pPr>
        <w:numPr>
          <w:ilvl w:val="0"/>
          <w:numId w:val="13"/>
        </w:numPr>
        <w:spacing w:before="0" w:after="0"/>
        <w:rPr>
          <w:rFonts w:cs="Times New Roman"/>
        </w:rPr>
      </w:pPr>
      <w:r w:rsidRPr="0015099E">
        <w:rPr>
          <w:rFonts w:cs="Times New Roman"/>
        </w:rPr>
        <w:lastRenderedPageBreak/>
        <w:t>Cơ chế xử lý dữ liệu và giao dịch trong môi trường nhiều người dùng nhằm hạn chế tình trạng đặt vượt quá số lượng phòng khả dụng (</w:t>
      </w:r>
      <w:proofErr w:type="spellStart"/>
      <w:r w:rsidRPr="0015099E">
        <w:rPr>
          <w:rFonts w:cs="Times New Roman"/>
        </w:rPr>
        <w:t>overbooking</w:t>
      </w:r>
      <w:proofErr w:type="spellEnd"/>
      <w:r w:rsidRPr="0015099E">
        <w:rPr>
          <w:rFonts w:cs="Times New Roman"/>
        </w:rPr>
        <w:t xml:space="preserve">), đảm bảo tính đồng bộ và chính xác của dữ liệu. </w:t>
      </w:r>
    </w:p>
    <w:p w14:paraId="735FB7AE" w14:textId="77777777" w:rsidR="000E570A" w:rsidRPr="0015099E" w:rsidRDefault="00000000">
      <w:pPr>
        <w:numPr>
          <w:ilvl w:val="0"/>
          <w:numId w:val="13"/>
        </w:numPr>
        <w:spacing w:before="0" w:after="0"/>
        <w:rPr>
          <w:rFonts w:cs="Times New Roman"/>
        </w:rPr>
      </w:pPr>
      <w:r w:rsidRPr="0015099E">
        <w:rPr>
          <w:rFonts w:cs="Times New Roman"/>
        </w:rPr>
        <w:t>Mô hình phân quyền giữa Quản trị viên hệ thống (</w:t>
      </w:r>
      <w:proofErr w:type="spellStart"/>
      <w:r w:rsidRPr="0015099E">
        <w:rPr>
          <w:rFonts w:cs="Times New Roman"/>
        </w:rPr>
        <w:t>Admin</w:t>
      </w:r>
      <w:proofErr w:type="spellEnd"/>
      <w:r w:rsidRPr="0015099E">
        <w:rPr>
          <w:rFonts w:cs="Times New Roman"/>
        </w:rPr>
        <w:t>), Người quản lý khách sạn (</w:t>
      </w:r>
      <w:proofErr w:type="spellStart"/>
      <w:r w:rsidRPr="0015099E">
        <w:rPr>
          <w:rFonts w:cs="Times New Roman"/>
        </w:rPr>
        <w:t>Manager</w:t>
      </w:r>
      <w:proofErr w:type="spellEnd"/>
      <w:r w:rsidRPr="0015099E">
        <w:rPr>
          <w:rFonts w:cs="Times New Roman"/>
        </w:rPr>
        <w:t>) và Người dùng (</w:t>
      </w:r>
      <w:proofErr w:type="spellStart"/>
      <w:r w:rsidRPr="0015099E">
        <w:rPr>
          <w:rFonts w:cs="Times New Roman"/>
        </w:rPr>
        <w:t>User</w:t>
      </w:r>
      <w:proofErr w:type="spellEnd"/>
      <w:r w:rsidRPr="0015099E">
        <w:rPr>
          <w:rFonts w:cs="Times New Roman"/>
        </w:rPr>
        <w:t>) trong hệ thống quản lý chuỗi khách sạn.</w:t>
      </w:r>
    </w:p>
    <w:p w14:paraId="3A168DF7" w14:textId="77777777" w:rsidR="000E570A" w:rsidRPr="0015099E" w:rsidRDefault="00000000">
      <w:pPr>
        <w:spacing w:before="0" w:after="0"/>
        <w:ind w:firstLine="560"/>
        <w:rPr>
          <w:rFonts w:cs="Times New Roman"/>
          <w:b/>
          <w:bCs/>
        </w:rPr>
      </w:pPr>
      <w:r w:rsidRPr="0015099E">
        <w:rPr>
          <w:rFonts w:cs="Times New Roman"/>
          <w:b/>
          <w:bCs/>
        </w:rPr>
        <w:t>Phạm vi nghiên cứu:</w:t>
      </w:r>
    </w:p>
    <w:p w14:paraId="0E510B09" w14:textId="77777777" w:rsidR="000E570A" w:rsidRPr="0015099E" w:rsidRDefault="00000000">
      <w:pPr>
        <w:numPr>
          <w:ilvl w:val="0"/>
          <w:numId w:val="14"/>
        </w:numPr>
        <w:spacing w:before="0" w:after="0"/>
        <w:rPr>
          <w:rFonts w:cs="Times New Roman"/>
        </w:rPr>
      </w:pPr>
      <w:r w:rsidRPr="0015099E">
        <w:rPr>
          <w:rFonts w:cs="Times New Roman"/>
        </w:rPr>
        <w:t>Phạm vi người dùng: Hệ thống hướng tới mô hình chuỗi khách sạn quy mô vừa và nhỏ, hỗ trợ các đối tượng gồm Quản trị viên hệ thống (</w:t>
      </w:r>
      <w:proofErr w:type="spellStart"/>
      <w:r w:rsidRPr="0015099E">
        <w:rPr>
          <w:rFonts w:cs="Times New Roman"/>
        </w:rPr>
        <w:t>Admin</w:t>
      </w:r>
      <w:proofErr w:type="spellEnd"/>
      <w:r w:rsidRPr="0015099E">
        <w:rPr>
          <w:rFonts w:cs="Times New Roman"/>
        </w:rPr>
        <w:t>), Người quản lý khách sạn (</w:t>
      </w:r>
      <w:proofErr w:type="spellStart"/>
      <w:r w:rsidRPr="0015099E">
        <w:rPr>
          <w:rFonts w:cs="Times New Roman"/>
        </w:rPr>
        <w:t>Manager</w:t>
      </w:r>
      <w:proofErr w:type="spellEnd"/>
      <w:r w:rsidRPr="0015099E">
        <w:rPr>
          <w:rFonts w:cs="Times New Roman"/>
        </w:rPr>
        <w:t>) và Người dùng (</w:t>
      </w:r>
      <w:proofErr w:type="spellStart"/>
      <w:r w:rsidRPr="0015099E">
        <w:rPr>
          <w:rFonts w:cs="Times New Roman"/>
        </w:rPr>
        <w:t>User</w:t>
      </w:r>
      <w:proofErr w:type="spellEnd"/>
      <w:r w:rsidRPr="0015099E">
        <w:rPr>
          <w:rFonts w:cs="Times New Roman"/>
        </w:rPr>
        <w:t xml:space="preserve">). </w:t>
      </w:r>
    </w:p>
    <w:p w14:paraId="562104A0" w14:textId="77777777" w:rsidR="000E570A" w:rsidRPr="0015099E" w:rsidRDefault="00000000">
      <w:pPr>
        <w:numPr>
          <w:ilvl w:val="0"/>
          <w:numId w:val="14"/>
        </w:numPr>
        <w:spacing w:before="0" w:after="0"/>
        <w:rPr>
          <w:rFonts w:cs="Times New Roman"/>
          <w:szCs w:val="28"/>
        </w:rPr>
      </w:pPr>
      <w:r w:rsidRPr="0015099E">
        <w:rPr>
          <w:rFonts w:eastAsia="Segoe UI" w:cs="Times New Roman"/>
          <w:szCs w:val="28"/>
          <w:shd w:val="clear" w:color="auto" w:fill="FFFFFF"/>
        </w:rPr>
        <w:t>Đề tài tập trung xây dựng và hoàn thiện các chức năng nghiệp vụ chính như: tìm kiếm phòng, đặt phòng, quản lý khách sạn và nhận/trả phòng, chưa hướng tới triển khai thương mại hoặc tối ưu hiệu năng ở quy mô lớn.</w:t>
      </w:r>
    </w:p>
    <w:p w14:paraId="4BBB5C58" w14:textId="77777777" w:rsidR="000E570A" w:rsidRPr="0015099E" w:rsidRDefault="00000000">
      <w:pPr>
        <w:numPr>
          <w:ilvl w:val="0"/>
          <w:numId w:val="14"/>
        </w:numPr>
        <w:spacing w:before="0" w:after="0"/>
        <w:rPr>
          <w:rFonts w:cs="Times New Roman"/>
        </w:rPr>
      </w:pPr>
      <w:r w:rsidRPr="0015099E">
        <w:rPr>
          <w:rFonts w:cs="Times New Roman"/>
        </w:rPr>
        <w:t xml:space="preserve">Phạm vi kỹ thuật: </w:t>
      </w:r>
    </w:p>
    <w:p w14:paraId="6DD27D39" w14:textId="77777777" w:rsidR="000E570A" w:rsidRPr="0015099E" w:rsidRDefault="00000000">
      <w:pPr>
        <w:numPr>
          <w:ilvl w:val="1"/>
          <w:numId w:val="15"/>
        </w:numPr>
        <w:spacing w:before="0" w:after="0"/>
        <w:rPr>
          <w:rFonts w:cs="Times New Roman"/>
        </w:rPr>
      </w:pPr>
      <w:proofErr w:type="spellStart"/>
      <w:r w:rsidRPr="0015099E">
        <w:rPr>
          <w:rFonts w:cs="Times New Roman"/>
        </w:rPr>
        <w:t>Backend</w:t>
      </w:r>
      <w:proofErr w:type="spellEnd"/>
      <w:r w:rsidRPr="0015099E">
        <w:rPr>
          <w:rFonts w:cs="Times New Roman"/>
        </w:rPr>
        <w:t xml:space="preserve"> sử dụng </w:t>
      </w:r>
      <w:proofErr w:type="spellStart"/>
      <w:r w:rsidRPr="0015099E">
        <w:rPr>
          <w:rFonts w:cs="Times New Roman"/>
        </w:rPr>
        <w:t>Java</w:t>
      </w:r>
      <w:proofErr w:type="spellEnd"/>
      <w:r w:rsidRPr="0015099E">
        <w:rPr>
          <w:rFonts w:cs="Times New Roman"/>
        </w:rPr>
        <w:t xml:space="preserve"> </w:t>
      </w:r>
      <w:proofErr w:type="spellStart"/>
      <w:r w:rsidRPr="0015099E">
        <w:rPr>
          <w:rFonts w:cs="Times New Roman"/>
        </w:rPr>
        <w:t>Spring</w:t>
      </w:r>
      <w:proofErr w:type="spellEnd"/>
      <w:r w:rsidRPr="0015099E">
        <w:rPr>
          <w:rFonts w:cs="Times New Roman"/>
        </w:rPr>
        <w:t xml:space="preserve"> </w:t>
      </w:r>
      <w:proofErr w:type="spellStart"/>
      <w:r w:rsidRPr="0015099E">
        <w:rPr>
          <w:rFonts w:cs="Times New Roman"/>
        </w:rPr>
        <w:t>Boot</w:t>
      </w:r>
      <w:proofErr w:type="spellEnd"/>
      <w:r w:rsidRPr="0015099E">
        <w:rPr>
          <w:rFonts w:cs="Times New Roman"/>
        </w:rPr>
        <w:t xml:space="preserve"> để xây dựng hệ thống và </w:t>
      </w:r>
      <w:proofErr w:type="spellStart"/>
      <w:r w:rsidRPr="0015099E">
        <w:rPr>
          <w:rFonts w:cs="Times New Roman"/>
        </w:rPr>
        <w:t>RESTful</w:t>
      </w:r>
      <w:proofErr w:type="spellEnd"/>
      <w:r w:rsidRPr="0015099E">
        <w:rPr>
          <w:rFonts w:cs="Times New Roman"/>
        </w:rPr>
        <w:t xml:space="preserve"> API. </w:t>
      </w:r>
    </w:p>
    <w:p w14:paraId="3F1AEB11" w14:textId="77777777" w:rsidR="000E570A" w:rsidRPr="0015099E" w:rsidRDefault="00000000">
      <w:pPr>
        <w:numPr>
          <w:ilvl w:val="1"/>
          <w:numId w:val="15"/>
        </w:numPr>
        <w:spacing w:before="0" w:after="0"/>
        <w:rPr>
          <w:rFonts w:cs="Times New Roman"/>
        </w:rPr>
      </w:pPr>
      <w:proofErr w:type="spellStart"/>
      <w:r w:rsidRPr="0015099E">
        <w:rPr>
          <w:rFonts w:cs="Times New Roman"/>
        </w:rPr>
        <w:t>Frontend</w:t>
      </w:r>
      <w:proofErr w:type="spellEnd"/>
      <w:r w:rsidRPr="0015099E">
        <w:rPr>
          <w:rFonts w:cs="Times New Roman"/>
        </w:rPr>
        <w:t xml:space="preserve"> sử dụng HTML, CSS, </w:t>
      </w:r>
      <w:proofErr w:type="spellStart"/>
      <w:r w:rsidRPr="0015099E">
        <w:rPr>
          <w:rFonts w:cs="Times New Roman"/>
        </w:rPr>
        <w:t>JavaScript</w:t>
      </w:r>
      <w:proofErr w:type="spellEnd"/>
      <w:r w:rsidRPr="0015099E">
        <w:rPr>
          <w:rFonts w:cs="Times New Roman"/>
        </w:rPr>
        <w:t xml:space="preserve"> và </w:t>
      </w:r>
      <w:proofErr w:type="spellStart"/>
      <w:r w:rsidRPr="0015099E">
        <w:rPr>
          <w:rFonts w:cs="Times New Roman"/>
        </w:rPr>
        <w:t>Bootstrap</w:t>
      </w:r>
      <w:proofErr w:type="spellEnd"/>
      <w:r w:rsidRPr="0015099E">
        <w:rPr>
          <w:rFonts w:cs="Times New Roman"/>
        </w:rPr>
        <w:t xml:space="preserve"> để xây dựng giao diện </w:t>
      </w:r>
      <w:proofErr w:type="spellStart"/>
      <w:r w:rsidRPr="0015099E">
        <w:rPr>
          <w:rFonts w:cs="Times New Roman"/>
        </w:rPr>
        <w:t>website</w:t>
      </w:r>
      <w:proofErr w:type="spellEnd"/>
      <w:r w:rsidRPr="0015099E">
        <w:rPr>
          <w:rFonts w:cs="Times New Roman"/>
        </w:rPr>
        <w:t xml:space="preserve">. </w:t>
      </w:r>
    </w:p>
    <w:p w14:paraId="06B8D2A8" w14:textId="77777777" w:rsidR="000E570A" w:rsidRPr="0015099E" w:rsidRDefault="00000000">
      <w:pPr>
        <w:numPr>
          <w:ilvl w:val="1"/>
          <w:numId w:val="15"/>
        </w:numPr>
        <w:spacing w:before="0" w:after="0"/>
        <w:rPr>
          <w:rFonts w:cs="Times New Roman"/>
        </w:rPr>
      </w:pPr>
      <w:r w:rsidRPr="0015099E">
        <w:rPr>
          <w:rFonts w:cs="Times New Roman"/>
        </w:rPr>
        <w:t xml:space="preserve">Hệ quản trị cơ sở dữ liệu sử dụng </w:t>
      </w:r>
      <w:proofErr w:type="spellStart"/>
      <w:r w:rsidRPr="0015099E">
        <w:rPr>
          <w:rFonts w:cs="Times New Roman"/>
        </w:rPr>
        <w:t>MySQL</w:t>
      </w:r>
      <w:proofErr w:type="spellEnd"/>
      <w:r w:rsidRPr="0015099E">
        <w:rPr>
          <w:rFonts w:cs="Times New Roman"/>
        </w:rPr>
        <w:t xml:space="preserve">. </w:t>
      </w:r>
    </w:p>
    <w:p w14:paraId="7B762496" w14:textId="77777777" w:rsidR="000E570A" w:rsidRPr="0015099E" w:rsidRDefault="00000000">
      <w:pPr>
        <w:pStyle w:val="u2"/>
        <w:numPr>
          <w:ilvl w:val="0"/>
          <w:numId w:val="11"/>
        </w:numPr>
        <w:spacing w:before="0" w:after="0"/>
        <w:rPr>
          <w:rFonts w:cs="Times New Roman"/>
        </w:rPr>
      </w:pPr>
      <w:bookmarkStart w:id="25" w:name="_Toc25674"/>
      <w:bookmarkStart w:id="26" w:name="_Toc231728294"/>
      <w:bookmarkStart w:id="27" w:name="_Toc23294"/>
      <w:r w:rsidRPr="0015099E">
        <w:rPr>
          <w:rFonts w:cs="Times New Roman"/>
        </w:rPr>
        <w:t>Ý nghĩa khoa học và thực tiễn</w:t>
      </w:r>
      <w:bookmarkEnd w:id="25"/>
      <w:bookmarkEnd w:id="26"/>
      <w:bookmarkEnd w:id="27"/>
      <w:r w:rsidRPr="0015099E">
        <w:rPr>
          <w:rFonts w:cs="Times New Roman"/>
        </w:rPr>
        <w:t xml:space="preserve"> </w:t>
      </w:r>
    </w:p>
    <w:p w14:paraId="7E66791D" w14:textId="77777777" w:rsidR="000E570A" w:rsidRPr="0015099E" w:rsidRDefault="00000000">
      <w:pPr>
        <w:spacing w:before="0" w:after="0"/>
        <w:ind w:firstLine="560"/>
        <w:rPr>
          <w:rFonts w:cs="Times New Roman"/>
          <w:b/>
          <w:bCs/>
          <w:szCs w:val="28"/>
        </w:rPr>
      </w:pPr>
      <w:r w:rsidRPr="0015099E">
        <w:rPr>
          <w:rFonts w:cs="Times New Roman"/>
          <w:b/>
          <w:bCs/>
        </w:rPr>
        <w:t>Ý</w:t>
      </w:r>
      <w:r w:rsidRPr="0015099E">
        <w:rPr>
          <w:rFonts w:cs="Times New Roman"/>
          <w:b/>
          <w:bCs/>
          <w:szCs w:val="28"/>
        </w:rPr>
        <w:t xml:space="preserve"> nghĩa khoa học:</w:t>
      </w:r>
    </w:p>
    <w:p w14:paraId="3C4139A8" w14:textId="77777777" w:rsidR="000E570A" w:rsidRPr="0015099E" w:rsidRDefault="00000000">
      <w:pPr>
        <w:pStyle w:val="ThngthngWeb"/>
        <w:numPr>
          <w:ilvl w:val="0"/>
          <w:numId w:val="16"/>
        </w:numPr>
        <w:spacing w:beforeAutospacing="0" w:afterAutospacing="0" w:line="360" w:lineRule="auto"/>
        <w:jc w:val="both"/>
        <w:rPr>
          <w:sz w:val="28"/>
          <w:szCs w:val="28"/>
          <w:lang w:val="vi-VN"/>
        </w:rPr>
      </w:pPr>
      <w:r w:rsidRPr="0015099E">
        <w:rPr>
          <w:sz w:val="28"/>
          <w:szCs w:val="28"/>
          <w:lang w:val="vi-VN"/>
        </w:rPr>
        <w:t xml:space="preserve">Đề tài vận dụng các kiến thức về phân tích và thiết kế hệ thống, lập trình </w:t>
      </w:r>
      <w:proofErr w:type="spellStart"/>
      <w:r w:rsidRPr="0015099E">
        <w:rPr>
          <w:sz w:val="28"/>
          <w:szCs w:val="28"/>
          <w:lang w:val="vi-VN"/>
        </w:rPr>
        <w:t>web</w:t>
      </w:r>
      <w:proofErr w:type="spellEnd"/>
      <w:r w:rsidRPr="0015099E">
        <w:rPr>
          <w:sz w:val="28"/>
          <w:szCs w:val="28"/>
          <w:lang w:val="vi-VN"/>
        </w:rPr>
        <w:t xml:space="preserve"> và cơ sở dữ liệu quan hệ trong việc xây dựng hệ thống đặt phòng khách sạn theo mô hình chuỗi tập trung. Hệ thống được triển khai theo kiến trúc </w:t>
      </w:r>
      <w:proofErr w:type="spellStart"/>
      <w:r w:rsidRPr="0015099E">
        <w:rPr>
          <w:sz w:val="28"/>
          <w:szCs w:val="28"/>
          <w:lang w:val="vi-VN"/>
        </w:rPr>
        <w:t>Client</w:t>
      </w:r>
      <w:proofErr w:type="spellEnd"/>
      <w:r w:rsidRPr="0015099E">
        <w:rPr>
          <w:sz w:val="28"/>
          <w:szCs w:val="28"/>
          <w:lang w:val="vi-VN"/>
        </w:rPr>
        <w:t xml:space="preserve">–Server kết hợp mô hình MVC và </w:t>
      </w:r>
      <w:proofErr w:type="spellStart"/>
      <w:r w:rsidRPr="0015099E">
        <w:rPr>
          <w:sz w:val="28"/>
          <w:szCs w:val="28"/>
          <w:lang w:val="vi-VN"/>
        </w:rPr>
        <w:t>RESTful</w:t>
      </w:r>
      <w:proofErr w:type="spellEnd"/>
      <w:r w:rsidRPr="0015099E">
        <w:rPr>
          <w:sz w:val="28"/>
          <w:szCs w:val="28"/>
          <w:lang w:val="vi-VN"/>
        </w:rPr>
        <w:t xml:space="preserve"> API, góp phần làm rõ cách tổ chức phân tách giữa giao diện và xử lý nghiệp vụ trong các ứng dụng </w:t>
      </w:r>
      <w:proofErr w:type="spellStart"/>
      <w:r w:rsidRPr="0015099E">
        <w:rPr>
          <w:sz w:val="28"/>
          <w:szCs w:val="28"/>
          <w:lang w:val="vi-VN"/>
        </w:rPr>
        <w:t>web</w:t>
      </w:r>
      <w:proofErr w:type="spellEnd"/>
      <w:r w:rsidRPr="0015099E">
        <w:rPr>
          <w:sz w:val="28"/>
          <w:szCs w:val="28"/>
          <w:lang w:val="vi-VN"/>
        </w:rPr>
        <w:t xml:space="preserve"> hiện đại.</w:t>
      </w:r>
    </w:p>
    <w:p w14:paraId="2D4DC011" w14:textId="77777777" w:rsidR="000E570A" w:rsidRPr="0015099E" w:rsidRDefault="00000000">
      <w:pPr>
        <w:pStyle w:val="ThngthngWeb"/>
        <w:numPr>
          <w:ilvl w:val="0"/>
          <w:numId w:val="16"/>
        </w:numPr>
        <w:spacing w:beforeAutospacing="0" w:afterAutospacing="0" w:line="360" w:lineRule="auto"/>
        <w:jc w:val="both"/>
        <w:rPr>
          <w:sz w:val="28"/>
          <w:szCs w:val="28"/>
          <w:lang w:val="vi-VN"/>
        </w:rPr>
      </w:pPr>
      <w:r w:rsidRPr="0015099E">
        <w:rPr>
          <w:sz w:val="28"/>
          <w:szCs w:val="28"/>
          <w:lang w:val="vi-VN"/>
        </w:rPr>
        <w:lastRenderedPageBreak/>
        <w:t xml:space="preserve">Bên cạnh đó, đề tài nghiên cứu cơ chế xử lý dữ liệu trong môi trường nhiều người dùng nhằm đảm bảo tính nhất quán dữ liệu và hạn chế tình trạng </w:t>
      </w:r>
      <w:proofErr w:type="spellStart"/>
      <w:r w:rsidRPr="0015099E">
        <w:rPr>
          <w:sz w:val="28"/>
          <w:szCs w:val="28"/>
          <w:lang w:val="vi-VN"/>
        </w:rPr>
        <w:t>overbooking</w:t>
      </w:r>
      <w:proofErr w:type="spellEnd"/>
      <w:r w:rsidRPr="0015099E">
        <w:rPr>
          <w:sz w:val="28"/>
          <w:szCs w:val="28"/>
          <w:lang w:val="vi-VN"/>
        </w:rPr>
        <w:t>. Mô hình đặt phòng theo loại phòng kết hợp với phân phòng tại thời điểm nhận phòng phản ánh cách tiếp cận gần với thực tế vận hành của hệ thống khách sạn.</w:t>
      </w:r>
    </w:p>
    <w:p w14:paraId="1ACE2472" w14:textId="77777777" w:rsidR="000E570A" w:rsidRPr="0015099E" w:rsidRDefault="00000000">
      <w:pPr>
        <w:pStyle w:val="ThngthngWeb"/>
        <w:numPr>
          <w:ilvl w:val="0"/>
          <w:numId w:val="16"/>
        </w:numPr>
        <w:spacing w:beforeAutospacing="0" w:afterAutospacing="0" w:line="360" w:lineRule="auto"/>
        <w:jc w:val="both"/>
        <w:rPr>
          <w:sz w:val="28"/>
          <w:szCs w:val="28"/>
          <w:lang w:val="vi-VN"/>
        </w:rPr>
      </w:pPr>
      <w:r w:rsidRPr="0015099E">
        <w:rPr>
          <w:sz w:val="28"/>
          <w:szCs w:val="28"/>
          <w:lang w:val="vi-VN"/>
        </w:rPr>
        <w:t xml:space="preserve">Kết quả nghiên cứu có thể được sử dụng như tài liệu tham khảo trong việc xây dựng các hệ thống quản lý khách sạn hoặc các ứng dụng </w:t>
      </w:r>
      <w:proofErr w:type="spellStart"/>
      <w:r w:rsidRPr="0015099E">
        <w:rPr>
          <w:sz w:val="28"/>
          <w:szCs w:val="28"/>
          <w:lang w:val="vi-VN"/>
        </w:rPr>
        <w:t>web</w:t>
      </w:r>
      <w:proofErr w:type="spellEnd"/>
      <w:r w:rsidRPr="0015099E">
        <w:rPr>
          <w:sz w:val="28"/>
          <w:szCs w:val="28"/>
          <w:lang w:val="vi-VN"/>
        </w:rPr>
        <w:t xml:space="preserve"> có yêu cầu xử lý đồng thời và đồng bộ dữ liệu.</w:t>
      </w:r>
    </w:p>
    <w:p w14:paraId="7158DBD7" w14:textId="77777777" w:rsidR="000E570A" w:rsidRPr="0015099E" w:rsidRDefault="00000000">
      <w:pPr>
        <w:spacing w:before="0" w:after="0"/>
        <w:ind w:firstLine="560"/>
        <w:rPr>
          <w:rFonts w:cs="Times New Roman"/>
          <w:b/>
          <w:bCs/>
          <w:szCs w:val="28"/>
        </w:rPr>
      </w:pPr>
      <w:r w:rsidRPr="0015099E">
        <w:rPr>
          <w:rFonts w:cs="Times New Roman"/>
          <w:b/>
          <w:bCs/>
          <w:szCs w:val="28"/>
        </w:rPr>
        <w:t>Ý nghĩa thực tiễn:</w:t>
      </w:r>
      <w:bookmarkStart w:id="28" w:name="_Toc13644"/>
      <w:bookmarkStart w:id="29" w:name="_Toc7361"/>
    </w:p>
    <w:p w14:paraId="78F6AA4F" w14:textId="77777777" w:rsidR="000E570A" w:rsidRPr="0015099E" w:rsidRDefault="00000000">
      <w:pPr>
        <w:numPr>
          <w:ilvl w:val="0"/>
          <w:numId w:val="16"/>
        </w:numPr>
        <w:spacing w:before="0" w:after="0"/>
        <w:rPr>
          <w:szCs w:val="28"/>
        </w:rPr>
      </w:pPr>
      <w:r w:rsidRPr="0015099E">
        <w:rPr>
          <w:szCs w:val="28"/>
        </w:rPr>
        <w:t>Hệ thống hỗ trợ người dùng thực hiện tìm kiếm và đặt phòng trực tuyến một cách nhanh chóng và thuận tiện, đồng thời nâng cao hiệu quả quản lý trong vận hành khách sạn.</w:t>
      </w:r>
    </w:p>
    <w:p w14:paraId="29F0856C" w14:textId="77777777" w:rsidR="000E570A" w:rsidRPr="0015099E" w:rsidRDefault="00000000">
      <w:pPr>
        <w:pStyle w:val="ThngthngWeb"/>
        <w:numPr>
          <w:ilvl w:val="0"/>
          <w:numId w:val="17"/>
        </w:numPr>
        <w:spacing w:beforeAutospacing="0" w:afterAutospacing="0" w:line="360" w:lineRule="auto"/>
        <w:jc w:val="both"/>
        <w:rPr>
          <w:sz w:val="28"/>
          <w:szCs w:val="28"/>
          <w:lang w:val="vi-VN"/>
        </w:rPr>
      </w:pPr>
      <w:r w:rsidRPr="0015099E">
        <w:rPr>
          <w:sz w:val="28"/>
          <w:szCs w:val="28"/>
          <w:lang w:val="vi-VN"/>
        </w:rPr>
        <w:t>Việc áp dụng mô hình quản lý tập trung theo chuỗi giúp đồng bộ dữ liệu giữa các khách sạn, giảm sai sót trong quản lý phòng và đơn đặt phòng.</w:t>
      </w:r>
    </w:p>
    <w:p w14:paraId="0B3B494B" w14:textId="77777777" w:rsidR="000E570A" w:rsidRPr="0015099E" w:rsidRDefault="00000000">
      <w:pPr>
        <w:pStyle w:val="ThngthngWeb"/>
        <w:numPr>
          <w:ilvl w:val="0"/>
          <w:numId w:val="17"/>
        </w:numPr>
        <w:spacing w:beforeAutospacing="0" w:afterAutospacing="0" w:line="360" w:lineRule="auto"/>
        <w:jc w:val="both"/>
        <w:rPr>
          <w:sz w:val="28"/>
          <w:szCs w:val="28"/>
          <w:lang w:val="vi-VN"/>
        </w:rPr>
      </w:pPr>
      <w:r w:rsidRPr="0015099E">
        <w:rPr>
          <w:sz w:val="28"/>
          <w:szCs w:val="28"/>
          <w:lang w:val="vi-VN"/>
        </w:rPr>
        <w:t>Hệ thống tích hợp các chức năng nghiệp vụ quan trọng như quản lý phòng, mã giảm giá, thống kê và quy trình nhận/trả phòng, qua đó có thể hỗ trợ vận hành thực tế.</w:t>
      </w:r>
    </w:p>
    <w:p w14:paraId="7C77798A" w14:textId="77777777" w:rsidR="000E570A" w:rsidRPr="0015099E" w:rsidRDefault="00000000">
      <w:pPr>
        <w:pStyle w:val="ThngthngWeb"/>
        <w:numPr>
          <w:ilvl w:val="0"/>
          <w:numId w:val="17"/>
        </w:numPr>
        <w:spacing w:beforeAutospacing="0" w:afterAutospacing="0" w:line="360" w:lineRule="auto"/>
        <w:jc w:val="both"/>
        <w:rPr>
          <w:sz w:val="28"/>
          <w:szCs w:val="28"/>
          <w:lang w:val="vi-VN"/>
        </w:rPr>
      </w:pPr>
      <w:r w:rsidRPr="0015099E">
        <w:rPr>
          <w:sz w:val="28"/>
          <w:szCs w:val="28"/>
          <w:lang w:val="vi-VN"/>
        </w:rPr>
        <w:t xml:space="preserve">Ngoài ra, hệ thống có khả năng mở rộng để tích hợp các dịch vụ nâng cao như thanh toán trực tuyến hoặc triển khai trên nền tảng </w:t>
      </w:r>
      <w:proofErr w:type="spellStart"/>
      <w:r w:rsidRPr="0015099E">
        <w:rPr>
          <w:sz w:val="28"/>
          <w:szCs w:val="28"/>
          <w:lang w:val="vi-VN"/>
        </w:rPr>
        <w:t>cloud</w:t>
      </w:r>
      <w:proofErr w:type="spellEnd"/>
      <w:r w:rsidRPr="0015099E">
        <w:rPr>
          <w:sz w:val="28"/>
          <w:szCs w:val="28"/>
          <w:lang w:val="vi-VN"/>
        </w:rPr>
        <w:t xml:space="preserve"> trong tương lai.</w:t>
      </w:r>
    </w:p>
    <w:p w14:paraId="0E7EA549" w14:textId="77777777" w:rsidR="000E570A" w:rsidRPr="0015099E" w:rsidRDefault="00000000">
      <w:pPr>
        <w:pStyle w:val="u2"/>
        <w:numPr>
          <w:ilvl w:val="0"/>
          <w:numId w:val="11"/>
        </w:numPr>
        <w:spacing w:before="0" w:after="0"/>
      </w:pPr>
      <w:bookmarkStart w:id="30" w:name="_Toc231728295"/>
      <w:r w:rsidRPr="0015099E">
        <w:t>Cấu trúc báo cáo</w:t>
      </w:r>
      <w:bookmarkEnd w:id="28"/>
      <w:bookmarkEnd w:id="29"/>
      <w:bookmarkEnd w:id="30"/>
    </w:p>
    <w:p w14:paraId="2B97A8A1" w14:textId="77777777" w:rsidR="000E570A" w:rsidRPr="0015099E" w:rsidRDefault="00000000">
      <w:pPr>
        <w:tabs>
          <w:tab w:val="left" w:pos="280"/>
        </w:tabs>
        <w:spacing w:before="0" w:after="0"/>
        <w:ind w:firstLine="560"/>
        <w:rPr>
          <w:rFonts w:cs="Times New Roman"/>
          <w:szCs w:val="28"/>
        </w:rPr>
      </w:pPr>
      <w:r w:rsidRPr="0015099E">
        <w:rPr>
          <w:rFonts w:eastAsia="SimSun" w:cs="Times New Roman"/>
          <w:szCs w:val="28"/>
        </w:rPr>
        <w:t xml:space="preserve">Ngoài phần </w:t>
      </w:r>
      <w:r w:rsidRPr="0015099E">
        <w:rPr>
          <w:rStyle w:val="Nhnmanh"/>
          <w:rFonts w:eastAsia="SimSun" w:cs="Times New Roman"/>
          <w:i w:val="0"/>
          <w:iCs w:val="0"/>
          <w:szCs w:val="28"/>
        </w:rPr>
        <w:t>Lời cảm ơn</w:t>
      </w:r>
      <w:r w:rsidRPr="0015099E">
        <w:rPr>
          <w:rFonts w:eastAsia="SimSun" w:cs="Times New Roman"/>
          <w:szCs w:val="28"/>
        </w:rPr>
        <w:t xml:space="preserve">, </w:t>
      </w:r>
      <w:r w:rsidRPr="0015099E">
        <w:rPr>
          <w:rStyle w:val="Nhnmanh"/>
          <w:rFonts w:eastAsia="SimSun" w:cs="Times New Roman"/>
          <w:i w:val="0"/>
          <w:iCs w:val="0"/>
          <w:szCs w:val="28"/>
        </w:rPr>
        <w:t>Mở đầu</w:t>
      </w:r>
      <w:r w:rsidRPr="0015099E">
        <w:rPr>
          <w:rFonts w:eastAsia="SimSun" w:cs="Times New Roman"/>
          <w:szCs w:val="28"/>
        </w:rPr>
        <w:t xml:space="preserve">, </w:t>
      </w:r>
      <w:r w:rsidRPr="0015099E">
        <w:rPr>
          <w:rStyle w:val="Nhnmanh"/>
          <w:rFonts w:eastAsia="SimSun" w:cs="Times New Roman"/>
          <w:i w:val="0"/>
          <w:iCs w:val="0"/>
          <w:szCs w:val="28"/>
        </w:rPr>
        <w:t>Kết luận và kiến nghị</w:t>
      </w:r>
      <w:r w:rsidRPr="0015099E">
        <w:rPr>
          <w:rFonts w:eastAsia="SimSun" w:cs="Times New Roman"/>
          <w:szCs w:val="28"/>
        </w:rPr>
        <w:t xml:space="preserve">, </w:t>
      </w:r>
      <w:r w:rsidRPr="0015099E">
        <w:rPr>
          <w:rStyle w:val="Nhnmanh"/>
          <w:rFonts w:eastAsia="SimSun" w:cs="Times New Roman"/>
          <w:i w:val="0"/>
          <w:iCs w:val="0"/>
          <w:szCs w:val="28"/>
        </w:rPr>
        <w:t>Tài liệu tham khảo</w:t>
      </w:r>
      <w:r w:rsidRPr="0015099E">
        <w:rPr>
          <w:rFonts w:eastAsia="SimSun" w:cs="Times New Roman"/>
          <w:szCs w:val="28"/>
        </w:rPr>
        <w:t xml:space="preserve"> cùng các danh mục liên quan, nội dung chính của báo cáo đồ án gồm 3 chương:</w:t>
      </w:r>
    </w:p>
    <w:p w14:paraId="742CEA6C" w14:textId="77777777" w:rsidR="000E570A" w:rsidRPr="0015099E" w:rsidRDefault="00000000">
      <w:pPr>
        <w:numPr>
          <w:ilvl w:val="0"/>
          <w:numId w:val="18"/>
        </w:numPr>
        <w:spacing w:before="0" w:after="0"/>
        <w:rPr>
          <w:rFonts w:cs="Times New Roman"/>
          <w:szCs w:val="28"/>
        </w:rPr>
      </w:pPr>
      <w:r w:rsidRPr="0015099E">
        <w:rPr>
          <w:rStyle w:val="Manh"/>
          <w:rFonts w:cs="Times New Roman"/>
          <w:b w:val="0"/>
          <w:bCs w:val="0"/>
          <w:szCs w:val="28"/>
        </w:rPr>
        <w:t xml:space="preserve">CHƯƠNG 1: CƠ SỞ LÝ THUYẾT: </w:t>
      </w:r>
      <w:r w:rsidRPr="0015099E">
        <w:rPr>
          <w:rFonts w:eastAsia="SimSun" w:cs="Times New Roman"/>
          <w:szCs w:val="28"/>
        </w:rPr>
        <w:t xml:space="preserve">Giới thiệu tổng quan về hệ thống </w:t>
      </w:r>
      <w:proofErr w:type="spellStart"/>
      <w:r w:rsidRPr="0015099E">
        <w:rPr>
          <w:rFonts w:eastAsia="SimSun" w:cs="Times New Roman"/>
          <w:szCs w:val="28"/>
        </w:rPr>
        <w:t>website</w:t>
      </w:r>
      <w:proofErr w:type="spellEnd"/>
      <w:r w:rsidRPr="0015099E">
        <w:rPr>
          <w:rFonts w:eastAsia="SimSun" w:cs="Times New Roman"/>
          <w:szCs w:val="28"/>
        </w:rPr>
        <w:t xml:space="preserve"> đặt phòng khách sạn trực tuyến, đồng thời trình bày các công nghệ, ngôn ngữ lập trình và công cụ được sử dụng.</w:t>
      </w:r>
    </w:p>
    <w:p w14:paraId="7A2A2B70" w14:textId="77777777" w:rsidR="000E570A" w:rsidRPr="0015099E" w:rsidRDefault="00000000">
      <w:pPr>
        <w:numPr>
          <w:ilvl w:val="0"/>
          <w:numId w:val="18"/>
        </w:numPr>
        <w:spacing w:before="0" w:after="0"/>
        <w:rPr>
          <w:rFonts w:cs="Times New Roman"/>
          <w:szCs w:val="28"/>
        </w:rPr>
      </w:pPr>
      <w:r w:rsidRPr="0015099E">
        <w:rPr>
          <w:rStyle w:val="Manh"/>
          <w:rFonts w:cs="Times New Roman"/>
          <w:b w:val="0"/>
          <w:bCs w:val="0"/>
          <w:szCs w:val="28"/>
        </w:rPr>
        <w:lastRenderedPageBreak/>
        <w:t xml:space="preserve">CHƯƠNG 2: PHÂN TÍCH THIẾT KẾ HỆ THỐNG: </w:t>
      </w:r>
      <w:r w:rsidRPr="0015099E">
        <w:rPr>
          <w:rFonts w:eastAsia="SimSun" w:cs="Times New Roman"/>
          <w:szCs w:val="28"/>
        </w:rPr>
        <w:t xml:space="preserve">Phân tích bài toán, khảo sát yêu cầu, xác định yêu cầu chức năng và phi chức năng, xây dựng </w:t>
      </w:r>
      <w:proofErr w:type="spellStart"/>
      <w:r w:rsidRPr="0015099E">
        <w:rPr>
          <w:rFonts w:eastAsia="SimSun" w:cs="Times New Roman"/>
          <w:szCs w:val="28"/>
        </w:rPr>
        <w:t>Use</w:t>
      </w:r>
      <w:proofErr w:type="spellEnd"/>
      <w:r w:rsidRPr="0015099E">
        <w:rPr>
          <w:rFonts w:eastAsia="SimSun" w:cs="Times New Roman"/>
          <w:szCs w:val="28"/>
        </w:rPr>
        <w:t xml:space="preserve"> </w:t>
      </w:r>
      <w:proofErr w:type="spellStart"/>
      <w:r w:rsidRPr="0015099E">
        <w:rPr>
          <w:rFonts w:eastAsia="SimSun" w:cs="Times New Roman"/>
          <w:szCs w:val="28"/>
        </w:rPr>
        <w:t>Case</w:t>
      </w:r>
      <w:proofErr w:type="spellEnd"/>
      <w:r w:rsidRPr="0015099E">
        <w:rPr>
          <w:rFonts w:eastAsia="SimSun" w:cs="Times New Roman"/>
          <w:szCs w:val="28"/>
        </w:rPr>
        <w:t>, thiết kế cơ sở dữ liệu và thiết kế giao diện.</w:t>
      </w:r>
    </w:p>
    <w:p w14:paraId="3ED171C8" w14:textId="77777777" w:rsidR="000E570A" w:rsidRPr="0015099E" w:rsidRDefault="00000000">
      <w:pPr>
        <w:numPr>
          <w:ilvl w:val="0"/>
          <w:numId w:val="18"/>
        </w:numPr>
        <w:spacing w:before="0" w:after="0"/>
        <w:rPr>
          <w:rFonts w:cs="Times New Roman"/>
        </w:rPr>
      </w:pPr>
      <w:r w:rsidRPr="0015099E">
        <w:rPr>
          <w:rStyle w:val="Manh"/>
          <w:rFonts w:cs="Times New Roman"/>
          <w:b w:val="0"/>
          <w:bCs w:val="0"/>
          <w:szCs w:val="28"/>
        </w:rPr>
        <w:t xml:space="preserve">CHƯƠNG 3: KẾT QUẢ CÀI ĐẶT VÀ KIỂM THỬ: </w:t>
      </w:r>
      <w:r w:rsidRPr="0015099E">
        <w:rPr>
          <w:rFonts w:eastAsia="SimSun" w:cs="Times New Roman"/>
          <w:szCs w:val="28"/>
        </w:rPr>
        <w:t>Trình bày kết quả đạt được qua các giao diện thực tế và tiến hành kiểm thử để đánh giá mức độ hoàn thiện.</w:t>
      </w:r>
      <w:r w:rsidRPr="0015099E">
        <w:rPr>
          <w:rFonts w:cs="Times New Roman"/>
        </w:rPr>
        <w:br w:type="page"/>
      </w:r>
    </w:p>
    <w:p w14:paraId="0406D682" w14:textId="77777777" w:rsidR="000E570A" w:rsidRPr="0015099E" w:rsidRDefault="00000000">
      <w:pPr>
        <w:pStyle w:val="u1"/>
        <w:spacing w:before="0" w:after="0"/>
        <w:rPr>
          <w:highlight w:val="yellow"/>
        </w:rPr>
      </w:pPr>
      <w:bookmarkStart w:id="31" w:name="_Toc231728296"/>
      <w:bookmarkStart w:id="32" w:name="_Toc21421"/>
      <w:bookmarkStart w:id="33" w:name="_Toc4075"/>
      <w:r w:rsidRPr="0015099E">
        <w:lastRenderedPageBreak/>
        <w:t>CHƯƠNG 1. CƠ SỞ LÝ THUYẾT</w:t>
      </w:r>
      <w:bookmarkEnd w:id="31"/>
      <w:bookmarkEnd w:id="32"/>
      <w:bookmarkEnd w:id="33"/>
    </w:p>
    <w:p w14:paraId="155FEC55" w14:textId="77777777" w:rsidR="000E570A" w:rsidRPr="0015099E" w:rsidRDefault="00000000">
      <w:pPr>
        <w:pStyle w:val="u2"/>
        <w:numPr>
          <w:ilvl w:val="1"/>
          <w:numId w:val="19"/>
        </w:numPr>
        <w:spacing w:before="0" w:after="0"/>
        <w:rPr>
          <w:rFonts w:cs="Times New Roman"/>
          <w:szCs w:val="28"/>
        </w:rPr>
      </w:pPr>
      <w:bookmarkStart w:id="34" w:name="_Toc15082"/>
      <w:bookmarkStart w:id="35" w:name="_Toc15704"/>
      <w:bookmarkStart w:id="36" w:name="_Toc231728297"/>
      <w:r w:rsidRPr="0015099E">
        <w:rPr>
          <w:rFonts w:cs="Times New Roman"/>
          <w:szCs w:val="28"/>
        </w:rPr>
        <w:t>Giới thiệu chung về dự án phát triển</w:t>
      </w:r>
      <w:bookmarkEnd w:id="34"/>
      <w:bookmarkEnd w:id="35"/>
      <w:bookmarkEnd w:id="36"/>
    </w:p>
    <w:p w14:paraId="1BFA27B6" w14:textId="77777777" w:rsidR="000E570A" w:rsidRPr="0015099E" w:rsidRDefault="00000000">
      <w:pPr>
        <w:pStyle w:val="ThngthngWeb"/>
        <w:spacing w:beforeAutospacing="0" w:afterAutospacing="0" w:line="360" w:lineRule="auto"/>
        <w:ind w:firstLine="560"/>
        <w:jc w:val="both"/>
        <w:rPr>
          <w:sz w:val="28"/>
          <w:szCs w:val="28"/>
          <w:lang w:val="vi-VN"/>
        </w:rPr>
      </w:pPr>
      <w:bookmarkStart w:id="37" w:name="_Toc3039"/>
      <w:bookmarkStart w:id="38" w:name="_Toc24038"/>
      <w:r w:rsidRPr="0015099E">
        <w:rPr>
          <w:sz w:val="28"/>
          <w:szCs w:val="28"/>
          <w:lang w:val="vi-VN"/>
        </w:rPr>
        <w:t xml:space="preserve">Trong những năm gần đây, cùng với sự phát triển mạnh mẽ của </w:t>
      </w:r>
      <w:proofErr w:type="spellStart"/>
      <w:r w:rsidRPr="0015099E">
        <w:rPr>
          <w:sz w:val="28"/>
          <w:szCs w:val="28"/>
          <w:lang w:val="vi-VN"/>
        </w:rPr>
        <w:t>internet</w:t>
      </w:r>
      <w:proofErr w:type="spellEnd"/>
      <w:r w:rsidRPr="0015099E">
        <w:rPr>
          <w:sz w:val="28"/>
          <w:szCs w:val="28"/>
          <w:lang w:val="vi-VN"/>
        </w:rPr>
        <w:t xml:space="preserve"> và xu hướng chuyển đổi số, nhu cầu sử dụng các dịch vụ trực tuyến trong lĩnh vực du lịch và lưu trú ngày càng gia tăng. Việc tìm kiếm thông tin khách sạn, kiểm tra phòng trống và đặt phòng trực tuyến đang dần thay thế các phương thức đặt phòng truyền thống nhờ tính thuận tiện, nhanh chóng và khả năng tiếp cận thông tin dễ dàng.</w:t>
      </w:r>
    </w:p>
    <w:p w14:paraId="66D238BF"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Xuất phát từ nhu cầu thực tế đó, đề tài </w:t>
      </w:r>
      <w:r w:rsidRPr="0015099E">
        <w:rPr>
          <w:rStyle w:val="Manh"/>
          <w:b w:val="0"/>
          <w:bCs w:val="0"/>
          <w:sz w:val="28"/>
          <w:szCs w:val="28"/>
          <w:lang w:val="vi-VN"/>
        </w:rPr>
        <w:t xml:space="preserve">“Xây dựng </w:t>
      </w:r>
      <w:proofErr w:type="spellStart"/>
      <w:r w:rsidRPr="0015099E">
        <w:rPr>
          <w:rStyle w:val="Manh"/>
          <w:b w:val="0"/>
          <w:bCs w:val="0"/>
          <w:sz w:val="28"/>
          <w:szCs w:val="28"/>
          <w:lang w:val="vi-VN"/>
        </w:rPr>
        <w:t>Website</w:t>
      </w:r>
      <w:proofErr w:type="spellEnd"/>
      <w:r w:rsidRPr="0015099E">
        <w:rPr>
          <w:rStyle w:val="Manh"/>
          <w:b w:val="0"/>
          <w:bCs w:val="0"/>
          <w:sz w:val="28"/>
          <w:szCs w:val="28"/>
          <w:lang w:val="vi-VN"/>
        </w:rPr>
        <w:t xml:space="preserve"> đặt phòng khách sạn </w:t>
      </w:r>
      <w:proofErr w:type="spellStart"/>
      <w:r w:rsidRPr="0015099E">
        <w:rPr>
          <w:rStyle w:val="Manh"/>
          <w:b w:val="0"/>
          <w:bCs w:val="0"/>
          <w:sz w:val="28"/>
          <w:szCs w:val="28"/>
          <w:lang w:val="vi-VN"/>
        </w:rPr>
        <w:t>LoudBooking</w:t>
      </w:r>
      <w:proofErr w:type="spellEnd"/>
      <w:r w:rsidRPr="0015099E">
        <w:rPr>
          <w:rStyle w:val="Manh"/>
          <w:b w:val="0"/>
          <w:bCs w:val="0"/>
          <w:sz w:val="28"/>
          <w:szCs w:val="28"/>
          <w:lang w:val="vi-VN"/>
        </w:rPr>
        <w:t>”</w:t>
      </w:r>
      <w:r w:rsidRPr="0015099E">
        <w:rPr>
          <w:sz w:val="28"/>
          <w:szCs w:val="28"/>
          <w:lang w:val="vi-VN"/>
        </w:rPr>
        <w:t xml:space="preserve"> được thực hiện nhằm xây dựng một hệ thống </w:t>
      </w:r>
      <w:proofErr w:type="spellStart"/>
      <w:r w:rsidRPr="0015099E">
        <w:rPr>
          <w:sz w:val="28"/>
          <w:szCs w:val="28"/>
          <w:lang w:val="vi-VN"/>
        </w:rPr>
        <w:t>website</w:t>
      </w:r>
      <w:proofErr w:type="spellEnd"/>
      <w:r w:rsidRPr="0015099E">
        <w:rPr>
          <w:sz w:val="28"/>
          <w:szCs w:val="28"/>
          <w:lang w:val="vi-VN"/>
        </w:rPr>
        <w:t xml:space="preserve"> đặt phòng khách sạn trực tuyến theo mô hình chuỗi khách sạn tập trung. Hệ thống cho phép người dùng tìm kiếm khách sạn, xem thông tin chi tiết, kiểm tra phòng khả dụng và thực hiện đặt phòng trực tuyến thông qua giao diện </w:t>
      </w:r>
      <w:proofErr w:type="spellStart"/>
      <w:r w:rsidRPr="0015099E">
        <w:rPr>
          <w:sz w:val="28"/>
          <w:szCs w:val="28"/>
          <w:lang w:val="vi-VN"/>
        </w:rPr>
        <w:t>website</w:t>
      </w:r>
      <w:proofErr w:type="spellEnd"/>
      <w:r w:rsidRPr="0015099E">
        <w:rPr>
          <w:sz w:val="28"/>
          <w:szCs w:val="28"/>
          <w:lang w:val="vi-VN"/>
        </w:rPr>
        <w:t>.</w:t>
      </w:r>
    </w:p>
    <w:p w14:paraId="29D7EA1B"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Bên cạnh các chức năng dành cho người dùng đặt phòng, hệ thống còn hỗ trợ các chức năng quản lý dành cho Quản trị viên hệ thống (</w:t>
      </w:r>
      <w:proofErr w:type="spellStart"/>
      <w:r w:rsidRPr="0015099E">
        <w:rPr>
          <w:rStyle w:val="Manh"/>
          <w:b w:val="0"/>
          <w:bCs w:val="0"/>
          <w:sz w:val="28"/>
          <w:szCs w:val="28"/>
          <w:lang w:val="vi-VN"/>
        </w:rPr>
        <w:t>Admin</w:t>
      </w:r>
      <w:proofErr w:type="spellEnd"/>
      <w:r w:rsidRPr="0015099E">
        <w:rPr>
          <w:sz w:val="28"/>
          <w:szCs w:val="28"/>
          <w:lang w:val="vi-VN"/>
        </w:rPr>
        <w:t>) và Người quản lý khách sạn (</w:t>
      </w:r>
      <w:proofErr w:type="spellStart"/>
      <w:r w:rsidRPr="0015099E">
        <w:rPr>
          <w:rStyle w:val="Manh"/>
          <w:b w:val="0"/>
          <w:bCs w:val="0"/>
          <w:sz w:val="28"/>
          <w:szCs w:val="28"/>
          <w:lang w:val="vi-VN"/>
        </w:rPr>
        <w:t>Manager</w:t>
      </w:r>
      <w:proofErr w:type="spellEnd"/>
      <w:r w:rsidRPr="0015099E">
        <w:rPr>
          <w:sz w:val="28"/>
          <w:szCs w:val="28"/>
          <w:lang w:val="vi-VN"/>
        </w:rPr>
        <w:t>) như quản lý khách sạn, quản lý loại phòng, quản lý phòng, quản lý đơn đặt phòng, quản lý mã giảm giá, thống kê doanh thu và hỗ trợ quy trình nhận/trả phòng trong thực tế.</w:t>
      </w:r>
    </w:p>
    <w:p w14:paraId="5B3CC4CE"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Hệ thống được xây dựng theo mô hình chuỗi khách sạn tập trung, cho phép quản lý đồng bộ dữ liệu giữa nhiều khách sạn thành viên trên cùng một nền tảng. Mô hình này giúp nâng cao hiệu quả quản lý, hỗ trợ kiểm soát dữ liệu tập trung và phù hợp với xu hướng phát triển của các chuỗi khách sạn hiện nay.</w:t>
      </w:r>
    </w:p>
    <w:p w14:paraId="4556F91D"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Một điểm đặc trưng của hệ thống là cơ chế </w:t>
      </w:r>
      <w:r w:rsidRPr="0015099E">
        <w:rPr>
          <w:rStyle w:val="Manh"/>
          <w:b w:val="0"/>
          <w:bCs w:val="0"/>
          <w:sz w:val="28"/>
          <w:szCs w:val="28"/>
          <w:lang w:val="vi-VN"/>
        </w:rPr>
        <w:t>đặt phòng theo loại phòng</w:t>
      </w:r>
      <w:r w:rsidRPr="0015099E">
        <w:rPr>
          <w:sz w:val="28"/>
          <w:szCs w:val="28"/>
          <w:lang w:val="vi-VN"/>
        </w:rPr>
        <w:t xml:space="preserve"> thay vì lựa chọn trực tiếp phòng cụ thể. Phòng thực tế sẽ được nhân viên khách sạn gán tại thời điểm khách thực hiện nhận phòng dựa trên trạng thái hoạt động và tình hình sử dụng thực tế của phòng. Cơ chế này giúp nâng cao </w:t>
      </w:r>
      <w:r w:rsidRPr="0015099E">
        <w:rPr>
          <w:sz w:val="28"/>
          <w:szCs w:val="28"/>
          <w:lang w:val="vi-VN"/>
        </w:rPr>
        <w:lastRenderedPageBreak/>
        <w:t>tính linh hoạt trong vận hành, hỗ trợ tối ưu việc phân bổ phòng và phù hợp với mô hình hoạt động thực tế của nhiều chuỗi khách sạn hiện nay.</w:t>
      </w:r>
    </w:p>
    <w:p w14:paraId="349FA50D"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Ngoài ra, hệ thống còn hỗ trợ </w:t>
      </w:r>
      <w:r w:rsidRPr="0015099E">
        <w:rPr>
          <w:rStyle w:val="Manh"/>
          <w:b w:val="0"/>
          <w:bCs w:val="0"/>
          <w:sz w:val="28"/>
          <w:szCs w:val="28"/>
          <w:lang w:val="vi-VN"/>
        </w:rPr>
        <w:t>kiểm tra phòng khả dụng theo thời gian thực</w:t>
      </w:r>
      <w:r w:rsidRPr="0015099E">
        <w:rPr>
          <w:sz w:val="28"/>
          <w:szCs w:val="28"/>
          <w:lang w:val="vi-VN"/>
        </w:rPr>
        <w:t xml:space="preserve"> nhằm hạn chế tình trạng đặt vượt quá số lượng phòng khả dụng (</w:t>
      </w:r>
      <w:proofErr w:type="spellStart"/>
      <w:r w:rsidRPr="0015099E">
        <w:rPr>
          <w:rStyle w:val="Manh"/>
          <w:b w:val="0"/>
          <w:bCs w:val="0"/>
          <w:sz w:val="28"/>
          <w:szCs w:val="28"/>
          <w:lang w:val="vi-VN"/>
        </w:rPr>
        <w:t>overbooking</w:t>
      </w:r>
      <w:proofErr w:type="spellEnd"/>
      <w:r w:rsidRPr="0015099E">
        <w:rPr>
          <w:sz w:val="28"/>
          <w:szCs w:val="28"/>
          <w:lang w:val="vi-VN"/>
        </w:rPr>
        <w:t>) khi có nhiều người dùng truy cập và đặt phòng đồng thời. Đồng thời, hệ thống cũng hỗ trợ quản lý trạng thái phòng, xử lý các trường hợp phòng bảo trì, phòng tạm ngưng hoạt động và quản lý quy trình nhận/trả phòng một cách đồng bộ và chính xác.</w:t>
      </w:r>
    </w:p>
    <w:p w14:paraId="6B8BC38E"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Hệ thống được xây dựng theo </w:t>
      </w:r>
      <w:r w:rsidRPr="0015099E">
        <w:rPr>
          <w:rStyle w:val="Manh"/>
          <w:b w:val="0"/>
          <w:bCs w:val="0"/>
          <w:sz w:val="28"/>
          <w:szCs w:val="28"/>
          <w:lang w:val="vi-VN"/>
        </w:rPr>
        <w:t xml:space="preserve">kiến trúc </w:t>
      </w:r>
      <w:proofErr w:type="spellStart"/>
      <w:r w:rsidRPr="0015099E">
        <w:rPr>
          <w:rStyle w:val="Manh"/>
          <w:b w:val="0"/>
          <w:bCs w:val="0"/>
          <w:sz w:val="28"/>
          <w:szCs w:val="28"/>
          <w:lang w:val="vi-VN"/>
        </w:rPr>
        <w:t>Client</w:t>
      </w:r>
      <w:proofErr w:type="spellEnd"/>
      <w:r w:rsidRPr="0015099E">
        <w:rPr>
          <w:rStyle w:val="Manh"/>
          <w:b w:val="0"/>
          <w:bCs w:val="0"/>
          <w:sz w:val="28"/>
          <w:szCs w:val="28"/>
          <w:lang w:val="vi-VN"/>
        </w:rPr>
        <w:t xml:space="preserve"> – Server</w:t>
      </w:r>
      <w:r w:rsidRPr="0015099E">
        <w:rPr>
          <w:sz w:val="28"/>
          <w:szCs w:val="28"/>
          <w:lang w:val="vi-VN"/>
        </w:rPr>
        <w:t xml:space="preserve">, áp dụng </w:t>
      </w:r>
      <w:r w:rsidRPr="0015099E">
        <w:rPr>
          <w:rStyle w:val="Manh"/>
          <w:b w:val="0"/>
          <w:bCs w:val="0"/>
          <w:sz w:val="28"/>
          <w:szCs w:val="28"/>
          <w:lang w:val="vi-VN"/>
        </w:rPr>
        <w:t>mô hình MVC (</w:t>
      </w:r>
      <w:proofErr w:type="spellStart"/>
      <w:r w:rsidRPr="0015099E">
        <w:rPr>
          <w:rStyle w:val="Manh"/>
          <w:b w:val="0"/>
          <w:bCs w:val="0"/>
          <w:sz w:val="28"/>
          <w:szCs w:val="28"/>
          <w:lang w:val="vi-VN"/>
        </w:rPr>
        <w:t>Model</w:t>
      </w:r>
      <w:proofErr w:type="spellEnd"/>
      <w:r w:rsidRPr="0015099E">
        <w:rPr>
          <w:rStyle w:val="Manh"/>
          <w:b w:val="0"/>
          <w:bCs w:val="0"/>
          <w:sz w:val="28"/>
          <w:szCs w:val="28"/>
          <w:lang w:val="vi-VN"/>
        </w:rPr>
        <w:t xml:space="preserve"> - </w:t>
      </w:r>
      <w:proofErr w:type="spellStart"/>
      <w:r w:rsidRPr="0015099E">
        <w:rPr>
          <w:rStyle w:val="Manh"/>
          <w:b w:val="0"/>
          <w:bCs w:val="0"/>
          <w:sz w:val="28"/>
          <w:szCs w:val="28"/>
          <w:lang w:val="vi-VN"/>
        </w:rPr>
        <w:t>View</w:t>
      </w:r>
      <w:proofErr w:type="spellEnd"/>
      <w:r w:rsidRPr="0015099E">
        <w:rPr>
          <w:rStyle w:val="Manh"/>
          <w:b w:val="0"/>
          <w:bCs w:val="0"/>
          <w:sz w:val="28"/>
          <w:szCs w:val="28"/>
          <w:lang w:val="vi-VN"/>
        </w:rPr>
        <w:t xml:space="preserve"> - </w:t>
      </w:r>
      <w:proofErr w:type="spellStart"/>
      <w:r w:rsidRPr="0015099E">
        <w:rPr>
          <w:rStyle w:val="Manh"/>
          <w:b w:val="0"/>
          <w:bCs w:val="0"/>
          <w:sz w:val="28"/>
          <w:szCs w:val="28"/>
          <w:lang w:val="vi-VN"/>
        </w:rPr>
        <w:t>Controller</w:t>
      </w:r>
      <w:proofErr w:type="spellEnd"/>
      <w:r w:rsidRPr="0015099E">
        <w:rPr>
          <w:rStyle w:val="Manh"/>
          <w:b w:val="0"/>
          <w:bCs w:val="0"/>
          <w:sz w:val="28"/>
          <w:szCs w:val="28"/>
          <w:lang w:val="vi-VN"/>
        </w:rPr>
        <w:t>)</w:t>
      </w:r>
      <w:r w:rsidRPr="0015099E">
        <w:rPr>
          <w:sz w:val="28"/>
          <w:szCs w:val="28"/>
          <w:lang w:val="vi-VN"/>
        </w:rPr>
        <w:t xml:space="preserve"> để tổ chức </w:t>
      </w:r>
      <w:proofErr w:type="spellStart"/>
      <w:r w:rsidRPr="0015099E">
        <w:rPr>
          <w:sz w:val="28"/>
          <w:szCs w:val="28"/>
          <w:lang w:val="vi-VN"/>
        </w:rPr>
        <w:t>code</w:t>
      </w:r>
      <w:proofErr w:type="spellEnd"/>
      <w:r w:rsidRPr="0015099E">
        <w:rPr>
          <w:sz w:val="28"/>
          <w:szCs w:val="28"/>
          <w:lang w:val="vi-VN"/>
        </w:rPr>
        <w:t xml:space="preserve"> một cách rõ ràng, khoa học và dễ bảo trì. Cụ thể:</w:t>
      </w:r>
    </w:p>
    <w:p w14:paraId="6BDA04A3" w14:textId="77777777" w:rsidR="000E570A" w:rsidRPr="0015099E" w:rsidRDefault="00000000">
      <w:pPr>
        <w:numPr>
          <w:ilvl w:val="0"/>
          <w:numId w:val="20"/>
        </w:numPr>
        <w:spacing w:before="0" w:after="0"/>
        <w:rPr>
          <w:rFonts w:cs="Times New Roman"/>
          <w:szCs w:val="28"/>
        </w:rPr>
      </w:pPr>
      <w:proofErr w:type="spellStart"/>
      <w:r w:rsidRPr="0015099E">
        <w:rPr>
          <w:rStyle w:val="Manh"/>
          <w:rFonts w:cs="Times New Roman"/>
          <w:b w:val="0"/>
          <w:bCs w:val="0"/>
          <w:szCs w:val="28"/>
        </w:rPr>
        <w:t>Backend</w:t>
      </w:r>
      <w:proofErr w:type="spellEnd"/>
      <w:r w:rsidRPr="0015099E">
        <w:rPr>
          <w:rFonts w:cs="Times New Roman"/>
          <w:szCs w:val="28"/>
        </w:rPr>
        <w:t xml:space="preserve"> sử dụng </w:t>
      </w:r>
      <w:proofErr w:type="spellStart"/>
      <w:r w:rsidRPr="0015099E">
        <w:rPr>
          <w:rFonts w:cs="Times New Roman"/>
          <w:szCs w:val="28"/>
        </w:rPr>
        <w:t>Java</w:t>
      </w:r>
      <w:proofErr w:type="spellEnd"/>
      <w:r w:rsidRPr="0015099E">
        <w:rPr>
          <w:rFonts w:cs="Times New Roman"/>
          <w:szCs w:val="28"/>
        </w:rPr>
        <w:t xml:space="preserve"> </w:t>
      </w:r>
      <w:proofErr w:type="spellStart"/>
      <w:r w:rsidRPr="0015099E">
        <w:rPr>
          <w:rFonts w:cs="Times New Roman"/>
          <w:szCs w:val="28"/>
        </w:rPr>
        <w:t>Spring</w:t>
      </w:r>
      <w:proofErr w:type="spellEnd"/>
      <w:r w:rsidRPr="0015099E">
        <w:rPr>
          <w:rFonts w:cs="Times New Roman"/>
          <w:szCs w:val="28"/>
        </w:rPr>
        <w:t xml:space="preserve"> </w:t>
      </w:r>
      <w:proofErr w:type="spellStart"/>
      <w:r w:rsidRPr="0015099E">
        <w:rPr>
          <w:rFonts w:cs="Times New Roman"/>
          <w:szCs w:val="28"/>
        </w:rPr>
        <w:t>Boot</w:t>
      </w:r>
      <w:proofErr w:type="spellEnd"/>
      <w:r w:rsidRPr="0015099E">
        <w:rPr>
          <w:rFonts w:cs="Times New Roman"/>
          <w:szCs w:val="28"/>
        </w:rPr>
        <w:t xml:space="preserve"> để phát triển </w:t>
      </w:r>
      <w:proofErr w:type="spellStart"/>
      <w:r w:rsidRPr="0015099E">
        <w:rPr>
          <w:rFonts w:cs="Times New Roman"/>
          <w:szCs w:val="28"/>
        </w:rPr>
        <w:t>RESTful</w:t>
      </w:r>
      <w:proofErr w:type="spellEnd"/>
      <w:r w:rsidRPr="0015099E">
        <w:rPr>
          <w:rFonts w:cs="Times New Roman"/>
          <w:szCs w:val="28"/>
        </w:rPr>
        <w:t xml:space="preserve"> API, xử lý </w:t>
      </w:r>
      <w:proofErr w:type="spellStart"/>
      <w:r w:rsidRPr="0015099E">
        <w:rPr>
          <w:rFonts w:cs="Times New Roman"/>
          <w:szCs w:val="28"/>
        </w:rPr>
        <w:t>logic</w:t>
      </w:r>
      <w:proofErr w:type="spellEnd"/>
      <w:r w:rsidRPr="0015099E">
        <w:rPr>
          <w:rFonts w:cs="Times New Roman"/>
          <w:szCs w:val="28"/>
        </w:rPr>
        <w:t xml:space="preserve"> nghiệp vụ và tương tác với cơ sở dữ liệu.</w:t>
      </w:r>
    </w:p>
    <w:p w14:paraId="25F0CA57" w14:textId="77777777" w:rsidR="000E570A" w:rsidRPr="0015099E" w:rsidRDefault="00000000">
      <w:pPr>
        <w:numPr>
          <w:ilvl w:val="0"/>
          <w:numId w:val="20"/>
        </w:numPr>
        <w:spacing w:before="0" w:after="0"/>
        <w:rPr>
          <w:rFonts w:cs="Times New Roman"/>
          <w:szCs w:val="28"/>
        </w:rPr>
      </w:pPr>
      <w:proofErr w:type="spellStart"/>
      <w:r w:rsidRPr="0015099E">
        <w:rPr>
          <w:rStyle w:val="Manh"/>
          <w:rFonts w:cs="Times New Roman"/>
          <w:b w:val="0"/>
          <w:bCs w:val="0"/>
          <w:szCs w:val="28"/>
        </w:rPr>
        <w:t>Frontend</w:t>
      </w:r>
      <w:proofErr w:type="spellEnd"/>
      <w:r w:rsidRPr="0015099E">
        <w:rPr>
          <w:rFonts w:cs="Times New Roman"/>
          <w:szCs w:val="28"/>
        </w:rPr>
        <w:t xml:space="preserve"> sử dụng HTML, CSS, </w:t>
      </w:r>
      <w:proofErr w:type="spellStart"/>
      <w:r w:rsidRPr="0015099E">
        <w:rPr>
          <w:rFonts w:cs="Times New Roman"/>
          <w:szCs w:val="28"/>
        </w:rPr>
        <w:t>JavaScript</w:t>
      </w:r>
      <w:proofErr w:type="spellEnd"/>
      <w:r w:rsidRPr="0015099E">
        <w:rPr>
          <w:rFonts w:cs="Times New Roman"/>
          <w:szCs w:val="28"/>
        </w:rPr>
        <w:t xml:space="preserve"> và </w:t>
      </w:r>
      <w:proofErr w:type="spellStart"/>
      <w:r w:rsidRPr="0015099E">
        <w:rPr>
          <w:rFonts w:cs="Times New Roman"/>
          <w:szCs w:val="28"/>
        </w:rPr>
        <w:t>Bootstrap</w:t>
      </w:r>
      <w:proofErr w:type="spellEnd"/>
      <w:r w:rsidRPr="0015099E">
        <w:rPr>
          <w:rFonts w:cs="Times New Roman"/>
          <w:szCs w:val="28"/>
        </w:rPr>
        <w:t xml:space="preserve"> để xây dựng giao diện người dùng.</w:t>
      </w:r>
    </w:p>
    <w:p w14:paraId="218F3F74" w14:textId="77777777" w:rsidR="000E570A" w:rsidRPr="0015099E" w:rsidRDefault="00000000">
      <w:pPr>
        <w:numPr>
          <w:ilvl w:val="0"/>
          <w:numId w:val="20"/>
        </w:numPr>
        <w:spacing w:before="0" w:after="0"/>
        <w:rPr>
          <w:rFonts w:cs="Times New Roman"/>
          <w:szCs w:val="28"/>
        </w:rPr>
      </w:pPr>
      <w:r w:rsidRPr="0015099E">
        <w:rPr>
          <w:rStyle w:val="Manh"/>
          <w:rFonts w:cs="Times New Roman"/>
          <w:b w:val="0"/>
          <w:bCs w:val="0"/>
          <w:szCs w:val="28"/>
        </w:rPr>
        <w:t>Cơ sở dữ liệu</w:t>
      </w:r>
      <w:r w:rsidRPr="0015099E">
        <w:rPr>
          <w:rFonts w:cs="Times New Roman"/>
          <w:szCs w:val="28"/>
        </w:rPr>
        <w:t xml:space="preserve"> sử dụng </w:t>
      </w:r>
      <w:proofErr w:type="spellStart"/>
      <w:r w:rsidRPr="0015099E">
        <w:rPr>
          <w:rFonts w:cs="Times New Roman"/>
          <w:szCs w:val="28"/>
        </w:rPr>
        <w:t>MySQL</w:t>
      </w:r>
      <w:proofErr w:type="spellEnd"/>
      <w:r w:rsidRPr="0015099E">
        <w:rPr>
          <w:rFonts w:cs="Times New Roman"/>
          <w:szCs w:val="28"/>
        </w:rPr>
        <w:t>.</w:t>
      </w:r>
    </w:p>
    <w:p w14:paraId="0F82026F"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Việc áp dụng mô hình MVC kết hợp với kiến trúc tách biệt giữa </w:t>
      </w:r>
      <w:proofErr w:type="spellStart"/>
      <w:r w:rsidRPr="0015099E">
        <w:rPr>
          <w:sz w:val="28"/>
          <w:szCs w:val="28"/>
          <w:lang w:val="vi-VN"/>
        </w:rPr>
        <w:t>frontend</w:t>
      </w:r>
      <w:proofErr w:type="spellEnd"/>
      <w:r w:rsidRPr="0015099E">
        <w:rPr>
          <w:sz w:val="28"/>
          <w:szCs w:val="28"/>
          <w:lang w:val="vi-VN"/>
        </w:rPr>
        <w:t xml:space="preserve"> và </w:t>
      </w:r>
      <w:proofErr w:type="spellStart"/>
      <w:r w:rsidRPr="0015099E">
        <w:rPr>
          <w:sz w:val="28"/>
          <w:szCs w:val="28"/>
          <w:lang w:val="vi-VN"/>
        </w:rPr>
        <w:t>backend</w:t>
      </w:r>
      <w:proofErr w:type="spellEnd"/>
      <w:r w:rsidRPr="0015099E">
        <w:rPr>
          <w:sz w:val="28"/>
          <w:szCs w:val="28"/>
          <w:lang w:val="vi-VN"/>
        </w:rPr>
        <w:t xml:space="preserve"> giúp hệ thống dễ dàng mở rộng, bảo trì, kiểm thử và phát triển trong tương lai.</w:t>
      </w:r>
    </w:p>
    <w:p w14:paraId="09A42622" w14:textId="77777777" w:rsidR="000E570A" w:rsidRPr="0015099E" w:rsidRDefault="00000000">
      <w:pPr>
        <w:pStyle w:val="u2"/>
        <w:numPr>
          <w:ilvl w:val="1"/>
          <w:numId w:val="19"/>
        </w:numPr>
        <w:spacing w:before="0" w:after="0"/>
        <w:rPr>
          <w:rFonts w:cs="Times New Roman"/>
          <w:szCs w:val="28"/>
        </w:rPr>
      </w:pPr>
      <w:bookmarkStart w:id="39" w:name="_Toc231728298"/>
      <w:r w:rsidRPr="0015099E">
        <w:rPr>
          <w:rFonts w:cs="Times New Roman"/>
          <w:szCs w:val="28"/>
        </w:rPr>
        <w:t>Giới thiệu ngôn ngữ và công cụ sử dụng</w:t>
      </w:r>
      <w:bookmarkEnd w:id="37"/>
      <w:bookmarkEnd w:id="38"/>
      <w:bookmarkEnd w:id="39"/>
    </w:p>
    <w:p w14:paraId="7957969A" w14:textId="77777777" w:rsidR="000E570A" w:rsidRPr="0015099E" w:rsidRDefault="00000000">
      <w:pPr>
        <w:pStyle w:val="u3"/>
        <w:numPr>
          <w:ilvl w:val="2"/>
          <w:numId w:val="19"/>
        </w:numPr>
        <w:spacing w:before="0" w:after="0"/>
        <w:rPr>
          <w:rFonts w:cs="Times New Roman"/>
          <w:szCs w:val="28"/>
        </w:rPr>
      </w:pPr>
      <w:bookmarkStart w:id="40" w:name="_Toc231728299"/>
      <w:r w:rsidRPr="0015099E">
        <w:rPr>
          <w:rFonts w:cs="Times New Roman"/>
          <w:szCs w:val="28"/>
        </w:rPr>
        <w:t xml:space="preserve">Ngôn ngữ lập trình </w:t>
      </w:r>
      <w:proofErr w:type="spellStart"/>
      <w:r w:rsidRPr="0015099E">
        <w:rPr>
          <w:rFonts w:cs="Times New Roman"/>
          <w:szCs w:val="28"/>
        </w:rPr>
        <w:t>Java</w:t>
      </w:r>
      <w:bookmarkEnd w:id="40"/>
      <w:proofErr w:type="spellEnd"/>
    </w:p>
    <w:p w14:paraId="30399140" w14:textId="77777777" w:rsidR="000E570A" w:rsidRPr="0015099E" w:rsidRDefault="00000000">
      <w:pPr>
        <w:pStyle w:val="ThngthngWeb"/>
        <w:spacing w:beforeAutospacing="0" w:afterAutospacing="0" w:line="360" w:lineRule="auto"/>
        <w:ind w:firstLine="560"/>
        <w:jc w:val="both"/>
        <w:rPr>
          <w:sz w:val="28"/>
          <w:szCs w:val="28"/>
          <w:lang w:val="vi-VN"/>
        </w:rPr>
      </w:pPr>
      <w:proofErr w:type="spellStart"/>
      <w:r w:rsidRPr="0015099E">
        <w:rPr>
          <w:sz w:val="28"/>
          <w:szCs w:val="28"/>
          <w:lang w:val="vi-VN"/>
        </w:rPr>
        <w:t>Java</w:t>
      </w:r>
      <w:proofErr w:type="spellEnd"/>
      <w:r w:rsidRPr="0015099E">
        <w:rPr>
          <w:sz w:val="28"/>
          <w:szCs w:val="28"/>
          <w:lang w:val="vi-VN"/>
        </w:rPr>
        <w:t xml:space="preserve"> là ngôn ngữ lập trình hướng đối tượng (</w:t>
      </w:r>
      <w:proofErr w:type="spellStart"/>
      <w:r w:rsidRPr="0015099E">
        <w:rPr>
          <w:sz w:val="28"/>
          <w:szCs w:val="28"/>
          <w:lang w:val="vi-VN"/>
        </w:rPr>
        <w:t>Object-Oriented</w:t>
      </w:r>
      <w:proofErr w:type="spellEnd"/>
      <w:r w:rsidRPr="0015099E">
        <w:rPr>
          <w:sz w:val="28"/>
          <w:szCs w:val="28"/>
          <w:lang w:val="vi-VN"/>
        </w:rPr>
        <w:t xml:space="preserve"> </w:t>
      </w:r>
      <w:proofErr w:type="spellStart"/>
      <w:r w:rsidRPr="0015099E">
        <w:rPr>
          <w:sz w:val="28"/>
          <w:szCs w:val="28"/>
          <w:lang w:val="vi-VN"/>
        </w:rPr>
        <w:t>Programming</w:t>
      </w:r>
      <w:proofErr w:type="spellEnd"/>
      <w:r w:rsidRPr="0015099E">
        <w:rPr>
          <w:sz w:val="28"/>
          <w:szCs w:val="28"/>
          <w:lang w:val="vi-VN"/>
        </w:rPr>
        <w:t xml:space="preserve">) được phát triển bởi Sun </w:t>
      </w:r>
      <w:proofErr w:type="spellStart"/>
      <w:r w:rsidRPr="0015099E">
        <w:rPr>
          <w:sz w:val="28"/>
          <w:szCs w:val="28"/>
          <w:lang w:val="vi-VN"/>
        </w:rPr>
        <w:t>Microsystems</w:t>
      </w:r>
      <w:proofErr w:type="spellEnd"/>
      <w:r w:rsidRPr="0015099E">
        <w:rPr>
          <w:sz w:val="28"/>
          <w:szCs w:val="28"/>
          <w:lang w:val="vi-VN"/>
        </w:rPr>
        <w:t xml:space="preserve"> (nay thuộc </w:t>
      </w:r>
      <w:proofErr w:type="spellStart"/>
      <w:r w:rsidRPr="0015099E">
        <w:rPr>
          <w:sz w:val="28"/>
          <w:szCs w:val="28"/>
          <w:lang w:val="vi-VN"/>
        </w:rPr>
        <w:t>Oracle</w:t>
      </w:r>
      <w:proofErr w:type="spellEnd"/>
      <w:r w:rsidRPr="0015099E">
        <w:rPr>
          <w:sz w:val="28"/>
          <w:szCs w:val="28"/>
          <w:lang w:val="vi-VN"/>
        </w:rPr>
        <w:t xml:space="preserve">) và ra mắt lần đầu năm 1995. </w:t>
      </w:r>
      <w:proofErr w:type="spellStart"/>
      <w:r w:rsidRPr="0015099E">
        <w:rPr>
          <w:sz w:val="28"/>
          <w:szCs w:val="28"/>
          <w:lang w:val="vi-VN"/>
        </w:rPr>
        <w:t>Java</w:t>
      </w:r>
      <w:proofErr w:type="spellEnd"/>
      <w:r w:rsidRPr="0015099E">
        <w:rPr>
          <w:sz w:val="28"/>
          <w:szCs w:val="28"/>
          <w:lang w:val="vi-VN"/>
        </w:rPr>
        <w:t xml:space="preserve"> nổi tiếng với nguyên tắc </w:t>
      </w:r>
      <w:r w:rsidRPr="0015099E">
        <w:rPr>
          <w:rStyle w:val="Manh"/>
          <w:b w:val="0"/>
          <w:bCs w:val="0"/>
          <w:sz w:val="28"/>
          <w:szCs w:val="28"/>
          <w:lang w:val="vi-VN"/>
        </w:rPr>
        <w:t>“</w:t>
      </w:r>
      <w:proofErr w:type="spellStart"/>
      <w:r w:rsidRPr="0015099E">
        <w:rPr>
          <w:rStyle w:val="Manh"/>
          <w:b w:val="0"/>
          <w:bCs w:val="0"/>
          <w:sz w:val="28"/>
          <w:szCs w:val="28"/>
          <w:lang w:val="vi-VN"/>
        </w:rPr>
        <w:t>Write</w:t>
      </w:r>
      <w:proofErr w:type="spellEnd"/>
      <w:r w:rsidRPr="0015099E">
        <w:rPr>
          <w:rStyle w:val="Manh"/>
          <w:b w:val="0"/>
          <w:bCs w:val="0"/>
          <w:sz w:val="28"/>
          <w:szCs w:val="28"/>
          <w:lang w:val="vi-VN"/>
        </w:rPr>
        <w:t xml:space="preserve"> </w:t>
      </w:r>
      <w:proofErr w:type="spellStart"/>
      <w:r w:rsidRPr="0015099E">
        <w:rPr>
          <w:rStyle w:val="Manh"/>
          <w:b w:val="0"/>
          <w:bCs w:val="0"/>
          <w:sz w:val="28"/>
          <w:szCs w:val="28"/>
          <w:lang w:val="vi-VN"/>
        </w:rPr>
        <w:t>Once</w:t>
      </w:r>
      <w:proofErr w:type="spellEnd"/>
      <w:r w:rsidRPr="0015099E">
        <w:rPr>
          <w:rStyle w:val="Manh"/>
          <w:b w:val="0"/>
          <w:bCs w:val="0"/>
          <w:sz w:val="28"/>
          <w:szCs w:val="28"/>
          <w:lang w:val="vi-VN"/>
        </w:rPr>
        <w:t xml:space="preserve">, Run </w:t>
      </w:r>
      <w:proofErr w:type="spellStart"/>
      <w:r w:rsidRPr="0015099E">
        <w:rPr>
          <w:rStyle w:val="Manh"/>
          <w:b w:val="0"/>
          <w:bCs w:val="0"/>
          <w:sz w:val="28"/>
          <w:szCs w:val="28"/>
          <w:lang w:val="vi-VN"/>
        </w:rPr>
        <w:t>Anywhere</w:t>
      </w:r>
      <w:proofErr w:type="spellEnd"/>
      <w:r w:rsidRPr="0015099E">
        <w:rPr>
          <w:rStyle w:val="Manh"/>
          <w:b w:val="0"/>
          <w:bCs w:val="0"/>
          <w:sz w:val="28"/>
          <w:szCs w:val="28"/>
          <w:lang w:val="vi-VN"/>
        </w:rPr>
        <w:t>” (WORA)</w:t>
      </w:r>
      <w:r w:rsidRPr="0015099E">
        <w:rPr>
          <w:sz w:val="28"/>
          <w:szCs w:val="28"/>
          <w:lang w:val="vi-VN"/>
        </w:rPr>
        <w:t xml:space="preserve"> nhờ sử dụng máy ảo </w:t>
      </w:r>
      <w:proofErr w:type="spellStart"/>
      <w:r w:rsidRPr="0015099E">
        <w:rPr>
          <w:sz w:val="28"/>
          <w:szCs w:val="28"/>
          <w:lang w:val="vi-VN"/>
        </w:rPr>
        <w:t>Java</w:t>
      </w:r>
      <w:proofErr w:type="spellEnd"/>
      <w:r w:rsidRPr="0015099E">
        <w:rPr>
          <w:sz w:val="28"/>
          <w:szCs w:val="28"/>
          <w:lang w:val="vi-VN"/>
        </w:rPr>
        <w:t xml:space="preserve"> (</w:t>
      </w:r>
      <w:proofErr w:type="spellStart"/>
      <w:r w:rsidRPr="0015099E">
        <w:rPr>
          <w:sz w:val="28"/>
          <w:szCs w:val="28"/>
          <w:lang w:val="vi-VN"/>
        </w:rPr>
        <w:t>Java</w:t>
      </w:r>
      <w:proofErr w:type="spellEnd"/>
      <w:r w:rsidRPr="0015099E">
        <w:rPr>
          <w:sz w:val="28"/>
          <w:szCs w:val="28"/>
          <w:lang w:val="vi-VN"/>
        </w:rPr>
        <w:t xml:space="preserve"> </w:t>
      </w:r>
      <w:proofErr w:type="spellStart"/>
      <w:r w:rsidRPr="0015099E">
        <w:rPr>
          <w:sz w:val="28"/>
          <w:szCs w:val="28"/>
          <w:lang w:val="vi-VN"/>
        </w:rPr>
        <w:t>Virtual</w:t>
      </w:r>
      <w:proofErr w:type="spellEnd"/>
      <w:r w:rsidRPr="0015099E">
        <w:rPr>
          <w:sz w:val="28"/>
          <w:szCs w:val="28"/>
          <w:lang w:val="vi-VN"/>
        </w:rPr>
        <w:t xml:space="preserve"> </w:t>
      </w:r>
      <w:proofErr w:type="spellStart"/>
      <w:r w:rsidRPr="0015099E">
        <w:rPr>
          <w:sz w:val="28"/>
          <w:szCs w:val="28"/>
          <w:lang w:val="vi-VN"/>
        </w:rPr>
        <w:t>Machine</w:t>
      </w:r>
      <w:proofErr w:type="spellEnd"/>
      <w:r w:rsidRPr="0015099E">
        <w:rPr>
          <w:sz w:val="28"/>
          <w:szCs w:val="28"/>
          <w:lang w:val="vi-VN"/>
        </w:rPr>
        <w:t xml:space="preserve"> - JVM).</w:t>
      </w:r>
    </w:p>
    <w:p w14:paraId="2B860F1B" w14:textId="77777777" w:rsidR="000E570A" w:rsidRPr="0015099E" w:rsidRDefault="00000000">
      <w:pPr>
        <w:pStyle w:val="ThngthngWeb"/>
        <w:spacing w:beforeAutospacing="0" w:afterAutospacing="0" w:line="360" w:lineRule="auto"/>
        <w:jc w:val="center"/>
        <w:rPr>
          <w:sz w:val="28"/>
          <w:szCs w:val="28"/>
          <w:lang w:val="vi-VN"/>
        </w:rPr>
      </w:pPr>
      <w:r w:rsidRPr="0015099E">
        <w:rPr>
          <w:noProof/>
          <w:sz w:val="28"/>
          <w:szCs w:val="28"/>
          <w:lang w:val="vi-VN"/>
        </w:rPr>
        <w:lastRenderedPageBreak/>
        <w:drawing>
          <wp:inline distT="0" distB="0" distL="114300" distR="114300" wp14:anchorId="54D9219E" wp14:editId="28EB8750">
            <wp:extent cx="3782060" cy="2481580"/>
            <wp:effectExtent l="0" t="0" r="0" b="0"/>
            <wp:docPr id="4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descr="IMG_256"/>
                    <pic:cNvPicPr>
                      <a:picLocks noChangeAspect="1"/>
                    </pic:cNvPicPr>
                  </pic:nvPicPr>
                  <pic:blipFill>
                    <a:blip r:embed="rId11"/>
                    <a:srcRect l="13792" r="10005"/>
                    <a:stretch>
                      <a:fillRect/>
                    </a:stretch>
                  </pic:blipFill>
                  <pic:spPr>
                    <a:xfrm>
                      <a:off x="0" y="0"/>
                      <a:ext cx="3782060" cy="2481580"/>
                    </a:xfrm>
                    <a:prstGeom prst="rect">
                      <a:avLst/>
                    </a:prstGeom>
                    <a:noFill/>
                    <a:ln w="9525">
                      <a:noFill/>
                    </a:ln>
                  </pic:spPr>
                </pic:pic>
              </a:graphicData>
            </a:graphic>
          </wp:inline>
        </w:drawing>
      </w:r>
    </w:p>
    <w:p w14:paraId="50FE43E4" w14:textId="77777777" w:rsidR="000E570A" w:rsidRPr="0015099E" w:rsidRDefault="00000000">
      <w:pPr>
        <w:pStyle w:val="Hinh"/>
        <w:spacing w:before="0" w:after="0"/>
        <w:rPr>
          <w:rFonts w:cs="Times New Roman"/>
          <w:szCs w:val="28"/>
        </w:rPr>
      </w:pPr>
      <w:bookmarkStart w:id="41" w:name="_Toc1619"/>
      <w:r w:rsidRPr="0015099E">
        <w:rPr>
          <w:rFonts w:cs="Times New Roman"/>
          <w:szCs w:val="28"/>
        </w:rPr>
        <w:t xml:space="preserve">Hình 1.1. Ngôn ngữ lập trình </w:t>
      </w:r>
      <w:proofErr w:type="spellStart"/>
      <w:r w:rsidRPr="0015099E">
        <w:rPr>
          <w:rFonts w:cs="Times New Roman"/>
          <w:szCs w:val="28"/>
        </w:rPr>
        <w:t>Java</w:t>
      </w:r>
      <w:bookmarkEnd w:id="41"/>
      <w:proofErr w:type="spellEnd"/>
    </w:p>
    <w:p w14:paraId="457F6DCD"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Các đặc điểm nổi bật của </w:t>
      </w:r>
      <w:proofErr w:type="spellStart"/>
      <w:r w:rsidRPr="0015099E">
        <w:rPr>
          <w:sz w:val="28"/>
          <w:szCs w:val="28"/>
          <w:lang w:val="vi-VN"/>
        </w:rPr>
        <w:t>Java</w:t>
      </w:r>
      <w:proofErr w:type="spellEnd"/>
      <w:r w:rsidRPr="0015099E">
        <w:rPr>
          <w:sz w:val="28"/>
          <w:szCs w:val="28"/>
          <w:lang w:val="vi-VN"/>
        </w:rPr>
        <w:t xml:space="preserve"> bao gồm:</w:t>
      </w:r>
    </w:p>
    <w:p w14:paraId="44A4217F" w14:textId="77777777" w:rsidR="000E570A" w:rsidRPr="0015099E" w:rsidRDefault="00000000">
      <w:pPr>
        <w:numPr>
          <w:ilvl w:val="0"/>
          <w:numId w:val="21"/>
        </w:numPr>
        <w:spacing w:before="0" w:after="0"/>
        <w:rPr>
          <w:rFonts w:cs="Times New Roman"/>
          <w:szCs w:val="28"/>
        </w:rPr>
      </w:pPr>
      <w:r w:rsidRPr="0015099E">
        <w:rPr>
          <w:rFonts w:cs="Times New Roman"/>
          <w:szCs w:val="28"/>
        </w:rPr>
        <w:t>Hỗ trợ lập trình hướng đối tượng mạnh mẽ (kế thừa, đa hình, đóng gói, trừu tượng).</w:t>
      </w:r>
    </w:p>
    <w:p w14:paraId="67A5DEAD" w14:textId="77777777" w:rsidR="000E570A" w:rsidRPr="0015099E" w:rsidRDefault="00000000">
      <w:pPr>
        <w:numPr>
          <w:ilvl w:val="0"/>
          <w:numId w:val="21"/>
        </w:numPr>
        <w:spacing w:before="0" w:after="0"/>
        <w:rPr>
          <w:rFonts w:cs="Times New Roman"/>
          <w:szCs w:val="28"/>
        </w:rPr>
      </w:pPr>
      <w:r w:rsidRPr="0015099E">
        <w:rPr>
          <w:rFonts w:cs="Times New Roman"/>
          <w:szCs w:val="28"/>
        </w:rPr>
        <w:t xml:space="preserve">Quản lý bộ nhớ tự động qua cơ chế </w:t>
      </w:r>
      <w:proofErr w:type="spellStart"/>
      <w:r w:rsidRPr="0015099E">
        <w:rPr>
          <w:rFonts w:cs="Times New Roman"/>
          <w:szCs w:val="28"/>
        </w:rPr>
        <w:t>Garbage</w:t>
      </w:r>
      <w:proofErr w:type="spellEnd"/>
      <w:r w:rsidRPr="0015099E">
        <w:rPr>
          <w:rFonts w:cs="Times New Roman"/>
          <w:szCs w:val="28"/>
        </w:rPr>
        <w:t xml:space="preserve"> </w:t>
      </w:r>
      <w:proofErr w:type="spellStart"/>
      <w:r w:rsidRPr="0015099E">
        <w:rPr>
          <w:rFonts w:cs="Times New Roman"/>
          <w:szCs w:val="28"/>
        </w:rPr>
        <w:t>Collection</w:t>
      </w:r>
      <w:proofErr w:type="spellEnd"/>
      <w:r w:rsidRPr="0015099E">
        <w:rPr>
          <w:rFonts w:cs="Times New Roman"/>
          <w:szCs w:val="28"/>
        </w:rPr>
        <w:t>.</w:t>
      </w:r>
    </w:p>
    <w:p w14:paraId="615C6F02" w14:textId="77777777" w:rsidR="000E570A" w:rsidRPr="0015099E" w:rsidRDefault="00000000">
      <w:pPr>
        <w:numPr>
          <w:ilvl w:val="0"/>
          <w:numId w:val="21"/>
        </w:numPr>
        <w:spacing w:before="0" w:after="0"/>
        <w:rPr>
          <w:rFonts w:cs="Times New Roman"/>
          <w:szCs w:val="28"/>
        </w:rPr>
      </w:pPr>
      <w:r w:rsidRPr="0015099E">
        <w:rPr>
          <w:rFonts w:cs="Times New Roman"/>
          <w:szCs w:val="28"/>
        </w:rPr>
        <w:t>Hệ sinh thái thư viện phong phú và cộng đồng phát triển lớn.</w:t>
      </w:r>
    </w:p>
    <w:p w14:paraId="321B899A" w14:textId="77777777" w:rsidR="000E570A" w:rsidRPr="0015099E" w:rsidRDefault="00000000">
      <w:pPr>
        <w:numPr>
          <w:ilvl w:val="0"/>
          <w:numId w:val="21"/>
        </w:numPr>
        <w:spacing w:before="0" w:after="0"/>
        <w:rPr>
          <w:rFonts w:cs="Times New Roman"/>
          <w:szCs w:val="28"/>
        </w:rPr>
      </w:pPr>
      <w:r w:rsidRPr="0015099E">
        <w:rPr>
          <w:rFonts w:cs="Times New Roman"/>
          <w:szCs w:val="28"/>
        </w:rPr>
        <w:t>Tính ổn định, bảo mật cao và khả năng mở rộng tốt.</w:t>
      </w:r>
    </w:p>
    <w:p w14:paraId="657AA5AC" w14:textId="77777777" w:rsidR="000E570A" w:rsidRPr="0015099E" w:rsidRDefault="00000000">
      <w:pPr>
        <w:numPr>
          <w:ilvl w:val="0"/>
          <w:numId w:val="21"/>
        </w:numPr>
        <w:spacing w:before="0" w:after="0"/>
        <w:rPr>
          <w:rFonts w:cs="Times New Roman"/>
          <w:szCs w:val="28"/>
        </w:rPr>
      </w:pPr>
      <w:r w:rsidRPr="0015099E">
        <w:rPr>
          <w:rFonts w:cs="Times New Roman"/>
          <w:szCs w:val="28"/>
        </w:rPr>
        <w:t>Hỗ trợ đa luồng (</w:t>
      </w:r>
      <w:proofErr w:type="spellStart"/>
      <w:r w:rsidRPr="0015099E">
        <w:rPr>
          <w:rFonts w:cs="Times New Roman"/>
          <w:szCs w:val="28"/>
        </w:rPr>
        <w:t>Multithreading</w:t>
      </w:r>
      <w:proofErr w:type="spellEnd"/>
      <w:r w:rsidRPr="0015099E">
        <w:rPr>
          <w:rFonts w:cs="Times New Roman"/>
          <w:szCs w:val="28"/>
        </w:rPr>
        <w:t xml:space="preserve">) hiệu quả, rất phù hợp cho các ứng dụng </w:t>
      </w:r>
      <w:proofErr w:type="spellStart"/>
      <w:r w:rsidRPr="0015099E">
        <w:rPr>
          <w:rFonts w:cs="Times New Roman"/>
          <w:szCs w:val="28"/>
        </w:rPr>
        <w:t>web</w:t>
      </w:r>
      <w:proofErr w:type="spellEnd"/>
      <w:r w:rsidRPr="0015099E">
        <w:rPr>
          <w:rFonts w:cs="Times New Roman"/>
          <w:szCs w:val="28"/>
        </w:rPr>
        <w:t xml:space="preserve"> xử lý nhiều yêu cầu đồng thời [7].</w:t>
      </w:r>
    </w:p>
    <w:p w14:paraId="2D329153"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Nhờ những ưu điểm vượt trội về tính ổn định, bảo mật và khả năng mở rộng, </w:t>
      </w:r>
      <w:proofErr w:type="spellStart"/>
      <w:r w:rsidRPr="0015099E">
        <w:rPr>
          <w:sz w:val="28"/>
          <w:szCs w:val="28"/>
          <w:lang w:val="vi-VN"/>
        </w:rPr>
        <w:t>Java</w:t>
      </w:r>
      <w:proofErr w:type="spellEnd"/>
      <w:r w:rsidRPr="0015099E">
        <w:rPr>
          <w:sz w:val="28"/>
          <w:szCs w:val="28"/>
          <w:lang w:val="vi-VN"/>
        </w:rPr>
        <w:t xml:space="preserve"> đã được chọn làm ngôn ngữ lập trình chính cho phần </w:t>
      </w:r>
      <w:proofErr w:type="spellStart"/>
      <w:r w:rsidRPr="0015099E">
        <w:rPr>
          <w:sz w:val="28"/>
          <w:szCs w:val="28"/>
          <w:lang w:val="vi-VN"/>
        </w:rPr>
        <w:t>Backend</w:t>
      </w:r>
      <w:proofErr w:type="spellEnd"/>
      <w:r w:rsidRPr="0015099E">
        <w:rPr>
          <w:sz w:val="28"/>
          <w:szCs w:val="28"/>
          <w:lang w:val="vi-VN"/>
        </w:rPr>
        <w:t xml:space="preserve"> của hệ thống, đáp ứng tốt yêu cầu về độ tin cậy và xử lý giao dịch trong ứng dụng đặt phòng khách sạn.</w:t>
      </w:r>
    </w:p>
    <w:p w14:paraId="07FDEED4" w14:textId="77777777" w:rsidR="000E570A" w:rsidRPr="0015099E" w:rsidRDefault="00000000">
      <w:pPr>
        <w:pStyle w:val="u3"/>
        <w:numPr>
          <w:ilvl w:val="2"/>
          <w:numId w:val="19"/>
        </w:numPr>
        <w:spacing w:before="0" w:after="0"/>
        <w:rPr>
          <w:rFonts w:cs="Times New Roman"/>
          <w:szCs w:val="28"/>
        </w:rPr>
      </w:pPr>
      <w:bookmarkStart w:id="42" w:name="_Toc231728300"/>
      <w:r w:rsidRPr="0015099E">
        <w:rPr>
          <w:rFonts w:cs="Times New Roman"/>
          <w:szCs w:val="28"/>
        </w:rPr>
        <w:t>Mô hình MVC</w:t>
      </w:r>
      <w:bookmarkEnd w:id="42"/>
    </w:p>
    <w:p w14:paraId="33BFEE0B"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MVC (</w:t>
      </w:r>
      <w:proofErr w:type="spellStart"/>
      <w:r w:rsidRPr="0015099E">
        <w:rPr>
          <w:sz w:val="28"/>
          <w:szCs w:val="28"/>
          <w:lang w:val="vi-VN"/>
        </w:rPr>
        <w:t>Model</w:t>
      </w:r>
      <w:proofErr w:type="spellEnd"/>
      <w:r w:rsidRPr="0015099E">
        <w:rPr>
          <w:sz w:val="28"/>
          <w:szCs w:val="28"/>
          <w:lang w:val="vi-VN"/>
        </w:rPr>
        <w:t xml:space="preserve"> - </w:t>
      </w:r>
      <w:proofErr w:type="spellStart"/>
      <w:r w:rsidRPr="0015099E">
        <w:rPr>
          <w:sz w:val="28"/>
          <w:szCs w:val="28"/>
          <w:lang w:val="vi-VN"/>
        </w:rPr>
        <w:t>View</w:t>
      </w:r>
      <w:proofErr w:type="spellEnd"/>
      <w:r w:rsidRPr="0015099E">
        <w:rPr>
          <w:sz w:val="28"/>
          <w:szCs w:val="28"/>
          <w:lang w:val="vi-VN"/>
        </w:rPr>
        <w:t xml:space="preserve"> - </w:t>
      </w:r>
      <w:proofErr w:type="spellStart"/>
      <w:r w:rsidRPr="0015099E">
        <w:rPr>
          <w:sz w:val="28"/>
          <w:szCs w:val="28"/>
          <w:lang w:val="vi-VN"/>
        </w:rPr>
        <w:t>Controller</w:t>
      </w:r>
      <w:proofErr w:type="spellEnd"/>
      <w:r w:rsidRPr="0015099E">
        <w:rPr>
          <w:sz w:val="28"/>
          <w:szCs w:val="28"/>
          <w:lang w:val="vi-VN"/>
        </w:rPr>
        <w:t xml:space="preserve">) là một mô hình kiến trúc phần mềm được sử dụng rộng rãi trong phát triển ứng dụng </w:t>
      </w:r>
      <w:proofErr w:type="spellStart"/>
      <w:r w:rsidRPr="0015099E">
        <w:rPr>
          <w:sz w:val="28"/>
          <w:szCs w:val="28"/>
          <w:lang w:val="vi-VN"/>
        </w:rPr>
        <w:t>web</w:t>
      </w:r>
      <w:proofErr w:type="spellEnd"/>
      <w:r w:rsidRPr="0015099E">
        <w:rPr>
          <w:sz w:val="28"/>
          <w:szCs w:val="28"/>
          <w:lang w:val="vi-VN"/>
        </w:rPr>
        <w:t>. Mô hình này phân tách ứng dụng thành ba thành phần chính:</w:t>
      </w:r>
    </w:p>
    <w:p w14:paraId="651BEA38" w14:textId="77777777" w:rsidR="000E570A" w:rsidRPr="0015099E" w:rsidRDefault="00000000">
      <w:pPr>
        <w:numPr>
          <w:ilvl w:val="0"/>
          <w:numId w:val="22"/>
        </w:numPr>
        <w:spacing w:before="0" w:after="0"/>
        <w:rPr>
          <w:rFonts w:cs="Times New Roman"/>
          <w:color w:val="000000" w:themeColor="text1"/>
          <w:szCs w:val="28"/>
        </w:rPr>
      </w:pPr>
      <w:proofErr w:type="spellStart"/>
      <w:r w:rsidRPr="0015099E">
        <w:rPr>
          <w:rFonts w:cs="Times New Roman"/>
          <w:bCs/>
          <w:color w:val="000000" w:themeColor="text1"/>
          <w:szCs w:val="28"/>
        </w:rPr>
        <w:t>Model</w:t>
      </w:r>
      <w:proofErr w:type="spellEnd"/>
      <w:r w:rsidRPr="0015099E">
        <w:rPr>
          <w:rFonts w:cs="Times New Roman"/>
          <w:bCs/>
          <w:color w:val="000000" w:themeColor="text1"/>
          <w:szCs w:val="28"/>
        </w:rPr>
        <w:t>:</w:t>
      </w:r>
      <w:r w:rsidRPr="0015099E">
        <w:rPr>
          <w:rFonts w:cs="Times New Roman"/>
          <w:b/>
          <w:bCs/>
          <w:color w:val="000000" w:themeColor="text1"/>
          <w:szCs w:val="28"/>
        </w:rPr>
        <w:t xml:space="preserve"> </w:t>
      </w:r>
      <w:r w:rsidRPr="0015099E">
        <w:rPr>
          <w:rFonts w:cs="Times New Roman"/>
          <w:color w:val="000000" w:themeColor="text1"/>
          <w:szCs w:val="28"/>
        </w:rPr>
        <w:t>Là bộ phận có chức năng </w:t>
      </w:r>
      <w:r w:rsidRPr="0015099E">
        <w:rPr>
          <w:rFonts w:cs="Times New Roman"/>
          <w:bCs/>
          <w:color w:val="000000" w:themeColor="text1"/>
          <w:szCs w:val="28"/>
        </w:rPr>
        <w:t>lưu trữ toàn bộ dữ liệu</w:t>
      </w:r>
      <w:r w:rsidRPr="0015099E">
        <w:rPr>
          <w:rFonts w:cs="Times New Roman"/>
          <w:color w:val="000000" w:themeColor="text1"/>
          <w:szCs w:val="28"/>
        </w:rPr>
        <w:t> của ứng dụng và là cầu nối giữa 2 thành phần bên dưới là </w:t>
      </w:r>
      <w:proofErr w:type="spellStart"/>
      <w:r w:rsidRPr="0015099E">
        <w:rPr>
          <w:rFonts w:cs="Times New Roman"/>
          <w:bCs/>
          <w:color w:val="000000" w:themeColor="text1"/>
          <w:szCs w:val="28"/>
        </w:rPr>
        <w:t>View</w:t>
      </w:r>
      <w:proofErr w:type="spellEnd"/>
      <w:r w:rsidRPr="0015099E">
        <w:rPr>
          <w:rFonts w:cs="Times New Roman"/>
          <w:color w:val="000000" w:themeColor="text1"/>
          <w:szCs w:val="28"/>
        </w:rPr>
        <w:t> và </w:t>
      </w:r>
      <w:proofErr w:type="spellStart"/>
      <w:r w:rsidRPr="0015099E">
        <w:rPr>
          <w:rFonts w:cs="Times New Roman"/>
          <w:bCs/>
          <w:color w:val="000000" w:themeColor="text1"/>
          <w:szCs w:val="28"/>
        </w:rPr>
        <w:t>Controller</w:t>
      </w:r>
      <w:proofErr w:type="spellEnd"/>
      <w:r w:rsidRPr="0015099E">
        <w:rPr>
          <w:rFonts w:cs="Times New Roman"/>
          <w:color w:val="000000" w:themeColor="text1"/>
          <w:szCs w:val="28"/>
        </w:rPr>
        <w:t xml:space="preserve">. Một </w:t>
      </w:r>
      <w:proofErr w:type="spellStart"/>
      <w:r w:rsidRPr="0015099E">
        <w:rPr>
          <w:rFonts w:cs="Times New Roman"/>
          <w:color w:val="000000" w:themeColor="text1"/>
          <w:szCs w:val="28"/>
        </w:rPr>
        <w:lastRenderedPageBreak/>
        <w:t>model</w:t>
      </w:r>
      <w:proofErr w:type="spellEnd"/>
      <w:r w:rsidRPr="0015099E">
        <w:rPr>
          <w:rFonts w:cs="Times New Roman"/>
          <w:color w:val="000000" w:themeColor="text1"/>
          <w:szCs w:val="28"/>
        </w:rPr>
        <w:t xml:space="preserve"> là dữ liệu được sử dụng bởi chương trình. Đây có thể là cơ sở dữ liệu, hoặc </w:t>
      </w:r>
      <w:proofErr w:type="spellStart"/>
      <w:r w:rsidRPr="0015099E">
        <w:rPr>
          <w:rFonts w:cs="Times New Roman"/>
          <w:color w:val="000000" w:themeColor="text1"/>
          <w:szCs w:val="28"/>
        </w:rPr>
        <w:t>file</w:t>
      </w:r>
      <w:proofErr w:type="spellEnd"/>
      <w:r w:rsidRPr="0015099E">
        <w:rPr>
          <w:rFonts w:cs="Times New Roman"/>
          <w:color w:val="000000" w:themeColor="text1"/>
          <w:szCs w:val="28"/>
        </w:rPr>
        <w:t xml:space="preserve"> XML bình thường hay một đối tượng đơn giản.</w:t>
      </w:r>
    </w:p>
    <w:p w14:paraId="7AF55875" w14:textId="77777777" w:rsidR="000E570A" w:rsidRPr="0015099E" w:rsidRDefault="00000000">
      <w:pPr>
        <w:numPr>
          <w:ilvl w:val="0"/>
          <w:numId w:val="22"/>
        </w:numPr>
        <w:spacing w:before="0" w:after="0"/>
        <w:rPr>
          <w:rFonts w:cs="Times New Roman"/>
          <w:bCs/>
          <w:color w:val="000000" w:themeColor="text1"/>
          <w:szCs w:val="28"/>
        </w:rPr>
      </w:pPr>
      <w:proofErr w:type="spellStart"/>
      <w:r w:rsidRPr="0015099E">
        <w:rPr>
          <w:rFonts w:cs="Times New Roman"/>
          <w:bCs/>
          <w:color w:val="000000" w:themeColor="text1"/>
          <w:szCs w:val="28"/>
        </w:rPr>
        <w:t>View</w:t>
      </w:r>
      <w:proofErr w:type="spellEnd"/>
      <w:r w:rsidRPr="0015099E">
        <w:rPr>
          <w:rFonts w:cs="Times New Roman"/>
          <w:bCs/>
          <w:color w:val="000000" w:themeColor="text1"/>
          <w:szCs w:val="28"/>
        </w:rPr>
        <w:t xml:space="preserve">: Đây là phần giao diện dành cho người sử dụng. </w:t>
      </w:r>
      <w:proofErr w:type="spellStart"/>
      <w:r w:rsidRPr="0015099E">
        <w:rPr>
          <w:rFonts w:cs="Times New Roman"/>
          <w:bCs/>
          <w:color w:val="000000" w:themeColor="text1"/>
          <w:szCs w:val="28"/>
        </w:rPr>
        <w:t>View</w:t>
      </w:r>
      <w:proofErr w:type="spellEnd"/>
      <w:r w:rsidRPr="0015099E">
        <w:rPr>
          <w:rFonts w:cs="Times New Roman"/>
          <w:bCs/>
          <w:color w:val="000000" w:themeColor="text1"/>
          <w:szCs w:val="28"/>
        </w:rPr>
        <w:t xml:space="preserve"> là phương tiện hiển thị các đối tượng trong một ứng dụng. Chẳng hạn như hiển thị một cửa sổ, nút hay văn bản trong một cửa sổ khác. Nó bao gồm bất cứ thứ gì mà người dùng có thể nhìn thấy được.</w:t>
      </w:r>
    </w:p>
    <w:p w14:paraId="314F72D9" w14:textId="77777777" w:rsidR="000E570A" w:rsidRPr="0015099E" w:rsidRDefault="00000000">
      <w:pPr>
        <w:numPr>
          <w:ilvl w:val="0"/>
          <w:numId w:val="22"/>
        </w:numPr>
        <w:spacing w:before="0" w:after="0"/>
        <w:rPr>
          <w:rFonts w:cs="Times New Roman"/>
          <w:bCs/>
          <w:color w:val="000000" w:themeColor="text1"/>
          <w:szCs w:val="28"/>
        </w:rPr>
      </w:pPr>
      <w:proofErr w:type="spellStart"/>
      <w:r w:rsidRPr="0015099E">
        <w:rPr>
          <w:rFonts w:cs="Times New Roman"/>
          <w:bCs/>
          <w:color w:val="000000" w:themeColor="text1"/>
          <w:szCs w:val="28"/>
        </w:rPr>
        <w:t>Controller</w:t>
      </w:r>
      <w:proofErr w:type="spellEnd"/>
      <w:r w:rsidRPr="0015099E">
        <w:rPr>
          <w:rFonts w:cs="Times New Roman"/>
          <w:bCs/>
          <w:color w:val="000000" w:themeColor="text1"/>
          <w:szCs w:val="28"/>
        </w:rPr>
        <w:t xml:space="preserve">: Là bộ phận có nhiệm vụ xử lý các yêu cầu người dùng đưa đến thông qua </w:t>
      </w:r>
      <w:proofErr w:type="spellStart"/>
      <w:r w:rsidRPr="0015099E">
        <w:rPr>
          <w:rFonts w:cs="Times New Roman"/>
          <w:bCs/>
          <w:color w:val="000000" w:themeColor="text1"/>
          <w:szCs w:val="28"/>
        </w:rPr>
        <w:t>View</w:t>
      </w:r>
      <w:proofErr w:type="spellEnd"/>
      <w:r w:rsidRPr="0015099E">
        <w:rPr>
          <w:rFonts w:cs="Times New Roman"/>
          <w:bCs/>
          <w:color w:val="000000" w:themeColor="text1"/>
          <w:szCs w:val="28"/>
        </w:rPr>
        <w:t>.</w:t>
      </w:r>
    </w:p>
    <w:p w14:paraId="4FF5A980" w14:textId="77777777" w:rsidR="000E570A" w:rsidRPr="0015099E" w:rsidRDefault="00000000">
      <w:pPr>
        <w:spacing w:before="0" w:after="0"/>
        <w:ind w:firstLine="0"/>
        <w:jc w:val="center"/>
        <w:rPr>
          <w:rFonts w:eastAsia="SimSun" w:cs="Times New Roman"/>
          <w:szCs w:val="28"/>
        </w:rPr>
      </w:pPr>
      <w:r w:rsidRPr="0015099E">
        <w:rPr>
          <w:rFonts w:eastAsia="SimSun" w:cs="Times New Roman"/>
          <w:noProof/>
          <w:szCs w:val="28"/>
        </w:rPr>
        <w:drawing>
          <wp:inline distT="0" distB="0" distL="114300" distR="114300" wp14:anchorId="6EB2C487" wp14:editId="5B2A5F49">
            <wp:extent cx="3390900" cy="2483485"/>
            <wp:effectExtent l="0" t="0" r="7620" b="635"/>
            <wp:docPr id="4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descr="IMG_256"/>
                    <pic:cNvPicPr>
                      <a:picLocks noChangeAspect="1"/>
                    </pic:cNvPicPr>
                  </pic:nvPicPr>
                  <pic:blipFill>
                    <a:blip r:embed="rId12"/>
                    <a:stretch>
                      <a:fillRect/>
                    </a:stretch>
                  </pic:blipFill>
                  <pic:spPr>
                    <a:xfrm>
                      <a:off x="0" y="0"/>
                      <a:ext cx="3390900" cy="2483485"/>
                    </a:xfrm>
                    <a:prstGeom prst="rect">
                      <a:avLst/>
                    </a:prstGeom>
                    <a:noFill/>
                    <a:ln w="9525">
                      <a:noFill/>
                    </a:ln>
                  </pic:spPr>
                </pic:pic>
              </a:graphicData>
            </a:graphic>
          </wp:inline>
        </w:drawing>
      </w:r>
    </w:p>
    <w:p w14:paraId="1E7475F5" w14:textId="77777777" w:rsidR="000E570A" w:rsidRPr="0015099E" w:rsidRDefault="00000000">
      <w:pPr>
        <w:pStyle w:val="Hinh"/>
        <w:spacing w:before="0" w:after="0"/>
        <w:rPr>
          <w:rFonts w:cs="Times New Roman"/>
          <w:szCs w:val="28"/>
        </w:rPr>
      </w:pPr>
      <w:bookmarkStart w:id="43" w:name="_Toc6626"/>
      <w:r w:rsidRPr="0015099E">
        <w:rPr>
          <w:rFonts w:cs="Times New Roman"/>
          <w:szCs w:val="28"/>
        </w:rPr>
        <w:t>Hình 1.2. Mô hình MVC</w:t>
      </w:r>
      <w:bookmarkEnd w:id="43"/>
    </w:p>
    <w:p w14:paraId="74DE0567" w14:textId="77777777" w:rsidR="000E570A" w:rsidRPr="0015099E" w:rsidRDefault="00000000">
      <w:pPr>
        <w:spacing w:before="0" w:after="0"/>
        <w:rPr>
          <w:rFonts w:cs="Times New Roman"/>
          <w:szCs w:val="28"/>
        </w:rPr>
      </w:pPr>
      <w:r w:rsidRPr="0015099E">
        <w:rPr>
          <w:rFonts w:cs="Times New Roman"/>
          <w:szCs w:val="28"/>
        </w:rPr>
        <w:t>Ưu điểm của mô hình MVC:</w:t>
      </w:r>
    </w:p>
    <w:p w14:paraId="0482329D" w14:textId="77777777" w:rsidR="000E570A" w:rsidRPr="0015099E" w:rsidRDefault="00000000">
      <w:pPr>
        <w:numPr>
          <w:ilvl w:val="0"/>
          <w:numId w:val="23"/>
        </w:numPr>
        <w:spacing w:before="0" w:after="0"/>
        <w:rPr>
          <w:rFonts w:cs="Times New Roman"/>
          <w:szCs w:val="28"/>
        </w:rPr>
      </w:pPr>
      <w:r w:rsidRPr="0015099E">
        <w:rPr>
          <w:rFonts w:cs="Times New Roman"/>
          <w:szCs w:val="28"/>
        </w:rPr>
        <w:t xml:space="preserve">Tách biệt rõ ràng giữa giao diện và </w:t>
      </w:r>
      <w:proofErr w:type="spellStart"/>
      <w:r w:rsidRPr="0015099E">
        <w:rPr>
          <w:rFonts w:cs="Times New Roman"/>
          <w:szCs w:val="28"/>
        </w:rPr>
        <w:t>logic</w:t>
      </w:r>
      <w:proofErr w:type="spellEnd"/>
      <w:r w:rsidRPr="0015099E">
        <w:rPr>
          <w:rFonts w:cs="Times New Roman"/>
          <w:szCs w:val="28"/>
        </w:rPr>
        <w:t xml:space="preserve"> nghiệp vụ, dễ bảo trì và mở rộng.</w:t>
      </w:r>
    </w:p>
    <w:p w14:paraId="11DC5D9F" w14:textId="77777777" w:rsidR="000E570A" w:rsidRPr="0015099E" w:rsidRDefault="00000000">
      <w:pPr>
        <w:numPr>
          <w:ilvl w:val="0"/>
          <w:numId w:val="23"/>
        </w:numPr>
        <w:spacing w:before="0" w:after="0"/>
        <w:rPr>
          <w:rFonts w:cs="Times New Roman"/>
          <w:szCs w:val="28"/>
        </w:rPr>
      </w:pPr>
      <w:r w:rsidRPr="0015099E">
        <w:rPr>
          <w:rFonts w:cs="Times New Roman"/>
          <w:szCs w:val="28"/>
        </w:rPr>
        <w:t xml:space="preserve">Hỗ trợ phát triển song </w:t>
      </w:r>
      <w:proofErr w:type="spellStart"/>
      <w:r w:rsidRPr="0015099E">
        <w:rPr>
          <w:rFonts w:cs="Times New Roman"/>
          <w:szCs w:val="28"/>
        </w:rPr>
        <w:t>song</w:t>
      </w:r>
      <w:proofErr w:type="spellEnd"/>
      <w:r w:rsidRPr="0015099E">
        <w:rPr>
          <w:rFonts w:cs="Times New Roman"/>
          <w:szCs w:val="28"/>
        </w:rPr>
        <w:t xml:space="preserve"> (</w:t>
      </w:r>
      <w:proofErr w:type="spellStart"/>
      <w:r w:rsidRPr="0015099E">
        <w:rPr>
          <w:rFonts w:cs="Times New Roman"/>
          <w:szCs w:val="28"/>
        </w:rPr>
        <w:t>Frontend</w:t>
      </w:r>
      <w:proofErr w:type="spellEnd"/>
      <w:r w:rsidRPr="0015099E">
        <w:rPr>
          <w:rFonts w:cs="Times New Roman"/>
          <w:szCs w:val="28"/>
        </w:rPr>
        <w:t xml:space="preserve"> và </w:t>
      </w:r>
      <w:proofErr w:type="spellStart"/>
      <w:r w:rsidRPr="0015099E">
        <w:rPr>
          <w:rFonts w:cs="Times New Roman"/>
          <w:szCs w:val="28"/>
        </w:rPr>
        <w:t>Backend</w:t>
      </w:r>
      <w:proofErr w:type="spellEnd"/>
      <w:r w:rsidRPr="0015099E">
        <w:rPr>
          <w:rFonts w:cs="Times New Roman"/>
          <w:szCs w:val="28"/>
        </w:rPr>
        <w:t xml:space="preserve"> có thể làm độc lập).</w:t>
      </w:r>
    </w:p>
    <w:p w14:paraId="4E005329" w14:textId="77777777" w:rsidR="000E570A" w:rsidRPr="0015099E" w:rsidRDefault="00000000">
      <w:pPr>
        <w:numPr>
          <w:ilvl w:val="0"/>
          <w:numId w:val="23"/>
        </w:numPr>
        <w:spacing w:before="0" w:after="0"/>
        <w:rPr>
          <w:rFonts w:cs="Times New Roman"/>
          <w:szCs w:val="28"/>
        </w:rPr>
      </w:pPr>
      <w:r w:rsidRPr="0015099E">
        <w:rPr>
          <w:rFonts w:cs="Times New Roman"/>
          <w:szCs w:val="28"/>
        </w:rPr>
        <w:t xml:space="preserve">Tăng tính tái sử dụng </w:t>
      </w:r>
      <w:proofErr w:type="spellStart"/>
      <w:r w:rsidRPr="0015099E">
        <w:rPr>
          <w:rFonts w:cs="Times New Roman"/>
          <w:szCs w:val="28"/>
        </w:rPr>
        <w:t>code</w:t>
      </w:r>
      <w:proofErr w:type="spellEnd"/>
      <w:r w:rsidRPr="0015099E">
        <w:rPr>
          <w:rFonts w:cs="Times New Roman"/>
          <w:szCs w:val="28"/>
        </w:rPr>
        <w:t>.</w:t>
      </w:r>
    </w:p>
    <w:p w14:paraId="7D8320C9" w14:textId="77777777" w:rsidR="000E570A" w:rsidRPr="0015099E" w:rsidRDefault="00000000">
      <w:pPr>
        <w:numPr>
          <w:ilvl w:val="0"/>
          <w:numId w:val="23"/>
        </w:numPr>
        <w:spacing w:before="0" w:after="0"/>
        <w:rPr>
          <w:rFonts w:cs="Times New Roman"/>
          <w:szCs w:val="28"/>
        </w:rPr>
      </w:pPr>
      <w:r w:rsidRPr="0015099E">
        <w:rPr>
          <w:rFonts w:cs="Times New Roman"/>
          <w:szCs w:val="28"/>
        </w:rPr>
        <w:t>Dễ dàng kiểm thử từng thành phần.</w:t>
      </w:r>
    </w:p>
    <w:p w14:paraId="2A8DB781"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Việc áp dụng mô hình MVC thông qua </w:t>
      </w:r>
      <w:proofErr w:type="spellStart"/>
      <w:r w:rsidRPr="0015099E">
        <w:rPr>
          <w:sz w:val="28"/>
          <w:szCs w:val="28"/>
          <w:lang w:val="vi-VN"/>
        </w:rPr>
        <w:t>Spring</w:t>
      </w:r>
      <w:proofErr w:type="spellEnd"/>
      <w:r w:rsidRPr="0015099E">
        <w:rPr>
          <w:sz w:val="28"/>
          <w:szCs w:val="28"/>
          <w:lang w:val="vi-VN"/>
        </w:rPr>
        <w:t xml:space="preserve"> </w:t>
      </w:r>
      <w:proofErr w:type="spellStart"/>
      <w:r w:rsidRPr="0015099E">
        <w:rPr>
          <w:sz w:val="28"/>
          <w:szCs w:val="28"/>
          <w:lang w:val="vi-VN"/>
        </w:rPr>
        <w:t>Boot</w:t>
      </w:r>
      <w:proofErr w:type="spellEnd"/>
      <w:r w:rsidRPr="0015099E">
        <w:rPr>
          <w:sz w:val="28"/>
          <w:szCs w:val="28"/>
          <w:lang w:val="vi-VN"/>
        </w:rPr>
        <w:t xml:space="preserve"> giúp tổ chức </w:t>
      </w:r>
      <w:proofErr w:type="spellStart"/>
      <w:r w:rsidRPr="0015099E">
        <w:rPr>
          <w:sz w:val="28"/>
          <w:szCs w:val="28"/>
          <w:lang w:val="vi-VN"/>
        </w:rPr>
        <w:t>source</w:t>
      </w:r>
      <w:proofErr w:type="spellEnd"/>
      <w:r w:rsidRPr="0015099E">
        <w:rPr>
          <w:sz w:val="28"/>
          <w:szCs w:val="28"/>
          <w:lang w:val="vi-VN"/>
        </w:rPr>
        <w:t xml:space="preserve"> </w:t>
      </w:r>
      <w:proofErr w:type="spellStart"/>
      <w:r w:rsidRPr="0015099E">
        <w:rPr>
          <w:sz w:val="28"/>
          <w:szCs w:val="28"/>
          <w:lang w:val="vi-VN"/>
        </w:rPr>
        <w:t>code</w:t>
      </w:r>
      <w:proofErr w:type="spellEnd"/>
      <w:r w:rsidRPr="0015099E">
        <w:rPr>
          <w:sz w:val="28"/>
          <w:szCs w:val="28"/>
          <w:lang w:val="vi-VN"/>
        </w:rPr>
        <w:t xml:space="preserve"> một cách rõ ràng, dễ bảo trì và hỗ trợ phát triển song </w:t>
      </w:r>
      <w:proofErr w:type="spellStart"/>
      <w:r w:rsidRPr="0015099E">
        <w:rPr>
          <w:sz w:val="28"/>
          <w:szCs w:val="28"/>
          <w:lang w:val="vi-VN"/>
        </w:rPr>
        <w:t>song</w:t>
      </w:r>
      <w:proofErr w:type="spellEnd"/>
      <w:r w:rsidRPr="0015099E">
        <w:rPr>
          <w:sz w:val="28"/>
          <w:szCs w:val="28"/>
          <w:lang w:val="vi-VN"/>
        </w:rPr>
        <w:t xml:space="preserve"> giữa các thành viên. Đây chính là nền tảng kiến trúc quan trọng giúp dự án đảm bảo tính chuyên nghiệp và khả năng mở rộng sau này [4].</w:t>
      </w:r>
    </w:p>
    <w:p w14:paraId="19C5ACB4" w14:textId="77777777" w:rsidR="000E570A" w:rsidRPr="0015099E" w:rsidRDefault="000E570A">
      <w:pPr>
        <w:pStyle w:val="ThngthngWeb"/>
        <w:spacing w:beforeAutospacing="0" w:afterAutospacing="0" w:line="360" w:lineRule="auto"/>
        <w:jc w:val="both"/>
        <w:rPr>
          <w:sz w:val="28"/>
          <w:szCs w:val="28"/>
          <w:lang w:val="vi-VN"/>
        </w:rPr>
      </w:pPr>
    </w:p>
    <w:p w14:paraId="4F7F2AE4" w14:textId="77777777" w:rsidR="000E570A" w:rsidRPr="0015099E" w:rsidRDefault="00000000">
      <w:pPr>
        <w:pStyle w:val="u3"/>
        <w:numPr>
          <w:ilvl w:val="2"/>
          <w:numId w:val="19"/>
        </w:numPr>
        <w:spacing w:before="0" w:after="0"/>
        <w:rPr>
          <w:rFonts w:cs="Times New Roman"/>
          <w:szCs w:val="28"/>
        </w:rPr>
      </w:pPr>
      <w:bookmarkStart w:id="44" w:name="_Toc231728301"/>
      <w:proofErr w:type="spellStart"/>
      <w:r w:rsidRPr="0015099E">
        <w:rPr>
          <w:rFonts w:cs="Times New Roman"/>
          <w:szCs w:val="28"/>
        </w:rPr>
        <w:lastRenderedPageBreak/>
        <w:t>Framework</w:t>
      </w:r>
      <w:proofErr w:type="spellEnd"/>
      <w:r w:rsidRPr="0015099E">
        <w:rPr>
          <w:rFonts w:cs="Times New Roman"/>
          <w:szCs w:val="28"/>
        </w:rPr>
        <w:t xml:space="preserve"> </w:t>
      </w:r>
      <w:proofErr w:type="spellStart"/>
      <w:r w:rsidRPr="0015099E">
        <w:rPr>
          <w:rFonts w:cs="Times New Roman"/>
          <w:szCs w:val="28"/>
        </w:rPr>
        <w:t>Spring</w:t>
      </w:r>
      <w:proofErr w:type="spellEnd"/>
      <w:r w:rsidRPr="0015099E">
        <w:rPr>
          <w:rFonts w:cs="Times New Roman"/>
          <w:szCs w:val="28"/>
        </w:rPr>
        <w:t xml:space="preserve"> </w:t>
      </w:r>
      <w:proofErr w:type="spellStart"/>
      <w:r w:rsidRPr="0015099E">
        <w:rPr>
          <w:rFonts w:cs="Times New Roman"/>
          <w:szCs w:val="28"/>
        </w:rPr>
        <w:t>Boot</w:t>
      </w:r>
      <w:bookmarkEnd w:id="44"/>
      <w:proofErr w:type="spellEnd"/>
    </w:p>
    <w:p w14:paraId="5C9D3AD4" w14:textId="77777777" w:rsidR="000E570A" w:rsidRPr="0015099E" w:rsidRDefault="00000000">
      <w:pPr>
        <w:pStyle w:val="ThngthngWeb"/>
        <w:spacing w:beforeAutospacing="0" w:afterAutospacing="0" w:line="360" w:lineRule="auto"/>
        <w:ind w:firstLine="560"/>
        <w:jc w:val="both"/>
        <w:rPr>
          <w:sz w:val="28"/>
          <w:szCs w:val="28"/>
          <w:lang w:val="vi-VN"/>
        </w:rPr>
      </w:pPr>
      <w:proofErr w:type="spellStart"/>
      <w:r w:rsidRPr="0015099E">
        <w:rPr>
          <w:sz w:val="28"/>
          <w:szCs w:val="28"/>
          <w:lang w:val="vi-VN"/>
        </w:rPr>
        <w:t>Spring</w:t>
      </w:r>
      <w:proofErr w:type="spellEnd"/>
      <w:r w:rsidRPr="0015099E">
        <w:rPr>
          <w:sz w:val="28"/>
          <w:szCs w:val="28"/>
          <w:lang w:val="vi-VN"/>
        </w:rPr>
        <w:t xml:space="preserve"> </w:t>
      </w:r>
      <w:proofErr w:type="spellStart"/>
      <w:r w:rsidRPr="0015099E">
        <w:rPr>
          <w:sz w:val="28"/>
          <w:szCs w:val="28"/>
          <w:lang w:val="vi-VN"/>
        </w:rPr>
        <w:t>Boot</w:t>
      </w:r>
      <w:proofErr w:type="spellEnd"/>
      <w:r w:rsidRPr="0015099E">
        <w:rPr>
          <w:sz w:val="28"/>
          <w:szCs w:val="28"/>
          <w:lang w:val="vi-VN"/>
        </w:rPr>
        <w:t xml:space="preserve"> là một </w:t>
      </w:r>
      <w:proofErr w:type="spellStart"/>
      <w:r w:rsidRPr="0015099E">
        <w:rPr>
          <w:sz w:val="28"/>
          <w:szCs w:val="28"/>
          <w:lang w:val="vi-VN"/>
        </w:rPr>
        <w:t>framework</w:t>
      </w:r>
      <w:proofErr w:type="spellEnd"/>
      <w:r w:rsidRPr="0015099E">
        <w:rPr>
          <w:sz w:val="28"/>
          <w:szCs w:val="28"/>
          <w:lang w:val="vi-VN"/>
        </w:rPr>
        <w:t xml:space="preserve"> mã nguồn mở thuộc hệ sinh thái </w:t>
      </w:r>
      <w:proofErr w:type="spellStart"/>
      <w:r w:rsidRPr="0015099E">
        <w:rPr>
          <w:sz w:val="28"/>
          <w:szCs w:val="28"/>
          <w:lang w:val="vi-VN"/>
        </w:rPr>
        <w:t>Spring</w:t>
      </w:r>
      <w:proofErr w:type="spellEnd"/>
      <w:r w:rsidRPr="0015099E">
        <w:rPr>
          <w:sz w:val="28"/>
          <w:szCs w:val="28"/>
          <w:lang w:val="vi-VN"/>
        </w:rPr>
        <w:t xml:space="preserve">, được phát triển bởi </w:t>
      </w:r>
      <w:proofErr w:type="spellStart"/>
      <w:r w:rsidRPr="0015099E">
        <w:rPr>
          <w:sz w:val="28"/>
          <w:szCs w:val="28"/>
          <w:lang w:val="vi-VN"/>
        </w:rPr>
        <w:t>Pivotal</w:t>
      </w:r>
      <w:proofErr w:type="spellEnd"/>
      <w:r w:rsidRPr="0015099E">
        <w:rPr>
          <w:sz w:val="28"/>
          <w:szCs w:val="28"/>
          <w:lang w:val="vi-VN"/>
        </w:rPr>
        <w:t xml:space="preserve"> (nay là </w:t>
      </w:r>
      <w:proofErr w:type="spellStart"/>
      <w:r w:rsidRPr="0015099E">
        <w:rPr>
          <w:sz w:val="28"/>
          <w:szCs w:val="28"/>
          <w:lang w:val="vi-VN"/>
        </w:rPr>
        <w:t>VMware</w:t>
      </w:r>
      <w:proofErr w:type="spellEnd"/>
      <w:r w:rsidRPr="0015099E">
        <w:rPr>
          <w:sz w:val="28"/>
          <w:szCs w:val="28"/>
          <w:lang w:val="vi-VN"/>
        </w:rPr>
        <w:t xml:space="preserve">). </w:t>
      </w:r>
      <w:proofErr w:type="spellStart"/>
      <w:r w:rsidRPr="0015099E">
        <w:rPr>
          <w:sz w:val="28"/>
          <w:szCs w:val="28"/>
          <w:lang w:val="vi-VN"/>
        </w:rPr>
        <w:t>Spring</w:t>
      </w:r>
      <w:proofErr w:type="spellEnd"/>
      <w:r w:rsidRPr="0015099E">
        <w:rPr>
          <w:sz w:val="28"/>
          <w:szCs w:val="28"/>
          <w:lang w:val="vi-VN"/>
        </w:rPr>
        <w:t xml:space="preserve"> </w:t>
      </w:r>
      <w:proofErr w:type="spellStart"/>
      <w:r w:rsidRPr="0015099E">
        <w:rPr>
          <w:sz w:val="28"/>
          <w:szCs w:val="28"/>
          <w:lang w:val="vi-VN"/>
        </w:rPr>
        <w:t>Boot</w:t>
      </w:r>
      <w:proofErr w:type="spellEnd"/>
      <w:r w:rsidRPr="0015099E">
        <w:rPr>
          <w:sz w:val="28"/>
          <w:szCs w:val="28"/>
          <w:lang w:val="vi-VN"/>
        </w:rPr>
        <w:t xml:space="preserve"> giúp đơn giản hóa quá trình xây dựng các ứng dụng </w:t>
      </w:r>
      <w:proofErr w:type="spellStart"/>
      <w:r w:rsidRPr="0015099E">
        <w:rPr>
          <w:sz w:val="28"/>
          <w:szCs w:val="28"/>
          <w:lang w:val="vi-VN"/>
        </w:rPr>
        <w:t>Spring</w:t>
      </w:r>
      <w:proofErr w:type="spellEnd"/>
      <w:r w:rsidRPr="0015099E">
        <w:rPr>
          <w:sz w:val="28"/>
          <w:szCs w:val="28"/>
          <w:lang w:val="vi-VN"/>
        </w:rPr>
        <w:t xml:space="preserve"> bằng cách cung cấp các tính năng </w:t>
      </w:r>
      <w:r w:rsidRPr="0015099E">
        <w:rPr>
          <w:rStyle w:val="Manh"/>
          <w:b w:val="0"/>
          <w:bCs w:val="0"/>
          <w:sz w:val="28"/>
          <w:szCs w:val="28"/>
          <w:lang w:val="vi-VN"/>
        </w:rPr>
        <w:t>tự động cấu hình (</w:t>
      </w:r>
      <w:proofErr w:type="spellStart"/>
      <w:r w:rsidRPr="0015099E">
        <w:rPr>
          <w:rStyle w:val="Manh"/>
          <w:b w:val="0"/>
          <w:bCs w:val="0"/>
          <w:sz w:val="28"/>
          <w:szCs w:val="28"/>
          <w:lang w:val="vi-VN"/>
        </w:rPr>
        <w:t>Auto-configuration</w:t>
      </w:r>
      <w:proofErr w:type="spellEnd"/>
      <w:r w:rsidRPr="0015099E">
        <w:rPr>
          <w:rStyle w:val="Manh"/>
          <w:b w:val="0"/>
          <w:bCs w:val="0"/>
          <w:sz w:val="28"/>
          <w:szCs w:val="28"/>
          <w:lang w:val="vi-VN"/>
        </w:rPr>
        <w:t>)</w:t>
      </w:r>
      <w:r w:rsidRPr="0015099E">
        <w:rPr>
          <w:sz w:val="28"/>
          <w:szCs w:val="28"/>
          <w:lang w:val="vi-VN"/>
        </w:rPr>
        <w:t xml:space="preserve">, </w:t>
      </w:r>
      <w:proofErr w:type="spellStart"/>
      <w:r w:rsidRPr="0015099E">
        <w:rPr>
          <w:sz w:val="28"/>
          <w:szCs w:val="28"/>
          <w:lang w:val="vi-VN"/>
        </w:rPr>
        <w:t>embedded</w:t>
      </w:r>
      <w:proofErr w:type="spellEnd"/>
      <w:r w:rsidRPr="0015099E">
        <w:rPr>
          <w:sz w:val="28"/>
          <w:szCs w:val="28"/>
          <w:lang w:val="vi-VN"/>
        </w:rPr>
        <w:t xml:space="preserve"> </w:t>
      </w:r>
      <w:proofErr w:type="spellStart"/>
      <w:r w:rsidRPr="0015099E">
        <w:rPr>
          <w:sz w:val="28"/>
          <w:szCs w:val="28"/>
          <w:lang w:val="vi-VN"/>
        </w:rPr>
        <w:t>server</w:t>
      </w:r>
      <w:proofErr w:type="spellEnd"/>
      <w:r w:rsidRPr="0015099E">
        <w:rPr>
          <w:sz w:val="28"/>
          <w:szCs w:val="28"/>
          <w:lang w:val="vi-VN"/>
        </w:rPr>
        <w:t xml:space="preserve"> và công cụ CLI mạnh mẽ [8].</w:t>
      </w:r>
    </w:p>
    <w:p w14:paraId="16E6B43B" w14:textId="77777777" w:rsidR="000E570A" w:rsidRPr="0015099E" w:rsidRDefault="00000000">
      <w:pPr>
        <w:pStyle w:val="ThngthngWeb"/>
        <w:spacing w:beforeAutospacing="0" w:afterAutospacing="0" w:line="360" w:lineRule="auto"/>
        <w:jc w:val="center"/>
        <w:rPr>
          <w:sz w:val="28"/>
          <w:szCs w:val="28"/>
          <w:lang w:val="vi-VN"/>
        </w:rPr>
      </w:pPr>
      <w:r w:rsidRPr="0015099E">
        <w:rPr>
          <w:noProof/>
          <w:sz w:val="28"/>
          <w:szCs w:val="28"/>
          <w:lang w:val="vi-VN"/>
        </w:rPr>
        <w:drawing>
          <wp:inline distT="0" distB="0" distL="114300" distR="114300" wp14:anchorId="03965142" wp14:editId="38B80D5F">
            <wp:extent cx="3859530" cy="2590800"/>
            <wp:effectExtent l="0" t="0" r="7620" b="0"/>
            <wp:docPr id="47" name="Picture 47" descr="image-178005411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image-1780054112206"/>
                    <pic:cNvPicPr>
                      <a:picLocks noChangeAspect="1"/>
                    </pic:cNvPicPr>
                  </pic:nvPicPr>
                  <pic:blipFill>
                    <a:blip r:embed="rId13"/>
                    <a:stretch>
                      <a:fillRect/>
                    </a:stretch>
                  </pic:blipFill>
                  <pic:spPr>
                    <a:xfrm>
                      <a:off x="0" y="0"/>
                      <a:ext cx="3860403" cy="2591294"/>
                    </a:xfrm>
                    <a:prstGeom prst="rect">
                      <a:avLst/>
                    </a:prstGeom>
                  </pic:spPr>
                </pic:pic>
              </a:graphicData>
            </a:graphic>
          </wp:inline>
        </w:drawing>
      </w:r>
    </w:p>
    <w:p w14:paraId="2B9CED6A" w14:textId="77777777" w:rsidR="000E570A" w:rsidRPr="0015099E" w:rsidRDefault="00000000">
      <w:pPr>
        <w:pStyle w:val="Hinh"/>
        <w:spacing w:before="0" w:after="0"/>
        <w:rPr>
          <w:rFonts w:cs="Times New Roman"/>
          <w:szCs w:val="28"/>
        </w:rPr>
      </w:pPr>
      <w:bookmarkStart w:id="45" w:name="_Toc20975"/>
      <w:r w:rsidRPr="0015099E">
        <w:rPr>
          <w:rFonts w:cs="Times New Roman"/>
          <w:szCs w:val="28"/>
        </w:rPr>
        <w:t xml:space="preserve">Hình 1.3. </w:t>
      </w:r>
      <w:proofErr w:type="spellStart"/>
      <w:r w:rsidRPr="0015099E">
        <w:rPr>
          <w:rFonts w:cs="Times New Roman"/>
          <w:szCs w:val="28"/>
        </w:rPr>
        <w:t>Framework</w:t>
      </w:r>
      <w:proofErr w:type="spellEnd"/>
      <w:r w:rsidRPr="0015099E">
        <w:rPr>
          <w:rFonts w:cs="Times New Roman"/>
          <w:szCs w:val="28"/>
        </w:rPr>
        <w:t xml:space="preserve"> </w:t>
      </w:r>
      <w:proofErr w:type="spellStart"/>
      <w:r w:rsidRPr="0015099E">
        <w:rPr>
          <w:rFonts w:cs="Times New Roman"/>
          <w:szCs w:val="28"/>
        </w:rPr>
        <w:t>Spring</w:t>
      </w:r>
      <w:proofErr w:type="spellEnd"/>
      <w:r w:rsidRPr="0015099E">
        <w:rPr>
          <w:rFonts w:cs="Times New Roman"/>
          <w:szCs w:val="28"/>
        </w:rPr>
        <w:t xml:space="preserve"> </w:t>
      </w:r>
      <w:proofErr w:type="spellStart"/>
      <w:r w:rsidRPr="0015099E">
        <w:rPr>
          <w:rFonts w:cs="Times New Roman"/>
          <w:szCs w:val="28"/>
        </w:rPr>
        <w:t>Boot</w:t>
      </w:r>
      <w:bookmarkEnd w:id="45"/>
      <w:proofErr w:type="spellEnd"/>
    </w:p>
    <w:p w14:paraId="3E4CB4E7"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Các tính năng nổi bật của </w:t>
      </w:r>
      <w:proofErr w:type="spellStart"/>
      <w:r w:rsidRPr="0015099E">
        <w:rPr>
          <w:sz w:val="28"/>
          <w:szCs w:val="28"/>
          <w:lang w:val="vi-VN"/>
        </w:rPr>
        <w:t>Spring</w:t>
      </w:r>
      <w:proofErr w:type="spellEnd"/>
      <w:r w:rsidRPr="0015099E">
        <w:rPr>
          <w:sz w:val="28"/>
          <w:szCs w:val="28"/>
          <w:lang w:val="vi-VN"/>
        </w:rPr>
        <w:t xml:space="preserve"> </w:t>
      </w:r>
      <w:proofErr w:type="spellStart"/>
      <w:r w:rsidRPr="0015099E">
        <w:rPr>
          <w:sz w:val="28"/>
          <w:szCs w:val="28"/>
          <w:lang w:val="vi-VN"/>
        </w:rPr>
        <w:t>Boot</w:t>
      </w:r>
      <w:proofErr w:type="spellEnd"/>
      <w:r w:rsidRPr="0015099E">
        <w:rPr>
          <w:sz w:val="28"/>
          <w:szCs w:val="28"/>
          <w:lang w:val="vi-VN"/>
        </w:rPr>
        <w:t>:</w:t>
      </w:r>
    </w:p>
    <w:p w14:paraId="1FC4E101" w14:textId="77777777" w:rsidR="000E570A" w:rsidRPr="0015099E" w:rsidRDefault="00000000">
      <w:pPr>
        <w:numPr>
          <w:ilvl w:val="0"/>
          <w:numId w:val="24"/>
        </w:numPr>
        <w:spacing w:before="0" w:after="0"/>
        <w:rPr>
          <w:rFonts w:cs="Times New Roman"/>
          <w:szCs w:val="28"/>
        </w:rPr>
      </w:pPr>
      <w:proofErr w:type="spellStart"/>
      <w:r w:rsidRPr="0015099E">
        <w:rPr>
          <w:rStyle w:val="Manh"/>
          <w:rFonts w:cs="Times New Roman"/>
          <w:b w:val="0"/>
          <w:bCs w:val="0"/>
          <w:szCs w:val="28"/>
        </w:rPr>
        <w:t>Auto-configuration</w:t>
      </w:r>
      <w:proofErr w:type="spellEnd"/>
      <w:r w:rsidRPr="0015099E">
        <w:rPr>
          <w:rFonts w:cs="Times New Roman"/>
          <w:szCs w:val="28"/>
        </w:rPr>
        <w:t xml:space="preserve">: Tự động cấu hình các thành phần dựa trên thư viện có trong </w:t>
      </w:r>
      <w:proofErr w:type="spellStart"/>
      <w:r w:rsidRPr="0015099E">
        <w:rPr>
          <w:rFonts w:cs="Times New Roman"/>
          <w:szCs w:val="28"/>
        </w:rPr>
        <w:t>project</w:t>
      </w:r>
      <w:proofErr w:type="spellEnd"/>
      <w:r w:rsidRPr="0015099E">
        <w:rPr>
          <w:rFonts w:cs="Times New Roman"/>
          <w:szCs w:val="28"/>
        </w:rPr>
        <w:t>.</w:t>
      </w:r>
    </w:p>
    <w:p w14:paraId="5EF8AA18" w14:textId="77777777" w:rsidR="000E570A" w:rsidRPr="0015099E" w:rsidRDefault="00000000">
      <w:pPr>
        <w:numPr>
          <w:ilvl w:val="0"/>
          <w:numId w:val="24"/>
        </w:numPr>
        <w:spacing w:before="0" w:after="0"/>
        <w:rPr>
          <w:rFonts w:cs="Times New Roman"/>
          <w:szCs w:val="28"/>
        </w:rPr>
      </w:pPr>
      <w:proofErr w:type="spellStart"/>
      <w:r w:rsidRPr="0015099E">
        <w:rPr>
          <w:rStyle w:val="Manh"/>
          <w:rFonts w:cs="Times New Roman"/>
          <w:b w:val="0"/>
          <w:bCs w:val="0"/>
          <w:szCs w:val="28"/>
        </w:rPr>
        <w:t>Standalone</w:t>
      </w:r>
      <w:proofErr w:type="spellEnd"/>
      <w:r w:rsidRPr="0015099E">
        <w:rPr>
          <w:rFonts w:cs="Times New Roman"/>
          <w:szCs w:val="28"/>
        </w:rPr>
        <w:t xml:space="preserve">: Chứa </w:t>
      </w:r>
      <w:proofErr w:type="spellStart"/>
      <w:r w:rsidRPr="0015099E">
        <w:rPr>
          <w:rFonts w:cs="Times New Roman"/>
          <w:szCs w:val="28"/>
        </w:rPr>
        <w:t>embedded</w:t>
      </w:r>
      <w:proofErr w:type="spellEnd"/>
      <w:r w:rsidRPr="0015099E">
        <w:rPr>
          <w:rFonts w:cs="Times New Roman"/>
          <w:szCs w:val="28"/>
        </w:rPr>
        <w:t xml:space="preserve"> </w:t>
      </w:r>
      <w:proofErr w:type="spellStart"/>
      <w:r w:rsidRPr="0015099E">
        <w:rPr>
          <w:rFonts w:cs="Times New Roman"/>
          <w:szCs w:val="28"/>
        </w:rPr>
        <w:t>server</w:t>
      </w:r>
      <w:proofErr w:type="spellEnd"/>
      <w:r w:rsidRPr="0015099E">
        <w:rPr>
          <w:rFonts w:cs="Times New Roman"/>
          <w:szCs w:val="28"/>
        </w:rPr>
        <w:t xml:space="preserve"> (</w:t>
      </w:r>
      <w:proofErr w:type="spellStart"/>
      <w:r w:rsidRPr="0015099E">
        <w:rPr>
          <w:rFonts w:cs="Times New Roman"/>
          <w:szCs w:val="28"/>
        </w:rPr>
        <w:t>Tomcat</w:t>
      </w:r>
      <w:proofErr w:type="spellEnd"/>
      <w:r w:rsidRPr="0015099E">
        <w:rPr>
          <w:rFonts w:cs="Times New Roman"/>
          <w:szCs w:val="28"/>
        </w:rPr>
        <w:t xml:space="preserve">, </w:t>
      </w:r>
      <w:proofErr w:type="spellStart"/>
      <w:r w:rsidRPr="0015099E">
        <w:rPr>
          <w:rFonts w:cs="Times New Roman"/>
          <w:szCs w:val="28"/>
        </w:rPr>
        <w:t>Jetty</w:t>
      </w:r>
      <w:proofErr w:type="spellEnd"/>
      <w:r w:rsidRPr="0015099E">
        <w:rPr>
          <w:rFonts w:cs="Times New Roman"/>
          <w:szCs w:val="28"/>
        </w:rPr>
        <w:t xml:space="preserve">, </w:t>
      </w:r>
      <w:proofErr w:type="spellStart"/>
      <w:r w:rsidRPr="0015099E">
        <w:rPr>
          <w:rFonts w:cs="Times New Roman"/>
          <w:szCs w:val="28"/>
        </w:rPr>
        <w:t>Undertow</w:t>
      </w:r>
      <w:proofErr w:type="spellEnd"/>
      <w:r w:rsidRPr="0015099E">
        <w:rPr>
          <w:rFonts w:cs="Times New Roman"/>
          <w:szCs w:val="28"/>
        </w:rPr>
        <w:t xml:space="preserve">) nên có thể chạy độc lập mà không cần </w:t>
      </w:r>
      <w:proofErr w:type="spellStart"/>
      <w:r w:rsidRPr="0015099E">
        <w:rPr>
          <w:rFonts w:cs="Times New Roman"/>
          <w:szCs w:val="28"/>
        </w:rPr>
        <w:t>deploy</w:t>
      </w:r>
      <w:proofErr w:type="spellEnd"/>
      <w:r w:rsidRPr="0015099E">
        <w:rPr>
          <w:rFonts w:cs="Times New Roman"/>
          <w:szCs w:val="28"/>
        </w:rPr>
        <w:t xml:space="preserve"> lên </w:t>
      </w:r>
      <w:proofErr w:type="spellStart"/>
      <w:r w:rsidRPr="0015099E">
        <w:rPr>
          <w:rFonts w:cs="Times New Roman"/>
          <w:szCs w:val="28"/>
        </w:rPr>
        <w:t>server</w:t>
      </w:r>
      <w:proofErr w:type="spellEnd"/>
      <w:r w:rsidRPr="0015099E">
        <w:rPr>
          <w:rFonts w:cs="Times New Roman"/>
          <w:szCs w:val="28"/>
        </w:rPr>
        <w:t xml:space="preserve"> riêng.</w:t>
      </w:r>
    </w:p>
    <w:p w14:paraId="04A2468B" w14:textId="77777777" w:rsidR="000E570A" w:rsidRPr="0015099E" w:rsidRDefault="00000000">
      <w:pPr>
        <w:numPr>
          <w:ilvl w:val="0"/>
          <w:numId w:val="24"/>
        </w:numPr>
        <w:spacing w:before="0" w:after="0"/>
        <w:rPr>
          <w:rFonts w:cs="Times New Roman"/>
          <w:szCs w:val="28"/>
        </w:rPr>
      </w:pPr>
      <w:proofErr w:type="spellStart"/>
      <w:r w:rsidRPr="0015099E">
        <w:rPr>
          <w:rStyle w:val="Manh"/>
          <w:rFonts w:cs="Times New Roman"/>
          <w:b w:val="0"/>
          <w:bCs w:val="0"/>
          <w:szCs w:val="28"/>
        </w:rPr>
        <w:t>Production-ready</w:t>
      </w:r>
      <w:proofErr w:type="spellEnd"/>
      <w:r w:rsidRPr="0015099E">
        <w:rPr>
          <w:rFonts w:cs="Times New Roman"/>
          <w:szCs w:val="28"/>
        </w:rPr>
        <w:t xml:space="preserve">: Hỗ trợ sẵn các tính năng như </w:t>
      </w:r>
      <w:proofErr w:type="spellStart"/>
      <w:r w:rsidRPr="0015099E">
        <w:rPr>
          <w:rFonts w:cs="Times New Roman"/>
          <w:szCs w:val="28"/>
        </w:rPr>
        <w:t>Monitoring</w:t>
      </w:r>
      <w:proofErr w:type="spellEnd"/>
      <w:r w:rsidRPr="0015099E">
        <w:rPr>
          <w:rFonts w:cs="Times New Roman"/>
          <w:szCs w:val="28"/>
        </w:rPr>
        <w:t xml:space="preserve"> (</w:t>
      </w:r>
      <w:proofErr w:type="spellStart"/>
      <w:r w:rsidRPr="0015099E">
        <w:rPr>
          <w:rFonts w:cs="Times New Roman"/>
          <w:szCs w:val="28"/>
        </w:rPr>
        <w:t>Actuator</w:t>
      </w:r>
      <w:proofErr w:type="spellEnd"/>
      <w:r w:rsidRPr="0015099E">
        <w:rPr>
          <w:rFonts w:cs="Times New Roman"/>
          <w:szCs w:val="28"/>
        </w:rPr>
        <w:t xml:space="preserve">), </w:t>
      </w:r>
      <w:proofErr w:type="spellStart"/>
      <w:r w:rsidRPr="0015099E">
        <w:rPr>
          <w:rFonts w:cs="Times New Roman"/>
          <w:szCs w:val="28"/>
        </w:rPr>
        <w:t>Security</w:t>
      </w:r>
      <w:proofErr w:type="spellEnd"/>
      <w:r w:rsidRPr="0015099E">
        <w:rPr>
          <w:rFonts w:cs="Times New Roman"/>
          <w:szCs w:val="28"/>
        </w:rPr>
        <w:t xml:space="preserve">, </w:t>
      </w:r>
      <w:proofErr w:type="spellStart"/>
      <w:r w:rsidRPr="0015099E">
        <w:rPr>
          <w:rFonts w:cs="Times New Roman"/>
          <w:szCs w:val="28"/>
        </w:rPr>
        <w:t>Data</w:t>
      </w:r>
      <w:proofErr w:type="spellEnd"/>
      <w:r w:rsidRPr="0015099E">
        <w:rPr>
          <w:rFonts w:cs="Times New Roman"/>
          <w:szCs w:val="28"/>
        </w:rPr>
        <w:t xml:space="preserve"> JPA, </w:t>
      </w:r>
      <w:proofErr w:type="spellStart"/>
      <w:r w:rsidRPr="0015099E">
        <w:rPr>
          <w:rFonts w:cs="Times New Roman"/>
          <w:szCs w:val="28"/>
        </w:rPr>
        <w:t>Validation</w:t>
      </w:r>
      <w:proofErr w:type="spellEnd"/>
      <w:r w:rsidRPr="0015099E">
        <w:rPr>
          <w:rFonts w:cs="Times New Roman"/>
          <w:szCs w:val="28"/>
        </w:rPr>
        <w:t>…</w:t>
      </w:r>
    </w:p>
    <w:p w14:paraId="60790495" w14:textId="77777777" w:rsidR="000E570A" w:rsidRPr="0015099E" w:rsidRDefault="00000000">
      <w:pPr>
        <w:numPr>
          <w:ilvl w:val="0"/>
          <w:numId w:val="24"/>
        </w:numPr>
        <w:spacing w:before="0" w:after="0"/>
        <w:rPr>
          <w:rFonts w:cs="Times New Roman"/>
          <w:szCs w:val="28"/>
        </w:rPr>
      </w:pPr>
      <w:r w:rsidRPr="0015099E">
        <w:rPr>
          <w:rFonts w:cs="Times New Roman"/>
          <w:szCs w:val="28"/>
        </w:rPr>
        <w:t xml:space="preserve">Hỗ trợ xây dựng </w:t>
      </w:r>
      <w:proofErr w:type="spellStart"/>
      <w:r w:rsidRPr="0015099E">
        <w:rPr>
          <w:rFonts w:cs="Times New Roman"/>
          <w:szCs w:val="28"/>
        </w:rPr>
        <w:t>RESTful</w:t>
      </w:r>
      <w:proofErr w:type="spellEnd"/>
      <w:r w:rsidRPr="0015099E">
        <w:rPr>
          <w:rFonts w:cs="Times New Roman"/>
          <w:szCs w:val="28"/>
        </w:rPr>
        <w:t xml:space="preserve"> API nhanh chóng.</w:t>
      </w:r>
    </w:p>
    <w:p w14:paraId="1DB1A9EA" w14:textId="77777777" w:rsidR="000E570A" w:rsidRPr="0015099E" w:rsidRDefault="00000000">
      <w:pPr>
        <w:numPr>
          <w:ilvl w:val="0"/>
          <w:numId w:val="24"/>
        </w:numPr>
        <w:spacing w:before="0" w:after="0"/>
        <w:rPr>
          <w:rFonts w:cs="Times New Roman"/>
          <w:szCs w:val="28"/>
        </w:rPr>
      </w:pPr>
      <w:r w:rsidRPr="0015099E">
        <w:rPr>
          <w:rFonts w:cs="Times New Roman"/>
          <w:szCs w:val="28"/>
        </w:rPr>
        <w:t xml:space="preserve">Tích hợp tốt với </w:t>
      </w:r>
      <w:proofErr w:type="spellStart"/>
      <w:r w:rsidRPr="0015099E">
        <w:rPr>
          <w:rFonts w:cs="Times New Roman"/>
          <w:szCs w:val="28"/>
        </w:rPr>
        <w:t>Spring</w:t>
      </w:r>
      <w:proofErr w:type="spellEnd"/>
      <w:r w:rsidRPr="0015099E">
        <w:rPr>
          <w:rFonts w:cs="Times New Roman"/>
          <w:szCs w:val="28"/>
        </w:rPr>
        <w:t xml:space="preserve"> </w:t>
      </w:r>
      <w:proofErr w:type="spellStart"/>
      <w:r w:rsidRPr="0015099E">
        <w:rPr>
          <w:rFonts w:cs="Times New Roman"/>
          <w:szCs w:val="28"/>
        </w:rPr>
        <w:t>Data</w:t>
      </w:r>
      <w:proofErr w:type="spellEnd"/>
      <w:r w:rsidRPr="0015099E">
        <w:rPr>
          <w:rFonts w:cs="Times New Roman"/>
          <w:szCs w:val="28"/>
        </w:rPr>
        <w:t xml:space="preserve"> JPA, </w:t>
      </w:r>
      <w:proofErr w:type="spellStart"/>
      <w:r w:rsidRPr="0015099E">
        <w:rPr>
          <w:rFonts w:cs="Times New Roman"/>
          <w:szCs w:val="28"/>
        </w:rPr>
        <w:t>Spring</w:t>
      </w:r>
      <w:proofErr w:type="spellEnd"/>
      <w:r w:rsidRPr="0015099E">
        <w:rPr>
          <w:rFonts w:cs="Times New Roman"/>
          <w:szCs w:val="28"/>
        </w:rPr>
        <w:t xml:space="preserve"> </w:t>
      </w:r>
      <w:proofErr w:type="spellStart"/>
      <w:r w:rsidRPr="0015099E">
        <w:rPr>
          <w:rFonts w:cs="Times New Roman"/>
          <w:szCs w:val="28"/>
        </w:rPr>
        <w:t>Security</w:t>
      </w:r>
      <w:proofErr w:type="spellEnd"/>
      <w:r w:rsidRPr="0015099E">
        <w:rPr>
          <w:rFonts w:cs="Times New Roman"/>
          <w:szCs w:val="28"/>
        </w:rPr>
        <w:t xml:space="preserve">, </w:t>
      </w:r>
      <w:proofErr w:type="spellStart"/>
      <w:r w:rsidRPr="0015099E">
        <w:rPr>
          <w:rFonts w:cs="Times New Roman"/>
          <w:szCs w:val="28"/>
        </w:rPr>
        <w:t>Spring</w:t>
      </w:r>
      <w:proofErr w:type="spellEnd"/>
      <w:r w:rsidRPr="0015099E">
        <w:rPr>
          <w:rFonts w:cs="Times New Roman"/>
          <w:szCs w:val="28"/>
        </w:rPr>
        <w:t xml:space="preserve"> </w:t>
      </w:r>
      <w:proofErr w:type="spellStart"/>
      <w:r w:rsidRPr="0015099E">
        <w:rPr>
          <w:rFonts w:cs="Times New Roman"/>
          <w:szCs w:val="28"/>
        </w:rPr>
        <w:t>Boot</w:t>
      </w:r>
      <w:proofErr w:type="spellEnd"/>
      <w:r w:rsidRPr="0015099E">
        <w:rPr>
          <w:rFonts w:cs="Times New Roman"/>
          <w:szCs w:val="28"/>
        </w:rPr>
        <w:t xml:space="preserve"> </w:t>
      </w:r>
      <w:proofErr w:type="spellStart"/>
      <w:r w:rsidRPr="0015099E">
        <w:rPr>
          <w:rFonts w:cs="Times New Roman"/>
          <w:szCs w:val="28"/>
        </w:rPr>
        <w:t>Test</w:t>
      </w:r>
      <w:proofErr w:type="spellEnd"/>
      <w:r w:rsidRPr="0015099E">
        <w:rPr>
          <w:rFonts w:cs="Times New Roman"/>
          <w:szCs w:val="28"/>
        </w:rPr>
        <w:t>…</w:t>
      </w:r>
    </w:p>
    <w:p w14:paraId="43D02B0F" w14:textId="77777777" w:rsidR="000E570A" w:rsidRPr="0015099E" w:rsidRDefault="00000000">
      <w:pPr>
        <w:pStyle w:val="ThngthngWeb"/>
        <w:spacing w:beforeAutospacing="0" w:afterAutospacing="0" w:line="360" w:lineRule="auto"/>
        <w:ind w:firstLine="560"/>
        <w:rPr>
          <w:sz w:val="28"/>
          <w:szCs w:val="28"/>
          <w:lang w:val="vi-VN"/>
        </w:rPr>
      </w:pPr>
      <w:r w:rsidRPr="0015099E">
        <w:rPr>
          <w:sz w:val="28"/>
          <w:szCs w:val="28"/>
          <w:lang w:val="vi-VN"/>
        </w:rPr>
        <w:t xml:space="preserve">Với khả năng tự động cấu hình, </w:t>
      </w:r>
      <w:proofErr w:type="spellStart"/>
      <w:r w:rsidRPr="0015099E">
        <w:rPr>
          <w:sz w:val="28"/>
          <w:szCs w:val="28"/>
          <w:lang w:val="vi-VN"/>
        </w:rPr>
        <w:t>embedded</w:t>
      </w:r>
      <w:proofErr w:type="spellEnd"/>
      <w:r w:rsidRPr="0015099E">
        <w:rPr>
          <w:sz w:val="28"/>
          <w:szCs w:val="28"/>
          <w:lang w:val="vi-VN"/>
        </w:rPr>
        <w:t xml:space="preserve"> </w:t>
      </w:r>
      <w:proofErr w:type="spellStart"/>
      <w:r w:rsidRPr="0015099E">
        <w:rPr>
          <w:sz w:val="28"/>
          <w:szCs w:val="28"/>
          <w:lang w:val="vi-VN"/>
        </w:rPr>
        <w:t>server</w:t>
      </w:r>
      <w:proofErr w:type="spellEnd"/>
      <w:r w:rsidRPr="0015099E">
        <w:rPr>
          <w:sz w:val="28"/>
          <w:szCs w:val="28"/>
          <w:lang w:val="vi-VN"/>
        </w:rPr>
        <w:t xml:space="preserve"> và hệ sinh thái phong phú, </w:t>
      </w:r>
      <w:proofErr w:type="spellStart"/>
      <w:r w:rsidRPr="0015099E">
        <w:rPr>
          <w:sz w:val="28"/>
          <w:szCs w:val="28"/>
          <w:lang w:val="vi-VN"/>
        </w:rPr>
        <w:t>Spring</w:t>
      </w:r>
      <w:proofErr w:type="spellEnd"/>
      <w:r w:rsidRPr="0015099E">
        <w:rPr>
          <w:sz w:val="28"/>
          <w:szCs w:val="28"/>
          <w:lang w:val="vi-VN"/>
        </w:rPr>
        <w:t xml:space="preserve"> </w:t>
      </w:r>
      <w:proofErr w:type="spellStart"/>
      <w:r w:rsidRPr="0015099E">
        <w:rPr>
          <w:sz w:val="28"/>
          <w:szCs w:val="28"/>
          <w:lang w:val="vi-VN"/>
        </w:rPr>
        <w:t>Boot</w:t>
      </w:r>
      <w:proofErr w:type="spellEnd"/>
      <w:r w:rsidRPr="0015099E">
        <w:rPr>
          <w:sz w:val="28"/>
          <w:szCs w:val="28"/>
          <w:lang w:val="vi-VN"/>
        </w:rPr>
        <w:t xml:space="preserve"> trở thành lựa chọn lý tưởng để xây dựng </w:t>
      </w:r>
      <w:proofErr w:type="spellStart"/>
      <w:r w:rsidRPr="0015099E">
        <w:rPr>
          <w:sz w:val="28"/>
          <w:szCs w:val="28"/>
          <w:lang w:val="vi-VN"/>
        </w:rPr>
        <w:t>RESTful</w:t>
      </w:r>
      <w:proofErr w:type="spellEnd"/>
      <w:r w:rsidRPr="0015099E">
        <w:rPr>
          <w:sz w:val="28"/>
          <w:szCs w:val="28"/>
          <w:lang w:val="vi-VN"/>
        </w:rPr>
        <w:t xml:space="preserve"> API mạnh mẽ, ổn định và dễ dàng tích hợp với các thành phần khác trong hệ thống.</w:t>
      </w:r>
    </w:p>
    <w:p w14:paraId="2410A901" w14:textId="77777777" w:rsidR="000E570A" w:rsidRPr="0015099E" w:rsidRDefault="000E570A">
      <w:pPr>
        <w:pStyle w:val="ThngthngWeb"/>
        <w:spacing w:beforeAutospacing="0" w:afterAutospacing="0" w:line="360" w:lineRule="auto"/>
        <w:ind w:firstLine="560"/>
        <w:rPr>
          <w:sz w:val="28"/>
          <w:szCs w:val="28"/>
          <w:lang w:val="vi-VN"/>
        </w:rPr>
      </w:pPr>
    </w:p>
    <w:p w14:paraId="2E305AF0" w14:textId="77777777" w:rsidR="000E570A" w:rsidRPr="0015099E" w:rsidRDefault="00000000">
      <w:pPr>
        <w:pStyle w:val="u3"/>
        <w:numPr>
          <w:ilvl w:val="2"/>
          <w:numId w:val="19"/>
        </w:numPr>
        <w:spacing w:before="0" w:after="0"/>
        <w:rPr>
          <w:rFonts w:cs="Times New Roman"/>
          <w:szCs w:val="28"/>
        </w:rPr>
      </w:pPr>
      <w:bookmarkStart w:id="46" w:name="_Toc231728302"/>
      <w:r w:rsidRPr="0015099E">
        <w:rPr>
          <w:rFonts w:cs="Times New Roman"/>
          <w:szCs w:val="28"/>
        </w:rPr>
        <w:lastRenderedPageBreak/>
        <w:t xml:space="preserve">Hệ quản trị cơ sở dữ liệu </w:t>
      </w:r>
      <w:proofErr w:type="spellStart"/>
      <w:r w:rsidRPr="0015099E">
        <w:rPr>
          <w:rFonts w:cs="Times New Roman"/>
          <w:szCs w:val="28"/>
        </w:rPr>
        <w:t>MySQL</w:t>
      </w:r>
      <w:bookmarkEnd w:id="46"/>
      <w:proofErr w:type="spellEnd"/>
    </w:p>
    <w:p w14:paraId="101D7F49" w14:textId="77777777" w:rsidR="000E570A" w:rsidRPr="0015099E" w:rsidRDefault="00000000">
      <w:pPr>
        <w:pStyle w:val="ThngthngWeb"/>
        <w:spacing w:beforeAutospacing="0" w:afterAutospacing="0" w:line="360" w:lineRule="auto"/>
        <w:ind w:firstLine="560"/>
        <w:jc w:val="both"/>
        <w:rPr>
          <w:sz w:val="28"/>
          <w:szCs w:val="28"/>
          <w:lang w:val="vi-VN"/>
        </w:rPr>
      </w:pPr>
      <w:proofErr w:type="spellStart"/>
      <w:r w:rsidRPr="0015099E">
        <w:rPr>
          <w:sz w:val="28"/>
          <w:szCs w:val="28"/>
          <w:lang w:val="vi-VN"/>
        </w:rPr>
        <w:t>MySQL</w:t>
      </w:r>
      <w:proofErr w:type="spellEnd"/>
      <w:r w:rsidRPr="0015099E">
        <w:rPr>
          <w:sz w:val="28"/>
          <w:szCs w:val="28"/>
          <w:lang w:val="vi-VN"/>
        </w:rPr>
        <w:t xml:space="preserve"> là một trong những hệ quản trị cơ sở dữ liệu quan hệ (</w:t>
      </w:r>
      <w:proofErr w:type="spellStart"/>
      <w:r w:rsidRPr="0015099E">
        <w:rPr>
          <w:sz w:val="28"/>
          <w:szCs w:val="28"/>
          <w:lang w:val="vi-VN"/>
        </w:rPr>
        <w:t>Relational</w:t>
      </w:r>
      <w:proofErr w:type="spellEnd"/>
      <w:r w:rsidRPr="0015099E">
        <w:rPr>
          <w:sz w:val="28"/>
          <w:szCs w:val="28"/>
          <w:lang w:val="vi-VN"/>
        </w:rPr>
        <w:t xml:space="preserve"> </w:t>
      </w:r>
      <w:proofErr w:type="spellStart"/>
      <w:r w:rsidRPr="0015099E">
        <w:rPr>
          <w:sz w:val="28"/>
          <w:szCs w:val="28"/>
          <w:lang w:val="vi-VN"/>
        </w:rPr>
        <w:t>Database</w:t>
      </w:r>
      <w:proofErr w:type="spellEnd"/>
      <w:r w:rsidRPr="0015099E">
        <w:rPr>
          <w:sz w:val="28"/>
          <w:szCs w:val="28"/>
          <w:lang w:val="vi-VN"/>
        </w:rPr>
        <w:t xml:space="preserve"> </w:t>
      </w:r>
      <w:proofErr w:type="spellStart"/>
      <w:r w:rsidRPr="0015099E">
        <w:rPr>
          <w:sz w:val="28"/>
          <w:szCs w:val="28"/>
          <w:lang w:val="vi-VN"/>
        </w:rPr>
        <w:t>Management</w:t>
      </w:r>
      <w:proofErr w:type="spellEnd"/>
      <w:r w:rsidRPr="0015099E">
        <w:rPr>
          <w:sz w:val="28"/>
          <w:szCs w:val="28"/>
          <w:lang w:val="vi-VN"/>
        </w:rPr>
        <w:t xml:space="preserve"> </w:t>
      </w:r>
      <w:proofErr w:type="spellStart"/>
      <w:r w:rsidRPr="0015099E">
        <w:rPr>
          <w:sz w:val="28"/>
          <w:szCs w:val="28"/>
          <w:lang w:val="vi-VN"/>
        </w:rPr>
        <w:t>System</w:t>
      </w:r>
      <w:proofErr w:type="spellEnd"/>
      <w:r w:rsidRPr="0015099E">
        <w:rPr>
          <w:sz w:val="28"/>
          <w:szCs w:val="28"/>
          <w:lang w:val="vi-VN"/>
        </w:rPr>
        <w:t xml:space="preserve"> - RDBMS) mã nguồn mở phổ biến nhất thế giới, được phát triển bởi </w:t>
      </w:r>
      <w:proofErr w:type="spellStart"/>
      <w:r w:rsidRPr="0015099E">
        <w:rPr>
          <w:sz w:val="28"/>
          <w:szCs w:val="28"/>
          <w:lang w:val="vi-VN"/>
        </w:rPr>
        <w:t>MySQL</w:t>
      </w:r>
      <w:proofErr w:type="spellEnd"/>
      <w:r w:rsidRPr="0015099E">
        <w:rPr>
          <w:sz w:val="28"/>
          <w:szCs w:val="28"/>
          <w:lang w:val="vi-VN"/>
        </w:rPr>
        <w:t xml:space="preserve"> AB và hiện thuộc sở hữu của </w:t>
      </w:r>
      <w:proofErr w:type="spellStart"/>
      <w:r w:rsidRPr="0015099E">
        <w:rPr>
          <w:sz w:val="28"/>
          <w:szCs w:val="28"/>
          <w:lang w:val="vi-VN"/>
        </w:rPr>
        <w:t>Oracle</w:t>
      </w:r>
      <w:proofErr w:type="spellEnd"/>
      <w:r w:rsidRPr="0015099E">
        <w:rPr>
          <w:sz w:val="28"/>
          <w:szCs w:val="28"/>
          <w:lang w:val="vi-VN"/>
        </w:rPr>
        <w:t xml:space="preserve"> [6].</w:t>
      </w:r>
    </w:p>
    <w:p w14:paraId="56A8BBAE" w14:textId="77777777" w:rsidR="000E570A" w:rsidRPr="0015099E" w:rsidRDefault="00000000">
      <w:pPr>
        <w:pStyle w:val="ThngthngWeb"/>
        <w:spacing w:beforeAutospacing="0" w:afterAutospacing="0" w:line="360" w:lineRule="auto"/>
        <w:jc w:val="center"/>
        <w:rPr>
          <w:sz w:val="28"/>
          <w:szCs w:val="28"/>
          <w:lang w:val="vi-VN"/>
        </w:rPr>
      </w:pPr>
      <w:r w:rsidRPr="0015099E">
        <w:rPr>
          <w:noProof/>
          <w:sz w:val="28"/>
          <w:szCs w:val="28"/>
          <w:lang w:val="vi-VN"/>
        </w:rPr>
        <w:drawing>
          <wp:inline distT="0" distB="0" distL="114300" distR="114300" wp14:anchorId="07E5B86D" wp14:editId="12E0E8F2">
            <wp:extent cx="4783455" cy="2917190"/>
            <wp:effectExtent l="0" t="0" r="0" b="0"/>
            <wp:docPr id="4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descr="IMG_256"/>
                    <pic:cNvPicPr>
                      <a:picLocks noChangeAspect="1"/>
                    </pic:cNvPicPr>
                  </pic:nvPicPr>
                  <pic:blipFill>
                    <a:blip r:embed="rId14"/>
                    <a:stretch>
                      <a:fillRect/>
                    </a:stretch>
                  </pic:blipFill>
                  <pic:spPr>
                    <a:xfrm>
                      <a:off x="0" y="0"/>
                      <a:ext cx="4796046" cy="2925284"/>
                    </a:xfrm>
                    <a:prstGeom prst="rect">
                      <a:avLst/>
                    </a:prstGeom>
                    <a:noFill/>
                    <a:ln w="9525">
                      <a:noFill/>
                    </a:ln>
                  </pic:spPr>
                </pic:pic>
              </a:graphicData>
            </a:graphic>
          </wp:inline>
        </w:drawing>
      </w:r>
    </w:p>
    <w:p w14:paraId="2234E9D7" w14:textId="77777777" w:rsidR="000E570A" w:rsidRPr="0015099E" w:rsidRDefault="00000000">
      <w:pPr>
        <w:pStyle w:val="Hinh"/>
        <w:spacing w:before="0" w:after="0"/>
        <w:rPr>
          <w:rFonts w:cs="Times New Roman"/>
          <w:szCs w:val="28"/>
        </w:rPr>
      </w:pPr>
      <w:bookmarkStart w:id="47" w:name="_Toc8016"/>
      <w:r w:rsidRPr="0015099E">
        <w:rPr>
          <w:rFonts w:cs="Times New Roman"/>
          <w:szCs w:val="28"/>
        </w:rPr>
        <w:t xml:space="preserve">Hình 1.4. Hệ quản trị cơ sở dữ liệu </w:t>
      </w:r>
      <w:proofErr w:type="spellStart"/>
      <w:r w:rsidRPr="0015099E">
        <w:rPr>
          <w:rFonts w:cs="Times New Roman"/>
          <w:szCs w:val="28"/>
        </w:rPr>
        <w:t>MySQL</w:t>
      </w:r>
      <w:bookmarkEnd w:id="47"/>
      <w:proofErr w:type="spellEnd"/>
    </w:p>
    <w:p w14:paraId="62FB9899" w14:textId="77777777" w:rsidR="000E570A" w:rsidRPr="0015099E" w:rsidRDefault="00000000">
      <w:pPr>
        <w:pStyle w:val="ThngthngWeb"/>
        <w:spacing w:beforeAutospacing="0" w:afterAutospacing="0" w:line="360" w:lineRule="auto"/>
        <w:ind w:firstLine="560"/>
        <w:jc w:val="both"/>
        <w:rPr>
          <w:sz w:val="28"/>
          <w:szCs w:val="28"/>
          <w:lang w:val="vi-VN"/>
        </w:rPr>
      </w:pPr>
      <w:proofErr w:type="spellStart"/>
      <w:r w:rsidRPr="0015099E">
        <w:rPr>
          <w:sz w:val="28"/>
          <w:szCs w:val="28"/>
          <w:lang w:val="vi-VN"/>
        </w:rPr>
        <w:t>MySQL</w:t>
      </w:r>
      <w:proofErr w:type="spellEnd"/>
      <w:r w:rsidRPr="0015099E">
        <w:rPr>
          <w:sz w:val="28"/>
          <w:szCs w:val="28"/>
          <w:lang w:val="vi-VN"/>
        </w:rPr>
        <w:t xml:space="preserve"> có các ưu điểm sau:</w:t>
      </w:r>
    </w:p>
    <w:p w14:paraId="691A07F6" w14:textId="77777777" w:rsidR="000E570A" w:rsidRPr="0015099E" w:rsidRDefault="00000000">
      <w:pPr>
        <w:numPr>
          <w:ilvl w:val="0"/>
          <w:numId w:val="25"/>
        </w:numPr>
        <w:spacing w:before="0" w:after="0"/>
        <w:rPr>
          <w:rFonts w:cs="Times New Roman"/>
          <w:szCs w:val="28"/>
        </w:rPr>
      </w:pPr>
      <w:r w:rsidRPr="0015099E">
        <w:rPr>
          <w:rFonts w:cs="Times New Roman"/>
          <w:szCs w:val="28"/>
        </w:rPr>
        <w:t>Hiệu suất cao, ổn định và đáng tin cậy.</w:t>
      </w:r>
    </w:p>
    <w:p w14:paraId="26B0552A" w14:textId="77777777" w:rsidR="000E570A" w:rsidRPr="0015099E" w:rsidRDefault="00000000">
      <w:pPr>
        <w:numPr>
          <w:ilvl w:val="0"/>
          <w:numId w:val="25"/>
        </w:numPr>
        <w:spacing w:before="0" w:after="0"/>
        <w:rPr>
          <w:rFonts w:cs="Times New Roman"/>
          <w:szCs w:val="28"/>
        </w:rPr>
      </w:pPr>
      <w:r w:rsidRPr="0015099E">
        <w:rPr>
          <w:rFonts w:cs="Times New Roman"/>
          <w:szCs w:val="28"/>
        </w:rPr>
        <w:t>Hỗ trợ tốt ngôn ngữ SQL chuẩn.</w:t>
      </w:r>
    </w:p>
    <w:p w14:paraId="55BFFC35" w14:textId="77777777" w:rsidR="000E570A" w:rsidRPr="0015099E" w:rsidRDefault="00000000">
      <w:pPr>
        <w:numPr>
          <w:ilvl w:val="0"/>
          <w:numId w:val="25"/>
        </w:numPr>
        <w:spacing w:before="0" w:after="0"/>
        <w:rPr>
          <w:rFonts w:cs="Times New Roman"/>
          <w:szCs w:val="28"/>
        </w:rPr>
      </w:pPr>
      <w:r w:rsidRPr="0015099E">
        <w:rPr>
          <w:rFonts w:cs="Times New Roman"/>
          <w:szCs w:val="28"/>
        </w:rPr>
        <w:t>Dễ sử dụng, cộng đồng lớn, nhiều công cụ hỗ trợ (</w:t>
      </w:r>
      <w:proofErr w:type="spellStart"/>
      <w:r w:rsidRPr="0015099E">
        <w:rPr>
          <w:rFonts w:cs="Times New Roman"/>
          <w:szCs w:val="28"/>
        </w:rPr>
        <w:t>phpMyAdmin</w:t>
      </w:r>
      <w:proofErr w:type="spellEnd"/>
      <w:r w:rsidRPr="0015099E">
        <w:rPr>
          <w:rFonts w:cs="Times New Roman"/>
          <w:szCs w:val="28"/>
        </w:rPr>
        <w:t xml:space="preserve">, </w:t>
      </w:r>
      <w:proofErr w:type="spellStart"/>
      <w:r w:rsidRPr="0015099E">
        <w:rPr>
          <w:rFonts w:cs="Times New Roman"/>
          <w:szCs w:val="28"/>
        </w:rPr>
        <w:t>MySQL</w:t>
      </w:r>
      <w:proofErr w:type="spellEnd"/>
      <w:r w:rsidRPr="0015099E">
        <w:rPr>
          <w:rFonts w:cs="Times New Roman"/>
          <w:szCs w:val="28"/>
        </w:rPr>
        <w:t xml:space="preserve"> </w:t>
      </w:r>
      <w:proofErr w:type="spellStart"/>
      <w:r w:rsidRPr="0015099E">
        <w:rPr>
          <w:rFonts w:cs="Times New Roman"/>
          <w:szCs w:val="28"/>
        </w:rPr>
        <w:t>Workbench</w:t>
      </w:r>
      <w:proofErr w:type="spellEnd"/>
      <w:r w:rsidRPr="0015099E">
        <w:rPr>
          <w:rFonts w:cs="Times New Roman"/>
          <w:szCs w:val="28"/>
        </w:rPr>
        <w:t>…).</w:t>
      </w:r>
    </w:p>
    <w:p w14:paraId="413B4FD3" w14:textId="77777777" w:rsidR="000E570A" w:rsidRPr="0015099E" w:rsidRDefault="00000000">
      <w:pPr>
        <w:numPr>
          <w:ilvl w:val="0"/>
          <w:numId w:val="25"/>
        </w:numPr>
        <w:spacing w:before="0" w:after="0"/>
        <w:rPr>
          <w:rFonts w:cs="Times New Roman"/>
          <w:szCs w:val="28"/>
        </w:rPr>
      </w:pPr>
      <w:r w:rsidRPr="0015099E">
        <w:rPr>
          <w:rFonts w:cs="Times New Roman"/>
          <w:szCs w:val="28"/>
        </w:rPr>
        <w:t>Chi phí thấp (miễn phí cho hầu hết các mục đích).</w:t>
      </w:r>
    </w:p>
    <w:p w14:paraId="1B7231F0" w14:textId="77777777" w:rsidR="000E570A" w:rsidRPr="0015099E" w:rsidRDefault="00000000">
      <w:pPr>
        <w:numPr>
          <w:ilvl w:val="0"/>
          <w:numId w:val="25"/>
        </w:numPr>
        <w:spacing w:before="0" w:after="0"/>
        <w:rPr>
          <w:rFonts w:cs="Times New Roman"/>
          <w:szCs w:val="28"/>
        </w:rPr>
      </w:pPr>
      <w:r w:rsidRPr="0015099E">
        <w:rPr>
          <w:rFonts w:cs="Times New Roman"/>
          <w:szCs w:val="28"/>
        </w:rPr>
        <w:t xml:space="preserve">Hỗ trợ tốt các tính năng </w:t>
      </w:r>
      <w:proofErr w:type="spellStart"/>
      <w:r w:rsidRPr="0015099E">
        <w:rPr>
          <w:rFonts w:cs="Times New Roman"/>
          <w:szCs w:val="28"/>
        </w:rPr>
        <w:t>transaction</w:t>
      </w:r>
      <w:proofErr w:type="spellEnd"/>
      <w:r w:rsidRPr="0015099E">
        <w:rPr>
          <w:rFonts w:cs="Times New Roman"/>
          <w:szCs w:val="28"/>
        </w:rPr>
        <w:t xml:space="preserve"> (ACID), </w:t>
      </w:r>
      <w:proofErr w:type="spellStart"/>
      <w:r w:rsidRPr="0015099E">
        <w:rPr>
          <w:rFonts w:cs="Times New Roman"/>
          <w:szCs w:val="28"/>
        </w:rPr>
        <w:t>indexing</w:t>
      </w:r>
      <w:proofErr w:type="spellEnd"/>
      <w:r w:rsidRPr="0015099E">
        <w:rPr>
          <w:rFonts w:cs="Times New Roman"/>
          <w:szCs w:val="28"/>
        </w:rPr>
        <w:t xml:space="preserve">, </w:t>
      </w:r>
      <w:proofErr w:type="spellStart"/>
      <w:r w:rsidRPr="0015099E">
        <w:rPr>
          <w:rFonts w:cs="Times New Roman"/>
          <w:szCs w:val="28"/>
        </w:rPr>
        <w:t>stored</w:t>
      </w:r>
      <w:proofErr w:type="spellEnd"/>
      <w:r w:rsidRPr="0015099E">
        <w:rPr>
          <w:rFonts w:cs="Times New Roman"/>
          <w:szCs w:val="28"/>
        </w:rPr>
        <w:t xml:space="preserve"> </w:t>
      </w:r>
      <w:proofErr w:type="spellStart"/>
      <w:r w:rsidRPr="0015099E">
        <w:rPr>
          <w:rFonts w:cs="Times New Roman"/>
          <w:szCs w:val="28"/>
        </w:rPr>
        <w:t>procedure</w:t>
      </w:r>
      <w:proofErr w:type="spellEnd"/>
      <w:r w:rsidRPr="0015099E">
        <w:rPr>
          <w:rFonts w:cs="Times New Roman"/>
          <w:szCs w:val="28"/>
        </w:rPr>
        <w:t xml:space="preserve">, </w:t>
      </w:r>
      <w:proofErr w:type="spellStart"/>
      <w:r w:rsidRPr="0015099E">
        <w:rPr>
          <w:rFonts w:cs="Times New Roman"/>
          <w:szCs w:val="28"/>
        </w:rPr>
        <w:t>trigger</w:t>
      </w:r>
      <w:proofErr w:type="spellEnd"/>
      <w:r w:rsidRPr="0015099E">
        <w:rPr>
          <w:rFonts w:cs="Times New Roman"/>
          <w:szCs w:val="28"/>
        </w:rPr>
        <w:t>.</w:t>
      </w:r>
    </w:p>
    <w:p w14:paraId="06F28754" w14:textId="77777777" w:rsidR="000E570A" w:rsidRPr="0015099E" w:rsidRDefault="00000000">
      <w:pPr>
        <w:numPr>
          <w:ilvl w:val="0"/>
          <w:numId w:val="25"/>
        </w:numPr>
        <w:spacing w:before="0" w:after="0"/>
        <w:rPr>
          <w:rFonts w:cs="Times New Roman"/>
          <w:szCs w:val="28"/>
        </w:rPr>
      </w:pPr>
      <w:r w:rsidRPr="0015099E">
        <w:rPr>
          <w:rFonts w:cs="Times New Roman"/>
          <w:szCs w:val="28"/>
        </w:rPr>
        <w:t xml:space="preserve">Khả năng mở rộng tốt cho ứng dụng </w:t>
      </w:r>
      <w:proofErr w:type="spellStart"/>
      <w:r w:rsidRPr="0015099E">
        <w:rPr>
          <w:rFonts w:cs="Times New Roman"/>
          <w:szCs w:val="28"/>
        </w:rPr>
        <w:t>web</w:t>
      </w:r>
      <w:proofErr w:type="spellEnd"/>
      <w:r w:rsidRPr="0015099E">
        <w:rPr>
          <w:rFonts w:cs="Times New Roman"/>
          <w:szCs w:val="28"/>
        </w:rPr>
        <w:t>.</w:t>
      </w:r>
    </w:p>
    <w:p w14:paraId="213E4B67"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Nhờ hiệu suất cao, tính toàn vẹn dữ liệu và khả năng hỗ trợ truy vấn phức tạp, </w:t>
      </w:r>
      <w:proofErr w:type="spellStart"/>
      <w:r w:rsidRPr="0015099E">
        <w:rPr>
          <w:sz w:val="28"/>
          <w:szCs w:val="28"/>
          <w:lang w:val="vi-VN"/>
        </w:rPr>
        <w:t>MySQL</w:t>
      </w:r>
      <w:proofErr w:type="spellEnd"/>
      <w:r w:rsidRPr="0015099E">
        <w:rPr>
          <w:sz w:val="28"/>
          <w:szCs w:val="28"/>
          <w:lang w:val="vi-VN"/>
        </w:rPr>
        <w:t xml:space="preserve"> được sử dụng làm cơ sở dữ liệu chính cho dự án, đảm bảo việc quản lý thông tin phòng, đơn đặt và người dùng được thực hiện một cách an toàn và hiệu quả .</w:t>
      </w:r>
    </w:p>
    <w:p w14:paraId="6DDF767F" w14:textId="77777777" w:rsidR="000E570A" w:rsidRPr="0015099E" w:rsidRDefault="000E570A">
      <w:pPr>
        <w:pStyle w:val="ThngthngWeb"/>
        <w:spacing w:beforeAutospacing="0" w:afterAutospacing="0" w:line="360" w:lineRule="auto"/>
        <w:jc w:val="both"/>
        <w:rPr>
          <w:sz w:val="28"/>
          <w:szCs w:val="28"/>
          <w:lang w:val="vi-VN"/>
        </w:rPr>
      </w:pPr>
    </w:p>
    <w:p w14:paraId="30D1DC4D" w14:textId="77777777" w:rsidR="000E570A" w:rsidRPr="0015099E" w:rsidRDefault="00000000">
      <w:pPr>
        <w:pStyle w:val="u3"/>
        <w:numPr>
          <w:ilvl w:val="2"/>
          <w:numId w:val="19"/>
        </w:numPr>
        <w:spacing w:before="0" w:after="0"/>
        <w:rPr>
          <w:rFonts w:cs="Times New Roman"/>
          <w:szCs w:val="28"/>
        </w:rPr>
      </w:pPr>
      <w:bookmarkStart w:id="48" w:name="_Toc231728303"/>
      <w:r w:rsidRPr="0015099E">
        <w:rPr>
          <w:rFonts w:cs="Times New Roman"/>
          <w:szCs w:val="28"/>
        </w:rPr>
        <w:lastRenderedPageBreak/>
        <w:t xml:space="preserve">Giới thiệu về HTML, CSS, </w:t>
      </w:r>
      <w:proofErr w:type="spellStart"/>
      <w:r w:rsidRPr="0015099E">
        <w:rPr>
          <w:rFonts w:cs="Times New Roman"/>
          <w:szCs w:val="28"/>
        </w:rPr>
        <w:t>JavaScript</w:t>
      </w:r>
      <w:bookmarkEnd w:id="48"/>
      <w:proofErr w:type="spellEnd"/>
    </w:p>
    <w:p w14:paraId="7DFD3AAE"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rFonts w:eastAsiaTheme="minorHAnsi"/>
          <w:color w:val="000000" w:themeColor="text1"/>
          <w:sz w:val="28"/>
          <w:szCs w:val="28"/>
          <w:lang w:val="vi-VN"/>
        </w:rPr>
        <w:t xml:space="preserve">Trong quá trình phát triển giao diện, hệ thống sử dụng các công nghệ </w:t>
      </w:r>
      <w:proofErr w:type="spellStart"/>
      <w:r w:rsidRPr="0015099E">
        <w:rPr>
          <w:rFonts w:eastAsiaTheme="minorHAnsi"/>
          <w:color w:val="000000" w:themeColor="text1"/>
          <w:sz w:val="28"/>
          <w:szCs w:val="28"/>
          <w:lang w:val="vi-VN"/>
        </w:rPr>
        <w:t>web</w:t>
      </w:r>
      <w:proofErr w:type="spellEnd"/>
      <w:r w:rsidRPr="0015099E">
        <w:rPr>
          <w:rFonts w:eastAsiaTheme="minorHAnsi"/>
          <w:color w:val="000000" w:themeColor="text1"/>
          <w:sz w:val="28"/>
          <w:szCs w:val="28"/>
          <w:lang w:val="vi-VN"/>
        </w:rPr>
        <w:t xml:space="preserve"> cơ bản gồm HTML, CSS, </w:t>
      </w:r>
      <w:proofErr w:type="spellStart"/>
      <w:r w:rsidRPr="0015099E">
        <w:rPr>
          <w:rFonts w:eastAsiaTheme="minorHAnsi"/>
          <w:color w:val="000000" w:themeColor="text1"/>
          <w:sz w:val="28"/>
          <w:szCs w:val="28"/>
          <w:lang w:val="vi-VN"/>
        </w:rPr>
        <w:t>JavaScript</w:t>
      </w:r>
      <w:proofErr w:type="spellEnd"/>
      <w:r w:rsidRPr="0015099E">
        <w:rPr>
          <w:rFonts w:eastAsiaTheme="minorHAnsi"/>
          <w:color w:val="000000" w:themeColor="text1"/>
          <w:sz w:val="28"/>
          <w:szCs w:val="28"/>
          <w:lang w:val="vi-VN"/>
        </w:rPr>
        <w:t>. Đây là những công nghệ phổ biến giúp xây dựng giao diện trực quan, hiện đại, tăng khả năng tương tác và hiển thị tốt trên nhiều thiết bị.</w:t>
      </w:r>
    </w:p>
    <w:p w14:paraId="76C114B4" w14:textId="77777777" w:rsidR="000E570A" w:rsidRPr="0015099E" w:rsidRDefault="00000000">
      <w:pPr>
        <w:pStyle w:val="ThngthngWeb"/>
        <w:spacing w:beforeAutospacing="0" w:afterAutospacing="0" w:line="360" w:lineRule="auto"/>
        <w:jc w:val="center"/>
        <w:rPr>
          <w:sz w:val="28"/>
          <w:szCs w:val="28"/>
          <w:lang w:val="vi-VN"/>
        </w:rPr>
      </w:pPr>
      <w:r w:rsidRPr="0015099E">
        <w:rPr>
          <w:noProof/>
          <w:sz w:val="28"/>
          <w:szCs w:val="28"/>
          <w:lang w:val="vi-VN"/>
        </w:rPr>
        <w:drawing>
          <wp:inline distT="0" distB="0" distL="114300" distR="114300" wp14:anchorId="595539FE" wp14:editId="359EBA50">
            <wp:extent cx="4465320" cy="2498725"/>
            <wp:effectExtent l="0" t="0" r="0" b="635"/>
            <wp:docPr id="4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descr="IMG_256"/>
                    <pic:cNvPicPr>
                      <a:picLocks noChangeAspect="1"/>
                    </pic:cNvPicPr>
                  </pic:nvPicPr>
                  <pic:blipFill>
                    <a:blip r:embed="rId15"/>
                    <a:srcRect t="18219" b="16429"/>
                    <a:stretch>
                      <a:fillRect/>
                    </a:stretch>
                  </pic:blipFill>
                  <pic:spPr>
                    <a:xfrm>
                      <a:off x="0" y="0"/>
                      <a:ext cx="4465320" cy="2498725"/>
                    </a:xfrm>
                    <a:prstGeom prst="rect">
                      <a:avLst/>
                    </a:prstGeom>
                    <a:noFill/>
                    <a:ln w="9525">
                      <a:noFill/>
                    </a:ln>
                  </pic:spPr>
                </pic:pic>
              </a:graphicData>
            </a:graphic>
          </wp:inline>
        </w:drawing>
      </w:r>
    </w:p>
    <w:p w14:paraId="68442204" w14:textId="77777777" w:rsidR="000E570A" w:rsidRPr="0015099E" w:rsidRDefault="00000000">
      <w:pPr>
        <w:pStyle w:val="Hinh"/>
        <w:spacing w:before="0" w:after="0"/>
        <w:rPr>
          <w:rFonts w:cs="Times New Roman"/>
          <w:szCs w:val="28"/>
        </w:rPr>
      </w:pPr>
      <w:bookmarkStart w:id="49" w:name="_Toc11651"/>
      <w:r w:rsidRPr="0015099E">
        <w:rPr>
          <w:rFonts w:cs="Times New Roman"/>
          <w:szCs w:val="28"/>
        </w:rPr>
        <w:t xml:space="preserve">Hình 1.5. </w:t>
      </w:r>
      <w:proofErr w:type="spellStart"/>
      <w:r w:rsidRPr="0015099E">
        <w:rPr>
          <w:rFonts w:cs="Times New Roman"/>
          <w:szCs w:val="28"/>
        </w:rPr>
        <w:t>Logo</w:t>
      </w:r>
      <w:proofErr w:type="spellEnd"/>
      <w:r w:rsidRPr="0015099E">
        <w:rPr>
          <w:rFonts w:cs="Times New Roman"/>
          <w:szCs w:val="28"/>
        </w:rPr>
        <w:t xml:space="preserve"> HTML, CSS và </w:t>
      </w:r>
      <w:proofErr w:type="spellStart"/>
      <w:r w:rsidRPr="0015099E">
        <w:rPr>
          <w:rFonts w:cs="Times New Roman"/>
          <w:szCs w:val="28"/>
        </w:rPr>
        <w:t>JavaScript</w:t>
      </w:r>
      <w:bookmarkEnd w:id="49"/>
      <w:proofErr w:type="spellEnd"/>
    </w:p>
    <w:p w14:paraId="18D9F18F" w14:textId="77777777" w:rsidR="000E570A" w:rsidRPr="0015099E" w:rsidRDefault="00000000">
      <w:pPr>
        <w:numPr>
          <w:ilvl w:val="0"/>
          <w:numId w:val="26"/>
        </w:numPr>
        <w:spacing w:before="0" w:after="0"/>
        <w:rPr>
          <w:rFonts w:cs="Times New Roman"/>
          <w:szCs w:val="28"/>
        </w:rPr>
      </w:pPr>
      <w:r w:rsidRPr="0015099E">
        <w:rPr>
          <w:rStyle w:val="Manh"/>
          <w:rFonts w:cs="Times New Roman"/>
          <w:b w:val="0"/>
          <w:bCs w:val="0"/>
          <w:szCs w:val="28"/>
        </w:rPr>
        <w:t>HTML (</w:t>
      </w:r>
      <w:proofErr w:type="spellStart"/>
      <w:r w:rsidRPr="0015099E">
        <w:rPr>
          <w:rStyle w:val="Manh"/>
          <w:rFonts w:cs="Times New Roman"/>
          <w:b w:val="0"/>
          <w:bCs w:val="0"/>
          <w:szCs w:val="28"/>
        </w:rPr>
        <w:t>HyperText</w:t>
      </w:r>
      <w:proofErr w:type="spellEnd"/>
      <w:r w:rsidRPr="0015099E">
        <w:rPr>
          <w:rStyle w:val="Manh"/>
          <w:rFonts w:cs="Times New Roman"/>
          <w:b w:val="0"/>
          <w:bCs w:val="0"/>
          <w:szCs w:val="28"/>
        </w:rPr>
        <w:t xml:space="preserve"> </w:t>
      </w:r>
      <w:proofErr w:type="spellStart"/>
      <w:r w:rsidRPr="0015099E">
        <w:rPr>
          <w:rStyle w:val="Manh"/>
          <w:rFonts w:cs="Times New Roman"/>
          <w:b w:val="0"/>
          <w:bCs w:val="0"/>
          <w:szCs w:val="28"/>
        </w:rPr>
        <w:t>Markup</w:t>
      </w:r>
      <w:proofErr w:type="spellEnd"/>
      <w:r w:rsidRPr="0015099E">
        <w:rPr>
          <w:rStyle w:val="Manh"/>
          <w:rFonts w:cs="Times New Roman"/>
          <w:b w:val="0"/>
          <w:bCs w:val="0"/>
          <w:szCs w:val="28"/>
        </w:rPr>
        <w:t xml:space="preserve"> </w:t>
      </w:r>
      <w:proofErr w:type="spellStart"/>
      <w:r w:rsidRPr="0015099E">
        <w:rPr>
          <w:rStyle w:val="Manh"/>
          <w:rFonts w:cs="Times New Roman"/>
          <w:b w:val="0"/>
          <w:bCs w:val="0"/>
          <w:szCs w:val="28"/>
        </w:rPr>
        <w:t>Language</w:t>
      </w:r>
      <w:proofErr w:type="spellEnd"/>
      <w:r w:rsidRPr="0015099E">
        <w:rPr>
          <w:rStyle w:val="Manh"/>
          <w:rFonts w:cs="Times New Roman"/>
          <w:b w:val="0"/>
          <w:bCs w:val="0"/>
          <w:szCs w:val="28"/>
        </w:rPr>
        <w:t>)</w:t>
      </w:r>
      <w:r w:rsidRPr="0015099E">
        <w:rPr>
          <w:rFonts w:cs="Times New Roman"/>
          <w:szCs w:val="28"/>
        </w:rPr>
        <w:t xml:space="preserve">: Ngôn ngữ đánh dấu chuẩn dùng để xây dựng cấu trúc và nội dung của trang </w:t>
      </w:r>
      <w:proofErr w:type="spellStart"/>
      <w:r w:rsidRPr="0015099E">
        <w:rPr>
          <w:rFonts w:cs="Times New Roman"/>
          <w:szCs w:val="28"/>
        </w:rPr>
        <w:t>web</w:t>
      </w:r>
      <w:proofErr w:type="spellEnd"/>
      <w:r w:rsidRPr="0015099E">
        <w:rPr>
          <w:rFonts w:cs="Times New Roman"/>
          <w:szCs w:val="28"/>
        </w:rPr>
        <w:t xml:space="preserve">. HTML5 là phiên bản mới nhất với nhiều thẻ </w:t>
      </w:r>
      <w:proofErr w:type="spellStart"/>
      <w:r w:rsidRPr="0015099E">
        <w:rPr>
          <w:rFonts w:cs="Times New Roman"/>
          <w:szCs w:val="28"/>
        </w:rPr>
        <w:t>semantic</w:t>
      </w:r>
      <w:proofErr w:type="spellEnd"/>
      <w:r w:rsidRPr="0015099E">
        <w:rPr>
          <w:rFonts w:cs="Times New Roman"/>
          <w:szCs w:val="28"/>
        </w:rPr>
        <w:t xml:space="preserve"> và hỗ trợ </w:t>
      </w:r>
      <w:proofErr w:type="spellStart"/>
      <w:r w:rsidRPr="0015099E">
        <w:rPr>
          <w:rFonts w:cs="Times New Roman"/>
          <w:szCs w:val="28"/>
        </w:rPr>
        <w:t>media</w:t>
      </w:r>
      <w:proofErr w:type="spellEnd"/>
      <w:r w:rsidRPr="0015099E">
        <w:rPr>
          <w:rFonts w:cs="Times New Roman"/>
          <w:szCs w:val="28"/>
        </w:rPr>
        <w:t xml:space="preserve"> tốt hơn.</w:t>
      </w:r>
    </w:p>
    <w:p w14:paraId="7C14C952" w14:textId="77777777" w:rsidR="000E570A" w:rsidRPr="0015099E" w:rsidRDefault="00000000">
      <w:pPr>
        <w:numPr>
          <w:ilvl w:val="0"/>
          <w:numId w:val="26"/>
        </w:numPr>
        <w:spacing w:before="0" w:after="0"/>
        <w:rPr>
          <w:rFonts w:cs="Times New Roman"/>
          <w:szCs w:val="28"/>
        </w:rPr>
      </w:pPr>
      <w:r w:rsidRPr="0015099E">
        <w:rPr>
          <w:rStyle w:val="Manh"/>
          <w:rFonts w:cs="Times New Roman"/>
          <w:b w:val="0"/>
          <w:bCs w:val="0"/>
          <w:szCs w:val="28"/>
        </w:rPr>
        <w:t>CSS (</w:t>
      </w:r>
      <w:proofErr w:type="spellStart"/>
      <w:r w:rsidRPr="0015099E">
        <w:rPr>
          <w:rStyle w:val="Manh"/>
          <w:rFonts w:cs="Times New Roman"/>
          <w:b w:val="0"/>
          <w:bCs w:val="0"/>
          <w:szCs w:val="28"/>
        </w:rPr>
        <w:t>Cascading</w:t>
      </w:r>
      <w:proofErr w:type="spellEnd"/>
      <w:r w:rsidRPr="0015099E">
        <w:rPr>
          <w:rStyle w:val="Manh"/>
          <w:rFonts w:cs="Times New Roman"/>
          <w:b w:val="0"/>
          <w:bCs w:val="0"/>
          <w:szCs w:val="28"/>
        </w:rPr>
        <w:t xml:space="preserve"> </w:t>
      </w:r>
      <w:proofErr w:type="spellStart"/>
      <w:r w:rsidRPr="0015099E">
        <w:rPr>
          <w:rStyle w:val="Manh"/>
          <w:rFonts w:cs="Times New Roman"/>
          <w:b w:val="0"/>
          <w:bCs w:val="0"/>
          <w:szCs w:val="28"/>
        </w:rPr>
        <w:t>Style</w:t>
      </w:r>
      <w:proofErr w:type="spellEnd"/>
      <w:r w:rsidRPr="0015099E">
        <w:rPr>
          <w:rStyle w:val="Manh"/>
          <w:rFonts w:cs="Times New Roman"/>
          <w:b w:val="0"/>
          <w:bCs w:val="0"/>
          <w:szCs w:val="28"/>
        </w:rPr>
        <w:t xml:space="preserve"> </w:t>
      </w:r>
      <w:proofErr w:type="spellStart"/>
      <w:r w:rsidRPr="0015099E">
        <w:rPr>
          <w:rStyle w:val="Manh"/>
          <w:rFonts w:cs="Times New Roman"/>
          <w:b w:val="0"/>
          <w:bCs w:val="0"/>
          <w:szCs w:val="28"/>
        </w:rPr>
        <w:t>Sheets</w:t>
      </w:r>
      <w:proofErr w:type="spellEnd"/>
      <w:r w:rsidRPr="0015099E">
        <w:rPr>
          <w:rStyle w:val="Manh"/>
          <w:rFonts w:cs="Times New Roman"/>
          <w:b w:val="0"/>
          <w:bCs w:val="0"/>
          <w:szCs w:val="28"/>
        </w:rPr>
        <w:t>)</w:t>
      </w:r>
      <w:r w:rsidRPr="0015099E">
        <w:rPr>
          <w:rFonts w:cs="Times New Roman"/>
          <w:szCs w:val="28"/>
        </w:rPr>
        <w:t xml:space="preserve">: Ngôn ngữ dùng để định </w:t>
      </w:r>
      <w:proofErr w:type="spellStart"/>
      <w:r w:rsidRPr="0015099E">
        <w:rPr>
          <w:rFonts w:cs="Times New Roman"/>
          <w:szCs w:val="28"/>
        </w:rPr>
        <w:t>style</w:t>
      </w:r>
      <w:proofErr w:type="spellEnd"/>
      <w:r w:rsidRPr="0015099E">
        <w:rPr>
          <w:rFonts w:cs="Times New Roman"/>
          <w:szCs w:val="28"/>
        </w:rPr>
        <w:t xml:space="preserve">, bố cục và trình bày cho các phần tử HTML. Trong đồ án sử dụng CSS kết hợp với </w:t>
      </w:r>
      <w:proofErr w:type="spellStart"/>
      <w:r w:rsidRPr="0015099E">
        <w:rPr>
          <w:rStyle w:val="Manh"/>
          <w:rFonts w:cs="Times New Roman"/>
          <w:b w:val="0"/>
          <w:bCs w:val="0"/>
          <w:szCs w:val="28"/>
        </w:rPr>
        <w:t>Bootstrap</w:t>
      </w:r>
      <w:proofErr w:type="spellEnd"/>
      <w:r w:rsidRPr="0015099E">
        <w:rPr>
          <w:rStyle w:val="Manh"/>
          <w:rFonts w:cs="Times New Roman"/>
          <w:b w:val="0"/>
          <w:bCs w:val="0"/>
          <w:szCs w:val="28"/>
        </w:rPr>
        <w:t xml:space="preserve"> 5</w:t>
      </w:r>
      <w:r w:rsidRPr="0015099E">
        <w:rPr>
          <w:rFonts w:cs="Times New Roman"/>
          <w:szCs w:val="28"/>
        </w:rPr>
        <w:t xml:space="preserve"> – một </w:t>
      </w:r>
      <w:proofErr w:type="spellStart"/>
      <w:r w:rsidRPr="0015099E">
        <w:rPr>
          <w:rFonts w:cs="Times New Roman"/>
          <w:szCs w:val="28"/>
        </w:rPr>
        <w:t>framework</w:t>
      </w:r>
      <w:proofErr w:type="spellEnd"/>
      <w:r w:rsidRPr="0015099E">
        <w:rPr>
          <w:rFonts w:cs="Times New Roman"/>
          <w:szCs w:val="28"/>
        </w:rPr>
        <w:t xml:space="preserve"> CSS phổ biến giúp xây dựng giao diện </w:t>
      </w:r>
      <w:proofErr w:type="spellStart"/>
      <w:r w:rsidRPr="0015099E">
        <w:rPr>
          <w:rFonts w:cs="Times New Roman"/>
          <w:szCs w:val="28"/>
        </w:rPr>
        <w:t>responsive</w:t>
      </w:r>
      <w:proofErr w:type="spellEnd"/>
      <w:r w:rsidRPr="0015099E">
        <w:rPr>
          <w:rFonts w:cs="Times New Roman"/>
          <w:szCs w:val="28"/>
        </w:rPr>
        <w:t xml:space="preserve"> (tương thích nhiều thiết bị) nhanh chóng và chuyên nghiệp.</w:t>
      </w:r>
    </w:p>
    <w:p w14:paraId="447C4ED7" w14:textId="77777777" w:rsidR="000E570A" w:rsidRPr="0015099E" w:rsidRDefault="00000000">
      <w:pPr>
        <w:numPr>
          <w:ilvl w:val="0"/>
          <w:numId w:val="26"/>
        </w:numPr>
        <w:spacing w:before="0" w:after="0"/>
        <w:rPr>
          <w:rFonts w:cs="Times New Roman"/>
          <w:szCs w:val="28"/>
        </w:rPr>
      </w:pPr>
      <w:proofErr w:type="spellStart"/>
      <w:r w:rsidRPr="0015099E">
        <w:rPr>
          <w:rStyle w:val="Manh"/>
          <w:rFonts w:cs="Times New Roman"/>
          <w:b w:val="0"/>
          <w:bCs w:val="0"/>
          <w:szCs w:val="28"/>
        </w:rPr>
        <w:t>JavaScript</w:t>
      </w:r>
      <w:proofErr w:type="spellEnd"/>
      <w:r w:rsidRPr="0015099E">
        <w:rPr>
          <w:rFonts w:cs="Times New Roman"/>
          <w:szCs w:val="28"/>
        </w:rPr>
        <w:t xml:space="preserve">: Ngôn ngữ lập trình kịch bản chạy phía </w:t>
      </w:r>
      <w:proofErr w:type="spellStart"/>
      <w:r w:rsidRPr="0015099E">
        <w:rPr>
          <w:rFonts w:cs="Times New Roman"/>
          <w:szCs w:val="28"/>
        </w:rPr>
        <w:t>client</w:t>
      </w:r>
      <w:proofErr w:type="spellEnd"/>
      <w:r w:rsidRPr="0015099E">
        <w:rPr>
          <w:rFonts w:cs="Times New Roman"/>
          <w:szCs w:val="28"/>
        </w:rPr>
        <w:t xml:space="preserve">, cho phép trang </w:t>
      </w:r>
      <w:proofErr w:type="spellStart"/>
      <w:r w:rsidRPr="0015099E">
        <w:rPr>
          <w:rFonts w:cs="Times New Roman"/>
          <w:szCs w:val="28"/>
        </w:rPr>
        <w:t>web</w:t>
      </w:r>
      <w:proofErr w:type="spellEnd"/>
      <w:r w:rsidRPr="0015099E">
        <w:rPr>
          <w:rFonts w:cs="Times New Roman"/>
          <w:szCs w:val="28"/>
        </w:rPr>
        <w:t xml:space="preserve"> trở nên tương tác và động. </w:t>
      </w:r>
      <w:proofErr w:type="spellStart"/>
      <w:r w:rsidRPr="0015099E">
        <w:rPr>
          <w:rFonts w:cs="Times New Roman"/>
          <w:szCs w:val="28"/>
        </w:rPr>
        <w:t>JavaScript</w:t>
      </w:r>
      <w:proofErr w:type="spellEnd"/>
      <w:r w:rsidRPr="0015099E">
        <w:rPr>
          <w:rFonts w:cs="Times New Roman"/>
          <w:szCs w:val="28"/>
        </w:rPr>
        <w:t xml:space="preserve"> được sử dụng để xử lý các sự kiện người dùng, </w:t>
      </w:r>
      <w:proofErr w:type="spellStart"/>
      <w:r w:rsidRPr="0015099E">
        <w:rPr>
          <w:rFonts w:cs="Times New Roman"/>
          <w:szCs w:val="28"/>
        </w:rPr>
        <w:t>validate</w:t>
      </w:r>
      <w:proofErr w:type="spellEnd"/>
      <w:r w:rsidRPr="0015099E">
        <w:rPr>
          <w:rFonts w:cs="Times New Roman"/>
          <w:szCs w:val="28"/>
        </w:rPr>
        <w:t xml:space="preserve"> </w:t>
      </w:r>
      <w:proofErr w:type="spellStart"/>
      <w:r w:rsidRPr="0015099E">
        <w:rPr>
          <w:rFonts w:cs="Times New Roman"/>
          <w:szCs w:val="28"/>
        </w:rPr>
        <w:t>form</w:t>
      </w:r>
      <w:proofErr w:type="spellEnd"/>
      <w:r w:rsidRPr="0015099E">
        <w:rPr>
          <w:rFonts w:cs="Times New Roman"/>
          <w:szCs w:val="28"/>
        </w:rPr>
        <w:t>, gọi API (AJAX/</w:t>
      </w:r>
      <w:proofErr w:type="spellStart"/>
      <w:r w:rsidRPr="0015099E">
        <w:rPr>
          <w:rFonts w:cs="Times New Roman"/>
          <w:szCs w:val="28"/>
        </w:rPr>
        <w:t>Fetch</w:t>
      </w:r>
      <w:proofErr w:type="spellEnd"/>
      <w:r w:rsidRPr="0015099E">
        <w:rPr>
          <w:rFonts w:cs="Times New Roman"/>
          <w:szCs w:val="28"/>
        </w:rPr>
        <w:t xml:space="preserve">), cập nhật giao diện động mà không cần </w:t>
      </w:r>
      <w:proofErr w:type="spellStart"/>
      <w:r w:rsidRPr="0015099E">
        <w:rPr>
          <w:rFonts w:cs="Times New Roman"/>
          <w:szCs w:val="28"/>
        </w:rPr>
        <w:t>reload</w:t>
      </w:r>
      <w:proofErr w:type="spellEnd"/>
      <w:r w:rsidRPr="0015099E">
        <w:rPr>
          <w:rFonts w:cs="Times New Roman"/>
          <w:szCs w:val="28"/>
        </w:rPr>
        <w:t xml:space="preserve"> trang </w:t>
      </w:r>
      <w:r w:rsidRPr="0015099E">
        <w:rPr>
          <w:rFonts w:cs="Times New Roman"/>
          <w:color w:val="000000" w:themeColor="text1"/>
          <w:szCs w:val="28"/>
        </w:rPr>
        <w:t>[5]</w:t>
      </w:r>
      <w:r w:rsidRPr="0015099E">
        <w:rPr>
          <w:rFonts w:cs="Times New Roman"/>
          <w:szCs w:val="28"/>
        </w:rPr>
        <w:t>.</w:t>
      </w:r>
    </w:p>
    <w:p w14:paraId="6FE97847" w14:textId="77777777" w:rsidR="000E570A" w:rsidRPr="0015099E" w:rsidRDefault="00000000">
      <w:pPr>
        <w:rPr>
          <w:rFonts w:cs="Times New Roman"/>
          <w:szCs w:val="28"/>
        </w:rPr>
      </w:pPr>
      <w:bookmarkStart w:id="50" w:name="_Toc13500"/>
      <w:bookmarkStart w:id="51" w:name="_Toc12262"/>
      <w:r w:rsidRPr="0015099E">
        <w:rPr>
          <w:rFonts w:cs="Times New Roman"/>
          <w:szCs w:val="28"/>
        </w:rPr>
        <w:br w:type="page"/>
      </w:r>
    </w:p>
    <w:p w14:paraId="6AB82464" w14:textId="77777777" w:rsidR="000E570A" w:rsidRPr="0015099E" w:rsidRDefault="00000000">
      <w:pPr>
        <w:pStyle w:val="u1"/>
        <w:spacing w:before="0" w:after="0"/>
      </w:pPr>
      <w:bookmarkStart w:id="52" w:name="_Toc231728304"/>
      <w:r w:rsidRPr="0015099E">
        <w:lastRenderedPageBreak/>
        <w:t>CHƯƠNG 2. PHÂN TÍCH THIẾT KẾ HỆ THỐNG</w:t>
      </w:r>
      <w:bookmarkEnd w:id="50"/>
      <w:bookmarkEnd w:id="51"/>
      <w:bookmarkEnd w:id="52"/>
    </w:p>
    <w:p w14:paraId="3559000C" w14:textId="77777777" w:rsidR="000E570A" w:rsidRPr="0015099E" w:rsidRDefault="00000000">
      <w:pPr>
        <w:pStyle w:val="u2"/>
        <w:spacing w:before="0" w:after="0"/>
        <w:rPr>
          <w:rFonts w:cs="Times New Roman"/>
          <w:szCs w:val="28"/>
        </w:rPr>
      </w:pPr>
      <w:bookmarkStart w:id="53" w:name="_Toc231728305"/>
      <w:bookmarkStart w:id="54" w:name="_Toc11722"/>
      <w:bookmarkStart w:id="55" w:name="_Toc15980"/>
      <w:r w:rsidRPr="0015099E">
        <w:rPr>
          <w:rFonts w:cs="Times New Roman"/>
          <w:szCs w:val="28"/>
        </w:rPr>
        <w:t>2.1. Mô tả bài toán</w:t>
      </w:r>
      <w:bookmarkEnd w:id="53"/>
      <w:bookmarkEnd w:id="54"/>
      <w:bookmarkEnd w:id="55"/>
    </w:p>
    <w:p w14:paraId="32639F88"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Trong bối cảnh ngành du lịch phát triển mạnh mẽ, nhu cầu đặt phòng khách sạn trực tuyến ngày càng tăng cao. Tuy nhiên, việc quản lý chuỗi khách sạn vẫn tồn tại nhiều hạn chế khi sử dụng phương pháp thủ công hoặc các hệ thống riêng lẻ, thiếu tính đồng bộ.</w:t>
      </w:r>
    </w:p>
    <w:p w14:paraId="32EBEFB6"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Bài toán đặt ra là xây dựng một </w:t>
      </w:r>
      <w:r w:rsidRPr="0015099E">
        <w:rPr>
          <w:rStyle w:val="Manh"/>
          <w:b w:val="0"/>
          <w:bCs w:val="0"/>
          <w:sz w:val="28"/>
          <w:szCs w:val="28"/>
          <w:lang w:val="vi-VN"/>
        </w:rPr>
        <w:t xml:space="preserve">hệ thống </w:t>
      </w:r>
      <w:proofErr w:type="spellStart"/>
      <w:r w:rsidRPr="0015099E">
        <w:rPr>
          <w:rStyle w:val="Manh"/>
          <w:b w:val="0"/>
          <w:bCs w:val="0"/>
          <w:sz w:val="28"/>
          <w:szCs w:val="28"/>
          <w:lang w:val="vi-VN"/>
        </w:rPr>
        <w:t>website</w:t>
      </w:r>
      <w:proofErr w:type="spellEnd"/>
      <w:r w:rsidRPr="0015099E">
        <w:rPr>
          <w:rStyle w:val="Manh"/>
          <w:b w:val="0"/>
          <w:bCs w:val="0"/>
          <w:sz w:val="28"/>
          <w:szCs w:val="28"/>
          <w:lang w:val="vi-VN"/>
        </w:rPr>
        <w:t xml:space="preserve"> đặt phòng khách sạn</w:t>
      </w:r>
      <w:r w:rsidRPr="0015099E">
        <w:rPr>
          <w:sz w:val="28"/>
          <w:szCs w:val="28"/>
          <w:lang w:val="vi-VN"/>
        </w:rPr>
        <w:t>, hỗ trợ quản lý theo mô hình chuỗi khách sạn. Hệ thống cần giải quyết các vấn đề chính sau:</w:t>
      </w:r>
    </w:p>
    <w:p w14:paraId="2057E1A6" w14:textId="77777777" w:rsidR="000E570A" w:rsidRPr="0015099E" w:rsidRDefault="00000000">
      <w:pPr>
        <w:numPr>
          <w:ilvl w:val="0"/>
          <w:numId w:val="27"/>
        </w:numPr>
        <w:spacing w:before="0" w:after="0"/>
        <w:rPr>
          <w:rFonts w:cs="Times New Roman"/>
          <w:szCs w:val="28"/>
        </w:rPr>
      </w:pPr>
      <w:r w:rsidRPr="0015099E">
        <w:rPr>
          <w:rStyle w:val="Manh"/>
          <w:rFonts w:cs="Times New Roman"/>
          <w:b w:val="0"/>
          <w:bCs w:val="0"/>
          <w:szCs w:val="28"/>
        </w:rPr>
        <w:t>Quản lý tập trung</w:t>
      </w:r>
      <w:r w:rsidRPr="0015099E">
        <w:rPr>
          <w:rFonts w:cs="Times New Roman"/>
          <w:szCs w:val="28"/>
        </w:rPr>
        <w:t xml:space="preserve"> thông tin nhiều khách sạn trên cùng một nền tảng, đảm bảo đồng bộ dữ liệu giữa các cơ sở.</w:t>
      </w:r>
    </w:p>
    <w:p w14:paraId="6678708C" w14:textId="77777777" w:rsidR="000E570A" w:rsidRPr="0015099E" w:rsidRDefault="00000000">
      <w:pPr>
        <w:numPr>
          <w:ilvl w:val="0"/>
          <w:numId w:val="27"/>
        </w:numPr>
        <w:spacing w:before="0" w:after="0"/>
        <w:rPr>
          <w:rFonts w:cs="Times New Roman"/>
          <w:szCs w:val="28"/>
        </w:rPr>
      </w:pPr>
      <w:r w:rsidRPr="0015099E">
        <w:rPr>
          <w:rStyle w:val="Manh"/>
          <w:rFonts w:cs="Times New Roman"/>
          <w:b w:val="0"/>
          <w:bCs w:val="0"/>
          <w:szCs w:val="28"/>
        </w:rPr>
        <w:t>Kiểm soát phòng khả dụng theo thời gian thực</w:t>
      </w:r>
      <w:r w:rsidRPr="0015099E">
        <w:rPr>
          <w:rFonts w:cs="Times New Roman"/>
          <w:szCs w:val="28"/>
        </w:rPr>
        <w:t xml:space="preserve">, tránh tình trạng </w:t>
      </w:r>
      <w:proofErr w:type="spellStart"/>
      <w:r w:rsidRPr="0015099E">
        <w:rPr>
          <w:rStyle w:val="Manh"/>
          <w:rFonts w:cs="Times New Roman"/>
          <w:b w:val="0"/>
          <w:bCs w:val="0"/>
          <w:szCs w:val="28"/>
        </w:rPr>
        <w:t>overbooking</w:t>
      </w:r>
      <w:proofErr w:type="spellEnd"/>
      <w:r w:rsidRPr="0015099E">
        <w:rPr>
          <w:rFonts w:cs="Times New Roman"/>
          <w:szCs w:val="28"/>
        </w:rPr>
        <w:t xml:space="preserve"> (đặt trùng phòng) khi có nhiều người dùng truy cập đồng thời.</w:t>
      </w:r>
    </w:p>
    <w:p w14:paraId="3582A37F" w14:textId="77777777" w:rsidR="000E570A" w:rsidRPr="0015099E" w:rsidRDefault="00000000">
      <w:pPr>
        <w:numPr>
          <w:ilvl w:val="0"/>
          <w:numId w:val="27"/>
        </w:numPr>
        <w:spacing w:before="0" w:after="0"/>
        <w:rPr>
          <w:rFonts w:cs="Times New Roman"/>
          <w:szCs w:val="28"/>
        </w:rPr>
      </w:pPr>
      <w:r w:rsidRPr="0015099E">
        <w:rPr>
          <w:rStyle w:val="Manh"/>
          <w:rFonts w:cs="Times New Roman"/>
          <w:b w:val="0"/>
          <w:bCs w:val="0"/>
          <w:szCs w:val="28"/>
        </w:rPr>
        <w:t>Cơ chế đặt phòng theo loại phòng</w:t>
      </w:r>
      <w:r w:rsidRPr="0015099E">
        <w:rPr>
          <w:rFonts w:cs="Times New Roman"/>
          <w:szCs w:val="28"/>
        </w:rPr>
        <w:t xml:space="preserve">: Người dùng đặt theo loại phòng thay vì chọn phòng cụ thể. </w:t>
      </w:r>
      <w:r w:rsidRPr="0015099E">
        <w:rPr>
          <w:rFonts w:eastAsia="SimSun" w:cs="Times New Roman"/>
          <w:szCs w:val="28"/>
        </w:rPr>
        <w:t xml:space="preserve">Sau khi khách hàng đặt phòng thành công, phòng thực tế sẽ được quản lý khách sạn phân công khi khách làm thủ tục nhận phòng </w:t>
      </w:r>
      <w:r w:rsidRPr="0015099E">
        <w:rPr>
          <w:rFonts w:cs="Times New Roman"/>
          <w:szCs w:val="28"/>
        </w:rPr>
        <w:t>dựa trên tình trạng phòng hiện tại, giúp tăng tính linh hoạt và tối ưu tỷ lệ lấp đầy phòng.</w:t>
      </w:r>
    </w:p>
    <w:p w14:paraId="6FC7038B" w14:textId="77777777" w:rsidR="000E570A" w:rsidRPr="0015099E" w:rsidRDefault="00000000">
      <w:pPr>
        <w:numPr>
          <w:ilvl w:val="0"/>
          <w:numId w:val="27"/>
        </w:numPr>
        <w:spacing w:before="0" w:after="0"/>
        <w:rPr>
          <w:rFonts w:cs="Times New Roman"/>
          <w:szCs w:val="28"/>
        </w:rPr>
      </w:pPr>
      <w:r w:rsidRPr="0015099E">
        <w:rPr>
          <w:rStyle w:val="Manh"/>
          <w:rFonts w:cs="Times New Roman"/>
          <w:b w:val="0"/>
          <w:bCs w:val="0"/>
          <w:szCs w:val="28"/>
        </w:rPr>
        <w:t>Hỗ trợ quy trình nghiệp vụ đầy đủ</w:t>
      </w:r>
      <w:r w:rsidRPr="0015099E">
        <w:rPr>
          <w:rFonts w:cs="Times New Roman"/>
          <w:szCs w:val="28"/>
        </w:rPr>
        <w:t>: tìm kiếm khách sạn, xem chi tiết, đặt phòng, quản lý đơn đặt phòng, nhận/trả phòng, quản lý loại phòng, quản lý mã giảm giá và thống kê hoạt động kinh doanh.</w:t>
      </w:r>
    </w:p>
    <w:p w14:paraId="40DFE57B" w14:textId="77777777" w:rsidR="000E570A" w:rsidRPr="0015099E" w:rsidRDefault="00000000">
      <w:pPr>
        <w:numPr>
          <w:ilvl w:val="0"/>
          <w:numId w:val="27"/>
        </w:numPr>
        <w:spacing w:before="0" w:after="0"/>
        <w:rPr>
          <w:rFonts w:cs="Times New Roman"/>
          <w:szCs w:val="28"/>
        </w:rPr>
      </w:pPr>
      <w:r w:rsidRPr="0015099E">
        <w:rPr>
          <w:rStyle w:val="Manh"/>
          <w:rFonts w:cs="Times New Roman"/>
          <w:b w:val="0"/>
          <w:bCs w:val="0"/>
          <w:szCs w:val="28"/>
        </w:rPr>
        <w:t>Phân quyền sử dụng</w:t>
      </w:r>
      <w:r w:rsidRPr="0015099E">
        <w:rPr>
          <w:rFonts w:cs="Times New Roman"/>
          <w:szCs w:val="28"/>
        </w:rPr>
        <w:t xml:space="preserve">: Hệ thống hỗ trợ ba đối tượng người dùng gồm </w:t>
      </w:r>
      <w:r w:rsidRPr="0015099E">
        <w:rPr>
          <w:rStyle w:val="Manh"/>
          <w:rFonts w:cs="Times New Roman"/>
          <w:b w:val="0"/>
          <w:bCs w:val="0"/>
          <w:szCs w:val="28"/>
        </w:rPr>
        <w:t>Quản trị viên (</w:t>
      </w:r>
      <w:proofErr w:type="spellStart"/>
      <w:r w:rsidRPr="0015099E">
        <w:rPr>
          <w:rStyle w:val="Manh"/>
          <w:rFonts w:cs="Times New Roman"/>
          <w:b w:val="0"/>
          <w:bCs w:val="0"/>
          <w:szCs w:val="28"/>
        </w:rPr>
        <w:t>Admin</w:t>
      </w:r>
      <w:proofErr w:type="spellEnd"/>
      <w:r w:rsidRPr="0015099E">
        <w:rPr>
          <w:rStyle w:val="Manh"/>
          <w:rFonts w:cs="Times New Roman"/>
          <w:b w:val="0"/>
          <w:bCs w:val="0"/>
          <w:szCs w:val="28"/>
        </w:rPr>
        <w:t>)</w:t>
      </w:r>
      <w:r w:rsidRPr="0015099E">
        <w:rPr>
          <w:rFonts w:cs="Times New Roman"/>
          <w:szCs w:val="28"/>
        </w:rPr>
        <w:t xml:space="preserve">, </w:t>
      </w:r>
      <w:r w:rsidRPr="0015099E">
        <w:rPr>
          <w:rStyle w:val="Manh"/>
          <w:rFonts w:cs="Times New Roman"/>
          <w:b w:val="0"/>
          <w:bCs w:val="0"/>
          <w:szCs w:val="28"/>
        </w:rPr>
        <w:t>Quản lý khách sạn (</w:t>
      </w:r>
      <w:proofErr w:type="spellStart"/>
      <w:r w:rsidRPr="0015099E">
        <w:rPr>
          <w:rStyle w:val="Manh"/>
          <w:rFonts w:cs="Times New Roman"/>
          <w:b w:val="0"/>
          <w:bCs w:val="0"/>
          <w:szCs w:val="28"/>
        </w:rPr>
        <w:t>Manager</w:t>
      </w:r>
      <w:proofErr w:type="spellEnd"/>
      <w:r w:rsidRPr="0015099E">
        <w:rPr>
          <w:rStyle w:val="Manh"/>
          <w:rFonts w:cs="Times New Roman"/>
          <w:b w:val="0"/>
          <w:bCs w:val="0"/>
          <w:szCs w:val="28"/>
        </w:rPr>
        <w:t>)</w:t>
      </w:r>
      <w:r w:rsidRPr="0015099E">
        <w:rPr>
          <w:rFonts w:cs="Times New Roman"/>
          <w:szCs w:val="28"/>
        </w:rPr>
        <w:t xml:space="preserve"> và </w:t>
      </w:r>
      <w:r w:rsidRPr="0015099E">
        <w:rPr>
          <w:rStyle w:val="Manh"/>
          <w:rFonts w:cs="Times New Roman"/>
          <w:b w:val="0"/>
          <w:bCs w:val="0"/>
          <w:szCs w:val="28"/>
        </w:rPr>
        <w:t>Người dùng (</w:t>
      </w:r>
      <w:proofErr w:type="spellStart"/>
      <w:r w:rsidRPr="0015099E">
        <w:rPr>
          <w:rStyle w:val="Manh"/>
          <w:rFonts w:cs="Times New Roman"/>
          <w:b w:val="0"/>
          <w:bCs w:val="0"/>
          <w:szCs w:val="28"/>
        </w:rPr>
        <w:t>User</w:t>
      </w:r>
      <w:proofErr w:type="spellEnd"/>
      <w:r w:rsidRPr="0015099E">
        <w:rPr>
          <w:rStyle w:val="Manh"/>
          <w:rFonts w:cs="Times New Roman"/>
          <w:b w:val="0"/>
          <w:bCs w:val="0"/>
          <w:szCs w:val="28"/>
        </w:rPr>
        <w:t>)</w:t>
      </w:r>
      <w:r w:rsidRPr="0015099E">
        <w:rPr>
          <w:rFonts w:cs="Times New Roman"/>
          <w:szCs w:val="28"/>
        </w:rPr>
        <w:t>.</w:t>
      </w:r>
    </w:p>
    <w:p w14:paraId="68736E6E"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Hệ thống được xây dựng nhằm thay thế phương thức quản lý truyền thống bằng nền tảng số hiện đại, giúp nâng cao hiệu quả vận hành, giảm sai sót, tăng trải nghiệm cho người dùng và hỗ trợ lãnh đạo chuỗi khách sạn ra quyết định dựa trên dữ liệu thực tế.</w:t>
      </w:r>
    </w:p>
    <w:p w14:paraId="2F606E7E" w14:textId="77777777" w:rsidR="000E570A" w:rsidRPr="0015099E" w:rsidRDefault="00000000">
      <w:pPr>
        <w:pStyle w:val="u2"/>
        <w:spacing w:before="0" w:after="0"/>
        <w:rPr>
          <w:rFonts w:cs="Times New Roman"/>
          <w:szCs w:val="28"/>
        </w:rPr>
      </w:pPr>
      <w:bookmarkStart w:id="56" w:name="_Toc26291"/>
      <w:bookmarkStart w:id="57" w:name="_Toc21279"/>
      <w:bookmarkStart w:id="58" w:name="_Toc231728306"/>
      <w:r w:rsidRPr="0015099E">
        <w:rPr>
          <w:rFonts w:cs="Times New Roman"/>
          <w:szCs w:val="28"/>
        </w:rPr>
        <w:lastRenderedPageBreak/>
        <w:t>2.2. Phân tích thiết kế hệ thống</w:t>
      </w:r>
      <w:bookmarkEnd w:id="56"/>
      <w:bookmarkEnd w:id="57"/>
      <w:bookmarkEnd w:id="58"/>
    </w:p>
    <w:p w14:paraId="217BAD45" w14:textId="77777777" w:rsidR="000E570A" w:rsidRPr="0015099E" w:rsidRDefault="00000000">
      <w:pPr>
        <w:pStyle w:val="u3"/>
        <w:spacing w:before="0" w:after="0"/>
        <w:rPr>
          <w:rFonts w:cs="Times New Roman"/>
          <w:szCs w:val="28"/>
        </w:rPr>
      </w:pPr>
      <w:bookmarkStart w:id="59" w:name="_Toc231728307"/>
      <w:bookmarkStart w:id="60" w:name="_Toc18177"/>
      <w:r w:rsidRPr="0015099E">
        <w:rPr>
          <w:rFonts w:cs="Times New Roman"/>
          <w:szCs w:val="28"/>
        </w:rPr>
        <w:t>2.2.1. Yêu cầu chức năng</w:t>
      </w:r>
      <w:bookmarkEnd w:id="59"/>
      <w:bookmarkEnd w:id="60"/>
    </w:p>
    <w:p w14:paraId="20B2ED36" w14:textId="77777777" w:rsidR="000E570A" w:rsidRPr="0015099E" w:rsidRDefault="00000000">
      <w:pPr>
        <w:pStyle w:val="u4"/>
        <w:spacing w:before="0" w:after="0"/>
        <w:rPr>
          <w:rFonts w:cs="Times New Roman"/>
          <w:szCs w:val="28"/>
        </w:rPr>
      </w:pPr>
      <w:r w:rsidRPr="0015099E">
        <w:rPr>
          <w:rFonts w:cs="Times New Roman"/>
          <w:szCs w:val="28"/>
        </w:rPr>
        <w:t>2.2.1.1. Đối với Người dùng (</w:t>
      </w:r>
      <w:proofErr w:type="spellStart"/>
      <w:r w:rsidRPr="0015099E">
        <w:rPr>
          <w:rFonts w:cs="Times New Roman"/>
          <w:szCs w:val="28"/>
        </w:rPr>
        <w:t>User</w:t>
      </w:r>
      <w:proofErr w:type="spellEnd"/>
      <w:r w:rsidRPr="0015099E">
        <w:rPr>
          <w:rFonts w:cs="Times New Roman"/>
          <w:szCs w:val="28"/>
        </w:rPr>
        <w:t>)</w:t>
      </w:r>
    </w:p>
    <w:p w14:paraId="0B42EC7D" w14:textId="77777777" w:rsidR="000E570A" w:rsidRPr="0015099E" w:rsidRDefault="00000000">
      <w:pPr>
        <w:numPr>
          <w:ilvl w:val="0"/>
          <w:numId w:val="28"/>
        </w:numPr>
        <w:spacing w:before="0" w:after="0"/>
        <w:rPr>
          <w:rFonts w:cs="Times New Roman"/>
          <w:szCs w:val="28"/>
        </w:rPr>
      </w:pPr>
      <w:r w:rsidRPr="0015099E">
        <w:rPr>
          <w:rFonts w:cs="Times New Roman"/>
          <w:szCs w:val="28"/>
        </w:rPr>
        <w:t xml:space="preserve">Đăng ký tài khoản và đăng nhập hệ thống </w:t>
      </w:r>
    </w:p>
    <w:p w14:paraId="21772FE9" w14:textId="77777777" w:rsidR="000E570A" w:rsidRPr="0015099E" w:rsidRDefault="00000000">
      <w:pPr>
        <w:numPr>
          <w:ilvl w:val="0"/>
          <w:numId w:val="28"/>
        </w:numPr>
        <w:spacing w:before="0" w:after="0"/>
        <w:rPr>
          <w:rFonts w:cs="Times New Roman"/>
          <w:szCs w:val="28"/>
        </w:rPr>
      </w:pPr>
      <w:r w:rsidRPr="0015099E">
        <w:rPr>
          <w:rFonts w:cs="Times New Roman"/>
          <w:szCs w:val="28"/>
        </w:rPr>
        <w:t xml:space="preserve">Tìm kiếm khách sạn theo địa điểm, thời gian và số lượng phòng </w:t>
      </w:r>
    </w:p>
    <w:p w14:paraId="7475AF78" w14:textId="77777777" w:rsidR="000E570A" w:rsidRPr="0015099E" w:rsidRDefault="00000000">
      <w:pPr>
        <w:numPr>
          <w:ilvl w:val="0"/>
          <w:numId w:val="28"/>
        </w:numPr>
        <w:spacing w:before="0" w:after="0"/>
        <w:rPr>
          <w:rFonts w:cs="Times New Roman"/>
          <w:szCs w:val="28"/>
        </w:rPr>
      </w:pPr>
      <w:r w:rsidRPr="0015099E">
        <w:rPr>
          <w:rFonts w:cs="Times New Roman"/>
          <w:szCs w:val="28"/>
        </w:rPr>
        <w:t>Xem thông tin chi tiết khách sạn và loại phòng</w:t>
      </w:r>
    </w:p>
    <w:p w14:paraId="61D986C7" w14:textId="77777777" w:rsidR="000E570A" w:rsidRPr="0015099E" w:rsidRDefault="00000000">
      <w:pPr>
        <w:numPr>
          <w:ilvl w:val="0"/>
          <w:numId w:val="28"/>
        </w:numPr>
        <w:spacing w:before="0" w:after="0"/>
        <w:rPr>
          <w:rFonts w:cs="Times New Roman"/>
          <w:szCs w:val="28"/>
        </w:rPr>
      </w:pPr>
      <w:r w:rsidRPr="0015099E">
        <w:rPr>
          <w:rFonts w:cs="Times New Roman"/>
          <w:szCs w:val="28"/>
        </w:rPr>
        <w:t xml:space="preserve">Kiểm tra tình trạng phòng khả dụng theo thời gian thực </w:t>
      </w:r>
    </w:p>
    <w:p w14:paraId="7114679E" w14:textId="77777777" w:rsidR="000E570A" w:rsidRPr="0015099E" w:rsidRDefault="00000000">
      <w:pPr>
        <w:numPr>
          <w:ilvl w:val="0"/>
          <w:numId w:val="28"/>
        </w:numPr>
        <w:spacing w:before="0" w:after="0"/>
        <w:rPr>
          <w:rFonts w:cs="Times New Roman"/>
          <w:szCs w:val="28"/>
        </w:rPr>
      </w:pPr>
      <w:r w:rsidRPr="0015099E">
        <w:rPr>
          <w:rFonts w:cs="Times New Roman"/>
          <w:szCs w:val="28"/>
        </w:rPr>
        <w:t xml:space="preserve">Đặt phòng trực tuyến </w:t>
      </w:r>
    </w:p>
    <w:p w14:paraId="36D804BF" w14:textId="77777777" w:rsidR="000E570A" w:rsidRPr="0015099E" w:rsidRDefault="00000000">
      <w:pPr>
        <w:numPr>
          <w:ilvl w:val="0"/>
          <w:numId w:val="28"/>
        </w:numPr>
        <w:spacing w:before="0" w:after="0"/>
        <w:rPr>
          <w:rFonts w:cs="Times New Roman"/>
          <w:szCs w:val="28"/>
        </w:rPr>
      </w:pPr>
      <w:r w:rsidRPr="0015099E">
        <w:rPr>
          <w:rFonts w:cs="Times New Roman"/>
          <w:szCs w:val="28"/>
        </w:rPr>
        <w:t xml:space="preserve">Thanh toán trực tuyến thông qua cổng thanh toán VNPAY </w:t>
      </w:r>
    </w:p>
    <w:p w14:paraId="183AE00B" w14:textId="77777777" w:rsidR="000E570A" w:rsidRPr="0015099E" w:rsidRDefault="00000000">
      <w:pPr>
        <w:numPr>
          <w:ilvl w:val="0"/>
          <w:numId w:val="28"/>
        </w:numPr>
        <w:spacing w:before="0" w:after="0"/>
        <w:rPr>
          <w:rFonts w:cs="Times New Roman"/>
          <w:szCs w:val="28"/>
        </w:rPr>
      </w:pPr>
      <w:r w:rsidRPr="0015099E">
        <w:rPr>
          <w:rFonts w:cs="Times New Roman"/>
          <w:szCs w:val="28"/>
        </w:rPr>
        <w:t xml:space="preserve">Theo dõi lịch sử và trạng thái đơn đặt phòng </w:t>
      </w:r>
    </w:p>
    <w:p w14:paraId="25B1B281" w14:textId="77777777" w:rsidR="000E570A" w:rsidRPr="0015099E" w:rsidRDefault="00000000">
      <w:pPr>
        <w:numPr>
          <w:ilvl w:val="0"/>
          <w:numId w:val="28"/>
        </w:numPr>
        <w:spacing w:before="0" w:after="0"/>
        <w:rPr>
          <w:rFonts w:cs="Times New Roman"/>
          <w:szCs w:val="28"/>
        </w:rPr>
      </w:pPr>
      <w:r w:rsidRPr="0015099E">
        <w:rPr>
          <w:rFonts w:cs="Times New Roman"/>
          <w:szCs w:val="28"/>
        </w:rPr>
        <w:t>Hủy đặt phòng theo điều kiện hệ thống</w:t>
      </w:r>
    </w:p>
    <w:p w14:paraId="2D19D4A8" w14:textId="77777777" w:rsidR="000E570A" w:rsidRPr="0015099E" w:rsidRDefault="00000000">
      <w:pPr>
        <w:numPr>
          <w:ilvl w:val="0"/>
          <w:numId w:val="28"/>
        </w:numPr>
        <w:spacing w:before="0" w:after="0"/>
        <w:rPr>
          <w:rFonts w:cs="Times New Roman"/>
          <w:szCs w:val="28"/>
        </w:rPr>
      </w:pPr>
      <w:r w:rsidRPr="0015099E">
        <w:rPr>
          <w:rFonts w:cs="Times New Roman"/>
          <w:szCs w:val="28"/>
        </w:rPr>
        <w:t>Liên hệ trao đổi với khách sạn</w:t>
      </w:r>
    </w:p>
    <w:p w14:paraId="53000A0C" w14:textId="77777777" w:rsidR="000E570A" w:rsidRPr="0015099E" w:rsidRDefault="00000000">
      <w:pPr>
        <w:numPr>
          <w:ilvl w:val="0"/>
          <w:numId w:val="28"/>
        </w:numPr>
        <w:spacing w:before="0" w:after="0"/>
        <w:rPr>
          <w:rFonts w:cs="Times New Roman"/>
          <w:szCs w:val="28"/>
        </w:rPr>
      </w:pPr>
      <w:r w:rsidRPr="0015099E">
        <w:rPr>
          <w:rFonts w:cs="Times New Roman"/>
          <w:szCs w:val="28"/>
        </w:rPr>
        <w:t>Quản lý thông tin tài khoản</w:t>
      </w:r>
    </w:p>
    <w:p w14:paraId="438E401B" w14:textId="77777777" w:rsidR="000E570A" w:rsidRPr="0015099E" w:rsidRDefault="00000000">
      <w:pPr>
        <w:numPr>
          <w:ilvl w:val="0"/>
          <w:numId w:val="28"/>
        </w:numPr>
        <w:spacing w:before="0" w:after="0"/>
        <w:rPr>
          <w:rFonts w:cs="Times New Roman"/>
          <w:szCs w:val="28"/>
        </w:rPr>
      </w:pPr>
      <w:r w:rsidRPr="0015099E">
        <w:rPr>
          <w:rFonts w:cs="Times New Roman"/>
          <w:szCs w:val="28"/>
        </w:rPr>
        <w:t>Đánh giá khách sạn sau khi lưu trú</w:t>
      </w:r>
    </w:p>
    <w:p w14:paraId="433E2C2B" w14:textId="77777777" w:rsidR="000E570A" w:rsidRPr="0015099E" w:rsidRDefault="00000000">
      <w:pPr>
        <w:pStyle w:val="u4"/>
        <w:spacing w:before="0" w:after="0"/>
        <w:rPr>
          <w:rFonts w:cs="Times New Roman"/>
          <w:szCs w:val="28"/>
        </w:rPr>
      </w:pPr>
      <w:r w:rsidRPr="0015099E">
        <w:rPr>
          <w:rFonts w:cs="Times New Roman"/>
          <w:szCs w:val="28"/>
        </w:rPr>
        <w:t>2.2.1.2. Đối với Quản trị viên (</w:t>
      </w:r>
      <w:proofErr w:type="spellStart"/>
      <w:r w:rsidRPr="0015099E">
        <w:rPr>
          <w:rFonts w:cs="Times New Roman"/>
          <w:szCs w:val="28"/>
        </w:rPr>
        <w:t>Admin</w:t>
      </w:r>
      <w:proofErr w:type="spellEnd"/>
      <w:r w:rsidRPr="0015099E">
        <w:rPr>
          <w:rFonts w:cs="Times New Roman"/>
          <w:szCs w:val="28"/>
        </w:rPr>
        <w:t>)</w:t>
      </w:r>
    </w:p>
    <w:p w14:paraId="433137BA" w14:textId="77777777" w:rsidR="000E570A" w:rsidRPr="0015099E" w:rsidRDefault="00000000">
      <w:pPr>
        <w:numPr>
          <w:ilvl w:val="0"/>
          <w:numId w:val="29"/>
        </w:numPr>
        <w:spacing w:before="0" w:after="0"/>
        <w:rPr>
          <w:rFonts w:cs="Times New Roman"/>
          <w:szCs w:val="28"/>
        </w:rPr>
      </w:pPr>
      <w:r w:rsidRPr="0015099E">
        <w:rPr>
          <w:rFonts w:cs="Times New Roman"/>
          <w:szCs w:val="28"/>
        </w:rPr>
        <w:t xml:space="preserve">Đăng nhập và quản lý toàn bộ hệ thống khách sạn </w:t>
      </w:r>
    </w:p>
    <w:p w14:paraId="5233A6B2" w14:textId="77777777" w:rsidR="000E570A" w:rsidRPr="0015099E" w:rsidRDefault="00000000">
      <w:pPr>
        <w:numPr>
          <w:ilvl w:val="0"/>
          <w:numId w:val="29"/>
        </w:numPr>
        <w:spacing w:before="0" w:after="0"/>
        <w:rPr>
          <w:rFonts w:cs="Times New Roman"/>
          <w:szCs w:val="28"/>
        </w:rPr>
      </w:pPr>
      <w:r w:rsidRPr="0015099E">
        <w:rPr>
          <w:rFonts w:eastAsia="SimSun" w:cs="Times New Roman"/>
          <w:szCs w:val="28"/>
        </w:rPr>
        <w:t>Quản lý thông tin các khách sạn trong hệ thống</w:t>
      </w:r>
    </w:p>
    <w:p w14:paraId="228EE97C" w14:textId="77777777" w:rsidR="000E570A" w:rsidRPr="0015099E" w:rsidRDefault="00000000">
      <w:pPr>
        <w:numPr>
          <w:ilvl w:val="0"/>
          <w:numId w:val="29"/>
        </w:numPr>
        <w:spacing w:before="0" w:after="0"/>
        <w:rPr>
          <w:rFonts w:cs="Times New Roman"/>
          <w:szCs w:val="28"/>
        </w:rPr>
      </w:pPr>
      <w:r w:rsidRPr="0015099E">
        <w:rPr>
          <w:rFonts w:cs="Times New Roman"/>
          <w:szCs w:val="28"/>
        </w:rPr>
        <w:t xml:space="preserve">Quản lý loại phòng thuộc các khách sạn </w:t>
      </w:r>
    </w:p>
    <w:p w14:paraId="5FA00653" w14:textId="77777777" w:rsidR="000E570A" w:rsidRPr="0015099E" w:rsidRDefault="00000000">
      <w:pPr>
        <w:numPr>
          <w:ilvl w:val="0"/>
          <w:numId w:val="29"/>
        </w:numPr>
        <w:spacing w:before="0" w:after="0"/>
        <w:rPr>
          <w:rFonts w:cs="Times New Roman"/>
          <w:szCs w:val="28"/>
        </w:rPr>
      </w:pPr>
      <w:r w:rsidRPr="0015099E">
        <w:rPr>
          <w:rFonts w:cs="Times New Roman"/>
          <w:szCs w:val="28"/>
        </w:rPr>
        <w:t>Quản lý phòng thuộc các khách sạn</w:t>
      </w:r>
    </w:p>
    <w:p w14:paraId="191F748C" w14:textId="77777777" w:rsidR="000E570A" w:rsidRPr="0015099E" w:rsidRDefault="00000000">
      <w:pPr>
        <w:numPr>
          <w:ilvl w:val="0"/>
          <w:numId w:val="29"/>
        </w:numPr>
        <w:spacing w:before="0" w:after="0"/>
        <w:rPr>
          <w:rFonts w:cs="Times New Roman"/>
          <w:szCs w:val="28"/>
        </w:rPr>
      </w:pPr>
      <w:r w:rsidRPr="0015099E">
        <w:rPr>
          <w:rFonts w:cs="Times New Roman"/>
          <w:szCs w:val="28"/>
        </w:rPr>
        <w:t>Quản lý tài khoản và phân quyền (</w:t>
      </w:r>
      <w:proofErr w:type="spellStart"/>
      <w:r w:rsidRPr="0015099E">
        <w:rPr>
          <w:rFonts w:cs="Times New Roman"/>
          <w:szCs w:val="28"/>
        </w:rPr>
        <w:t>User</w:t>
      </w:r>
      <w:proofErr w:type="spellEnd"/>
      <w:r w:rsidRPr="0015099E">
        <w:rPr>
          <w:rFonts w:cs="Times New Roman"/>
          <w:szCs w:val="28"/>
        </w:rPr>
        <w:t xml:space="preserve">, </w:t>
      </w:r>
      <w:proofErr w:type="spellStart"/>
      <w:r w:rsidRPr="0015099E">
        <w:rPr>
          <w:rFonts w:cs="Times New Roman"/>
          <w:szCs w:val="28"/>
        </w:rPr>
        <w:t>Manager</w:t>
      </w:r>
      <w:proofErr w:type="spellEnd"/>
      <w:r w:rsidRPr="0015099E">
        <w:rPr>
          <w:rFonts w:cs="Times New Roman"/>
          <w:szCs w:val="28"/>
        </w:rPr>
        <w:t xml:space="preserve">) </w:t>
      </w:r>
    </w:p>
    <w:p w14:paraId="66C6E2E4" w14:textId="77777777" w:rsidR="000E570A" w:rsidRPr="0015099E" w:rsidRDefault="00000000">
      <w:pPr>
        <w:numPr>
          <w:ilvl w:val="0"/>
          <w:numId w:val="29"/>
        </w:numPr>
        <w:spacing w:before="0" w:after="0"/>
        <w:rPr>
          <w:rFonts w:cs="Times New Roman"/>
          <w:szCs w:val="28"/>
        </w:rPr>
      </w:pPr>
      <w:r w:rsidRPr="0015099E">
        <w:rPr>
          <w:rFonts w:cs="Times New Roman"/>
          <w:szCs w:val="28"/>
        </w:rPr>
        <w:t>Quản lý tiện ích</w:t>
      </w:r>
    </w:p>
    <w:p w14:paraId="76FB4254" w14:textId="77777777" w:rsidR="000E570A" w:rsidRPr="0015099E" w:rsidRDefault="00000000">
      <w:pPr>
        <w:numPr>
          <w:ilvl w:val="0"/>
          <w:numId w:val="29"/>
        </w:numPr>
        <w:spacing w:before="0" w:after="0"/>
        <w:rPr>
          <w:rFonts w:cs="Times New Roman"/>
          <w:szCs w:val="28"/>
        </w:rPr>
      </w:pPr>
      <w:r w:rsidRPr="0015099E">
        <w:rPr>
          <w:rFonts w:cs="Times New Roman"/>
          <w:szCs w:val="28"/>
        </w:rPr>
        <w:t>Gán tiện ích (cho tất cả khách sạn, cho tất cả loại phòng)</w:t>
      </w:r>
    </w:p>
    <w:p w14:paraId="202C9A3C" w14:textId="77777777" w:rsidR="000E570A" w:rsidRPr="0015099E" w:rsidRDefault="00000000">
      <w:pPr>
        <w:numPr>
          <w:ilvl w:val="0"/>
          <w:numId w:val="29"/>
        </w:numPr>
        <w:spacing w:before="0" w:after="0"/>
        <w:rPr>
          <w:rFonts w:cs="Times New Roman"/>
          <w:szCs w:val="28"/>
        </w:rPr>
      </w:pPr>
      <w:r w:rsidRPr="0015099E">
        <w:rPr>
          <w:rFonts w:cs="Times New Roman"/>
          <w:szCs w:val="28"/>
        </w:rPr>
        <w:t>Quản lý mã giảm giá</w:t>
      </w:r>
    </w:p>
    <w:p w14:paraId="6A25C43D" w14:textId="77777777" w:rsidR="000E570A" w:rsidRPr="0015099E" w:rsidRDefault="00000000">
      <w:pPr>
        <w:numPr>
          <w:ilvl w:val="0"/>
          <w:numId w:val="29"/>
        </w:numPr>
        <w:spacing w:before="0" w:after="0"/>
        <w:rPr>
          <w:rFonts w:cs="Times New Roman"/>
          <w:szCs w:val="28"/>
        </w:rPr>
      </w:pPr>
      <w:r w:rsidRPr="0015099E">
        <w:rPr>
          <w:rFonts w:cs="Times New Roman"/>
          <w:szCs w:val="28"/>
        </w:rPr>
        <w:t>Theo dõi đánh giá của tất cả khách sạn</w:t>
      </w:r>
    </w:p>
    <w:p w14:paraId="45E64D33" w14:textId="77777777" w:rsidR="000E570A" w:rsidRPr="0015099E" w:rsidRDefault="00000000">
      <w:pPr>
        <w:numPr>
          <w:ilvl w:val="0"/>
          <w:numId w:val="29"/>
        </w:numPr>
        <w:spacing w:before="0" w:after="0"/>
        <w:rPr>
          <w:rFonts w:cs="Times New Roman"/>
          <w:szCs w:val="28"/>
        </w:rPr>
      </w:pPr>
      <w:r w:rsidRPr="0015099E">
        <w:rPr>
          <w:rFonts w:cs="Times New Roman"/>
          <w:szCs w:val="28"/>
        </w:rPr>
        <w:t>Quản lý toàn bộ đơn đặt phòng trên hệ thống</w:t>
      </w:r>
    </w:p>
    <w:p w14:paraId="2F2C6CBA" w14:textId="77777777" w:rsidR="000E570A" w:rsidRPr="0015099E" w:rsidRDefault="00000000">
      <w:pPr>
        <w:numPr>
          <w:ilvl w:val="0"/>
          <w:numId w:val="30"/>
        </w:numPr>
        <w:spacing w:before="0" w:after="0"/>
        <w:rPr>
          <w:rFonts w:cs="Times New Roman"/>
          <w:szCs w:val="28"/>
        </w:rPr>
      </w:pPr>
      <w:r w:rsidRPr="0015099E">
        <w:rPr>
          <w:rFonts w:eastAsia="SimSun" w:cs="Times New Roman"/>
          <w:szCs w:val="28"/>
        </w:rPr>
        <w:t>Xử lý nhận và trả phòng tất cả khách sạn</w:t>
      </w:r>
    </w:p>
    <w:p w14:paraId="5653F52F" w14:textId="77777777" w:rsidR="000E570A" w:rsidRPr="0015099E" w:rsidRDefault="00000000">
      <w:pPr>
        <w:numPr>
          <w:ilvl w:val="0"/>
          <w:numId w:val="29"/>
        </w:numPr>
        <w:spacing w:before="0" w:after="0"/>
        <w:rPr>
          <w:rFonts w:cs="Times New Roman"/>
          <w:szCs w:val="28"/>
        </w:rPr>
      </w:pPr>
      <w:r w:rsidRPr="0015099E">
        <w:rPr>
          <w:rFonts w:cs="Times New Roman"/>
          <w:szCs w:val="28"/>
        </w:rPr>
        <w:t xml:space="preserve">Thống kê doanh thu của tất cả khách sạn </w:t>
      </w:r>
    </w:p>
    <w:p w14:paraId="6DF1EF34" w14:textId="77777777" w:rsidR="000E570A" w:rsidRPr="0015099E" w:rsidRDefault="00000000">
      <w:pPr>
        <w:pStyle w:val="u4"/>
        <w:spacing w:before="0" w:after="0"/>
        <w:jc w:val="left"/>
        <w:rPr>
          <w:rFonts w:cs="Times New Roman"/>
          <w:szCs w:val="28"/>
        </w:rPr>
      </w:pPr>
      <w:r w:rsidRPr="0015099E">
        <w:rPr>
          <w:rFonts w:cs="Times New Roman"/>
          <w:szCs w:val="28"/>
        </w:rPr>
        <w:t>2.2.1.3. Đối với Quản lý khách sạn (</w:t>
      </w:r>
      <w:proofErr w:type="spellStart"/>
      <w:r w:rsidRPr="0015099E">
        <w:rPr>
          <w:rFonts w:cs="Times New Roman"/>
          <w:szCs w:val="28"/>
        </w:rPr>
        <w:t>Manager</w:t>
      </w:r>
      <w:proofErr w:type="spellEnd"/>
      <w:r w:rsidRPr="0015099E">
        <w:rPr>
          <w:rFonts w:cs="Times New Roman"/>
          <w:szCs w:val="28"/>
        </w:rPr>
        <w:t>)</w:t>
      </w:r>
    </w:p>
    <w:p w14:paraId="757283A4" w14:textId="77777777" w:rsidR="000E570A" w:rsidRPr="0015099E" w:rsidRDefault="00000000">
      <w:pPr>
        <w:numPr>
          <w:ilvl w:val="0"/>
          <w:numId w:val="30"/>
        </w:numPr>
        <w:spacing w:before="0" w:after="0"/>
        <w:rPr>
          <w:rFonts w:cs="Times New Roman"/>
          <w:szCs w:val="28"/>
        </w:rPr>
      </w:pPr>
      <w:r w:rsidRPr="0015099E">
        <w:rPr>
          <w:rFonts w:cs="Times New Roman"/>
          <w:szCs w:val="28"/>
        </w:rPr>
        <w:t>Đăng nhập và theo dõi thông tin khách sạn được phân công</w:t>
      </w:r>
    </w:p>
    <w:p w14:paraId="45311E31" w14:textId="77777777" w:rsidR="000E570A" w:rsidRPr="0015099E" w:rsidRDefault="00000000">
      <w:pPr>
        <w:numPr>
          <w:ilvl w:val="0"/>
          <w:numId w:val="30"/>
        </w:numPr>
        <w:spacing w:before="0" w:after="0"/>
        <w:rPr>
          <w:rFonts w:cs="Times New Roman"/>
          <w:szCs w:val="28"/>
        </w:rPr>
      </w:pPr>
      <w:r w:rsidRPr="0015099E">
        <w:rPr>
          <w:rFonts w:cs="Times New Roman"/>
          <w:szCs w:val="28"/>
        </w:rPr>
        <w:lastRenderedPageBreak/>
        <w:t>Quản lý loại phòng thuộc khách sạn phụ trách</w:t>
      </w:r>
    </w:p>
    <w:p w14:paraId="08602222" w14:textId="77777777" w:rsidR="000E570A" w:rsidRPr="0015099E" w:rsidRDefault="00000000">
      <w:pPr>
        <w:numPr>
          <w:ilvl w:val="0"/>
          <w:numId w:val="30"/>
        </w:numPr>
        <w:spacing w:before="0" w:after="0"/>
        <w:rPr>
          <w:rFonts w:cs="Times New Roman"/>
          <w:szCs w:val="28"/>
        </w:rPr>
      </w:pPr>
      <w:r w:rsidRPr="0015099E">
        <w:rPr>
          <w:rFonts w:cs="Times New Roman"/>
          <w:szCs w:val="28"/>
        </w:rPr>
        <w:t>Quản lý phòng thuộc khách sạn phụ trách</w:t>
      </w:r>
    </w:p>
    <w:p w14:paraId="6B0A2E24" w14:textId="77777777" w:rsidR="000E570A" w:rsidRPr="0015099E" w:rsidRDefault="00000000">
      <w:pPr>
        <w:numPr>
          <w:ilvl w:val="0"/>
          <w:numId w:val="30"/>
        </w:numPr>
        <w:spacing w:before="0" w:after="0"/>
        <w:rPr>
          <w:rFonts w:cs="Times New Roman"/>
          <w:szCs w:val="28"/>
        </w:rPr>
      </w:pPr>
      <w:r w:rsidRPr="0015099E">
        <w:rPr>
          <w:rFonts w:cs="Times New Roman"/>
          <w:szCs w:val="28"/>
        </w:rPr>
        <w:t>Quản lý đơn đặt phòng thuộc khách sạn phụ trách</w:t>
      </w:r>
    </w:p>
    <w:p w14:paraId="00991956" w14:textId="77777777" w:rsidR="000E570A" w:rsidRPr="0015099E" w:rsidRDefault="00000000">
      <w:pPr>
        <w:numPr>
          <w:ilvl w:val="0"/>
          <w:numId w:val="30"/>
        </w:numPr>
        <w:spacing w:before="0" w:after="0"/>
        <w:rPr>
          <w:rFonts w:cs="Times New Roman"/>
          <w:szCs w:val="28"/>
        </w:rPr>
      </w:pPr>
      <w:r w:rsidRPr="0015099E">
        <w:rPr>
          <w:rFonts w:eastAsia="SimSun" w:cs="Times New Roman"/>
          <w:szCs w:val="28"/>
        </w:rPr>
        <w:t>Xử lý nhận và trả phòng tại khách sạn phụ trách</w:t>
      </w:r>
    </w:p>
    <w:p w14:paraId="0C6DAE45" w14:textId="77777777" w:rsidR="000E570A" w:rsidRPr="0015099E" w:rsidRDefault="00000000">
      <w:pPr>
        <w:numPr>
          <w:ilvl w:val="0"/>
          <w:numId w:val="30"/>
        </w:numPr>
        <w:spacing w:before="0" w:after="0"/>
        <w:rPr>
          <w:rFonts w:cs="Times New Roman"/>
          <w:szCs w:val="28"/>
        </w:rPr>
      </w:pPr>
      <w:r w:rsidRPr="0015099E">
        <w:rPr>
          <w:rFonts w:eastAsia="SimSun" w:cs="Times New Roman"/>
          <w:szCs w:val="28"/>
        </w:rPr>
        <w:t>Hỗ trợ và trao đổi với người dùng liên quan đến khách sạn phụ trách</w:t>
      </w:r>
    </w:p>
    <w:p w14:paraId="66C33F1E" w14:textId="77777777" w:rsidR="000E570A" w:rsidRPr="0015099E" w:rsidRDefault="00000000">
      <w:pPr>
        <w:numPr>
          <w:ilvl w:val="0"/>
          <w:numId w:val="30"/>
        </w:numPr>
        <w:spacing w:before="0" w:after="0"/>
        <w:rPr>
          <w:rFonts w:cs="Times New Roman"/>
          <w:szCs w:val="28"/>
        </w:rPr>
      </w:pPr>
      <w:r w:rsidRPr="0015099E">
        <w:rPr>
          <w:rFonts w:cs="Times New Roman"/>
          <w:szCs w:val="28"/>
        </w:rPr>
        <w:t>Gán tiện ích cho loại phòng thuộc khách sạn phụ trách</w:t>
      </w:r>
    </w:p>
    <w:p w14:paraId="6B595420" w14:textId="77777777" w:rsidR="000E570A" w:rsidRPr="0015099E" w:rsidRDefault="00000000">
      <w:pPr>
        <w:numPr>
          <w:ilvl w:val="0"/>
          <w:numId w:val="30"/>
        </w:numPr>
        <w:spacing w:before="0" w:after="0"/>
        <w:rPr>
          <w:rFonts w:cs="Times New Roman"/>
          <w:szCs w:val="28"/>
        </w:rPr>
      </w:pPr>
      <w:r w:rsidRPr="0015099E">
        <w:rPr>
          <w:rFonts w:cs="Times New Roman"/>
          <w:szCs w:val="28"/>
        </w:rPr>
        <w:t xml:space="preserve">Theo dõi doanh thu khách sạn phụ trách </w:t>
      </w:r>
    </w:p>
    <w:p w14:paraId="5CFD3946" w14:textId="77777777" w:rsidR="000E570A" w:rsidRPr="0015099E" w:rsidRDefault="00000000">
      <w:pPr>
        <w:numPr>
          <w:ilvl w:val="0"/>
          <w:numId w:val="30"/>
        </w:numPr>
        <w:spacing w:before="0" w:after="0"/>
        <w:rPr>
          <w:rFonts w:cs="Times New Roman"/>
          <w:szCs w:val="28"/>
        </w:rPr>
      </w:pPr>
      <w:r w:rsidRPr="0015099E">
        <w:rPr>
          <w:rFonts w:cs="Times New Roman"/>
          <w:szCs w:val="28"/>
        </w:rPr>
        <w:t>Theo dõi đánh giá đối với khách sạn phụ trách</w:t>
      </w:r>
    </w:p>
    <w:p w14:paraId="798B10C3" w14:textId="77777777" w:rsidR="000E570A" w:rsidRPr="0015099E" w:rsidRDefault="00000000">
      <w:pPr>
        <w:pStyle w:val="u3"/>
        <w:spacing w:before="0" w:after="0"/>
        <w:rPr>
          <w:rFonts w:cs="Times New Roman"/>
          <w:szCs w:val="28"/>
        </w:rPr>
      </w:pPr>
      <w:bookmarkStart w:id="61" w:name="_Toc231728308"/>
      <w:bookmarkStart w:id="62" w:name="_Toc20156"/>
      <w:r w:rsidRPr="0015099E">
        <w:rPr>
          <w:rFonts w:cs="Times New Roman"/>
          <w:szCs w:val="28"/>
        </w:rPr>
        <w:t>2.2.2. Yêu cầu phi chức năng</w:t>
      </w:r>
      <w:bookmarkEnd w:id="61"/>
      <w:bookmarkEnd w:id="62"/>
    </w:p>
    <w:p w14:paraId="670EFCFA" w14:textId="77777777" w:rsidR="000E570A" w:rsidRPr="0015099E" w:rsidRDefault="00000000">
      <w:pPr>
        <w:numPr>
          <w:ilvl w:val="0"/>
          <w:numId w:val="31"/>
        </w:numPr>
        <w:spacing w:before="0" w:after="0"/>
        <w:rPr>
          <w:rFonts w:cs="Times New Roman"/>
          <w:szCs w:val="28"/>
        </w:rPr>
      </w:pPr>
      <w:bookmarkStart w:id="63" w:name="_Toc4165"/>
      <w:r w:rsidRPr="0015099E">
        <w:rPr>
          <w:rFonts w:cs="Times New Roman"/>
          <w:szCs w:val="28"/>
        </w:rPr>
        <w:t>Hiệu năng: Hệ thống đảm bảo xử lý nhiều yêu cầu đồng thời với thời gian phản hồi nhanh và ổn định.</w:t>
      </w:r>
    </w:p>
    <w:p w14:paraId="450BF1A4" w14:textId="77777777" w:rsidR="000E570A" w:rsidRPr="0015099E" w:rsidRDefault="00000000">
      <w:pPr>
        <w:numPr>
          <w:ilvl w:val="0"/>
          <w:numId w:val="31"/>
        </w:numPr>
        <w:spacing w:before="0" w:after="0"/>
        <w:rPr>
          <w:rFonts w:cs="Times New Roman"/>
          <w:szCs w:val="28"/>
        </w:rPr>
      </w:pPr>
      <w:r w:rsidRPr="0015099E">
        <w:rPr>
          <w:rFonts w:cs="Times New Roman"/>
          <w:szCs w:val="28"/>
        </w:rPr>
        <w:t>Tính nhất quán dữ liệu: Đảm bảo dữ liệu đặt phòng chính xác và không xảy ra tình trạng đặt trùng phòng.</w:t>
      </w:r>
    </w:p>
    <w:p w14:paraId="7641ECDA" w14:textId="77777777" w:rsidR="000E570A" w:rsidRPr="0015099E" w:rsidRDefault="00000000">
      <w:pPr>
        <w:numPr>
          <w:ilvl w:val="0"/>
          <w:numId w:val="31"/>
        </w:numPr>
        <w:spacing w:before="0" w:after="0"/>
        <w:rPr>
          <w:rFonts w:cs="Times New Roman"/>
          <w:szCs w:val="28"/>
        </w:rPr>
      </w:pPr>
      <w:r w:rsidRPr="0015099E">
        <w:rPr>
          <w:rFonts w:cs="Times New Roman"/>
          <w:szCs w:val="28"/>
        </w:rPr>
        <w:t>Khả năng mở rộng: Hệ thống hỗ trợ mở rộng số lượng khách sạn, người dùng và giao dịch mà không ảnh hưởng đến kiến trúc tổng thể.</w:t>
      </w:r>
    </w:p>
    <w:p w14:paraId="5A2863F3" w14:textId="77777777" w:rsidR="000E570A" w:rsidRPr="0015099E" w:rsidRDefault="00000000">
      <w:pPr>
        <w:numPr>
          <w:ilvl w:val="0"/>
          <w:numId w:val="31"/>
        </w:numPr>
        <w:spacing w:before="0" w:after="0"/>
        <w:rPr>
          <w:rFonts w:cs="Times New Roman"/>
          <w:szCs w:val="28"/>
        </w:rPr>
      </w:pPr>
      <w:r w:rsidRPr="0015099E">
        <w:rPr>
          <w:rFonts w:cs="Times New Roman"/>
          <w:szCs w:val="28"/>
        </w:rPr>
        <w:t>Bảo mật: Hệ thống phân quyền theo vai trò và đảm bảo an toàn trong quá trình xác thực, truy cập dữ liệu.</w:t>
      </w:r>
    </w:p>
    <w:p w14:paraId="5A8F4BC0" w14:textId="77777777" w:rsidR="000E570A" w:rsidRPr="0015099E" w:rsidRDefault="00000000">
      <w:pPr>
        <w:numPr>
          <w:ilvl w:val="0"/>
          <w:numId w:val="31"/>
        </w:numPr>
        <w:spacing w:before="0" w:after="0"/>
        <w:rPr>
          <w:rFonts w:cs="Times New Roman"/>
          <w:szCs w:val="28"/>
        </w:rPr>
      </w:pPr>
      <w:r w:rsidRPr="0015099E">
        <w:rPr>
          <w:rFonts w:cs="Times New Roman"/>
          <w:szCs w:val="28"/>
        </w:rPr>
        <w:t>Tính sẵn sàng: Hệ thống hoạt động ổn định, hạn chế tối đa thời gian gián đoạn dịch vụ.</w:t>
      </w:r>
    </w:p>
    <w:p w14:paraId="4659E2DC" w14:textId="77777777" w:rsidR="000E570A" w:rsidRPr="0015099E" w:rsidRDefault="00000000">
      <w:pPr>
        <w:numPr>
          <w:ilvl w:val="0"/>
          <w:numId w:val="31"/>
        </w:numPr>
        <w:spacing w:before="0" w:after="0"/>
        <w:rPr>
          <w:rFonts w:cs="Times New Roman"/>
          <w:szCs w:val="28"/>
        </w:rPr>
      </w:pPr>
      <w:r w:rsidRPr="0015099E">
        <w:rPr>
          <w:rFonts w:cs="Times New Roman"/>
          <w:szCs w:val="28"/>
        </w:rPr>
        <w:t>Tính thân thiện: Giao diện đơn giản, dễ sử dụng và tương thích trên nhiều thiết bị.</w:t>
      </w:r>
    </w:p>
    <w:p w14:paraId="0160F129" w14:textId="77777777" w:rsidR="000E570A" w:rsidRPr="0015099E" w:rsidRDefault="00000000">
      <w:pPr>
        <w:pStyle w:val="u3"/>
        <w:spacing w:before="0" w:after="0"/>
        <w:rPr>
          <w:rFonts w:cs="Times New Roman"/>
          <w:szCs w:val="28"/>
        </w:rPr>
      </w:pPr>
      <w:bookmarkStart w:id="64" w:name="_Toc231728309"/>
      <w:r w:rsidRPr="0015099E">
        <w:rPr>
          <w:rFonts w:cs="Times New Roman"/>
          <w:szCs w:val="28"/>
        </w:rPr>
        <w:t>2.2.3. Mô hình hóa chức năng</w:t>
      </w:r>
      <w:bookmarkEnd w:id="63"/>
      <w:bookmarkEnd w:id="64"/>
    </w:p>
    <w:p w14:paraId="7F106032" w14:textId="77777777" w:rsidR="000E570A" w:rsidRPr="0015099E" w:rsidRDefault="00000000">
      <w:pPr>
        <w:spacing w:before="0" w:after="0"/>
        <w:ind w:firstLine="0"/>
        <w:jc w:val="center"/>
        <w:rPr>
          <w:rFonts w:cs="Times New Roman"/>
          <w:szCs w:val="28"/>
        </w:rPr>
      </w:pPr>
      <w:r w:rsidRPr="0015099E">
        <w:rPr>
          <w:noProof/>
        </w:rPr>
        <w:lastRenderedPageBreak/>
        <w:drawing>
          <wp:inline distT="0" distB="0" distL="114300" distR="114300" wp14:anchorId="255E5E43" wp14:editId="305309F5">
            <wp:extent cx="5409565" cy="53594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6"/>
                    <a:srcRect l="15224" r="24064" b="25434"/>
                    <a:stretch>
                      <a:fillRect/>
                    </a:stretch>
                  </pic:blipFill>
                  <pic:spPr>
                    <a:xfrm>
                      <a:off x="0" y="0"/>
                      <a:ext cx="5432843" cy="5381890"/>
                    </a:xfrm>
                    <a:prstGeom prst="rect">
                      <a:avLst/>
                    </a:prstGeom>
                    <a:noFill/>
                    <a:ln>
                      <a:noFill/>
                    </a:ln>
                  </pic:spPr>
                </pic:pic>
              </a:graphicData>
            </a:graphic>
          </wp:inline>
        </w:drawing>
      </w:r>
    </w:p>
    <w:p w14:paraId="3247681C" w14:textId="77777777" w:rsidR="000E570A" w:rsidRPr="0015099E" w:rsidRDefault="00000000">
      <w:pPr>
        <w:pStyle w:val="Hinh"/>
        <w:spacing w:before="0" w:after="0"/>
        <w:rPr>
          <w:rFonts w:cs="Times New Roman"/>
          <w:szCs w:val="28"/>
        </w:rPr>
      </w:pPr>
      <w:bookmarkStart w:id="65" w:name="_Toc23322"/>
      <w:r w:rsidRPr="0015099E">
        <w:rPr>
          <w:rFonts w:cs="Times New Roman"/>
          <w:szCs w:val="28"/>
        </w:rPr>
        <w:t xml:space="preserve">Hình 2.1. Biểu đồ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tổng quan</w:t>
      </w:r>
      <w:bookmarkEnd w:id="65"/>
    </w:p>
    <w:p w14:paraId="7871C89E" w14:textId="77777777" w:rsidR="000E570A" w:rsidRPr="0015099E" w:rsidRDefault="00000000">
      <w:pPr>
        <w:pStyle w:val="u2"/>
        <w:spacing w:before="0" w:after="0"/>
        <w:rPr>
          <w:rFonts w:cs="Times New Roman"/>
          <w:szCs w:val="28"/>
        </w:rPr>
      </w:pPr>
      <w:bookmarkStart w:id="66" w:name="_Toc26436"/>
      <w:bookmarkStart w:id="67" w:name="_Toc18665"/>
      <w:bookmarkStart w:id="68" w:name="_Toc231728310"/>
      <w:r w:rsidRPr="0015099E">
        <w:rPr>
          <w:rFonts w:cs="Times New Roman"/>
          <w:szCs w:val="28"/>
        </w:rPr>
        <w:t xml:space="preserve">2.3. </w:t>
      </w:r>
      <w:bookmarkEnd w:id="66"/>
      <w:bookmarkEnd w:id="67"/>
      <w:r w:rsidRPr="0015099E">
        <w:rPr>
          <w:rFonts w:cs="Times New Roman"/>
          <w:szCs w:val="28"/>
        </w:rPr>
        <w:t xml:space="preserve">Đặc tả chi tiết các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bookmarkEnd w:id="68"/>
      <w:proofErr w:type="spellEnd"/>
    </w:p>
    <w:p w14:paraId="402A5C6B" w14:textId="77777777" w:rsidR="000E570A" w:rsidRPr="0015099E" w:rsidRDefault="00000000">
      <w:pPr>
        <w:pStyle w:val="u3"/>
        <w:spacing w:before="0" w:after="0"/>
        <w:rPr>
          <w:rFonts w:cs="Times New Roman"/>
          <w:szCs w:val="28"/>
        </w:rPr>
      </w:pPr>
      <w:bookmarkStart w:id="69" w:name="_Toc23182"/>
      <w:bookmarkStart w:id="70" w:name="_Toc20722"/>
      <w:bookmarkStart w:id="71" w:name="_Toc231728311"/>
      <w:r w:rsidRPr="0015099E">
        <w:rPr>
          <w:rFonts w:cs="Times New Roman"/>
          <w:szCs w:val="28"/>
        </w:rPr>
        <w:t xml:space="preserve">2.3.1.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Tìm kiếm khách sạn</w:t>
      </w:r>
      <w:bookmarkEnd w:id="69"/>
      <w:bookmarkEnd w:id="70"/>
      <w:bookmarkEnd w:id="71"/>
    </w:p>
    <w:p w14:paraId="34285B00" w14:textId="77777777" w:rsidR="000E570A" w:rsidRPr="0015099E" w:rsidRDefault="00000000">
      <w:pPr>
        <w:pStyle w:val="Bang"/>
      </w:pPr>
      <w:bookmarkStart w:id="72" w:name="_Toc229035309"/>
      <w:bookmarkStart w:id="73" w:name="_Toc231728522"/>
      <w:r w:rsidRPr="0015099E">
        <w:t xml:space="preserve">Bảng 2.1. Đặc tả UC </w:t>
      </w:r>
      <w:bookmarkEnd w:id="72"/>
      <w:r w:rsidRPr="0015099E">
        <w:t>Tìm kiếm khách sạn</w:t>
      </w:r>
      <w:bookmarkEnd w:id="73"/>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0E570A" w:rsidRPr="0015099E" w14:paraId="57B15827"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7D895"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Mã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C8DD7" w14:textId="77777777" w:rsidR="000E570A" w:rsidRPr="0015099E" w:rsidRDefault="00000000">
            <w:pPr>
              <w:spacing w:before="0" w:after="0"/>
              <w:rPr>
                <w:rFonts w:cs="Times New Roman"/>
                <w:szCs w:val="28"/>
              </w:rPr>
            </w:pPr>
            <w:r w:rsidRPr="0015099E">
              <w:rPr>
                <w:rFonts w:cs="Times New Roman"/>
                <w:szCs w:val="28"/>
              </w:rPr>
              <w:t>UC01</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A5668" w14:textId="77777777" w:rsidR="000E570A" w:rsidRPr="0015099E" w:rsidRDefault="00000000">
            <w:pPr>
              <w:spacing w:before="0" w:after="0"/>
              <w:rPr>
                <w:rFonts w:cs="Times New Roman"/>
                <w:b/>
                <w:bCs/>
                <w:szCs w:val="28"/>
              </w:rPr>
            </w:pPr>
            <w:r w:rsidRPr="0015099E">
              <w:rPr>
                <w:rFonts w:cs="Times New Roman"/>
                <w:b/>
                <w:bCs/>
                <w:szCs w:val="28"/>
              </w:rPr>
              <w:t xml:space="preserve">Tên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1C3CC" w14:textId="77777777" w:rsidR="000E570A" w:rsidRPr="0015099E" w:rsidRDefault="00000000">
            <w:pPr>
              <w:spacing w:before="0" w:after="0"/>
              <w:ind w:firstLine="0"/>
              <w:rPr>
                <w:rFonts w:cs="Times New Roman"/>
                <w:szCs w:val="28"/>
              </w:rPr>
            </w:pPr>
            <w:r w:rsidRPr="0015099E">
              <w:rPr>
                <w:rFonts w:cs="Times New Roman"/>
                <w:szCs w:val="28"/>
              </w:rPr>
              <w:t>Tìm kiếm khách sạn</w:t>
            </w:r>
          </w:p>
        </w:tc>
      </w:tr>
      <w:tr w:rsidR="000E570A" w:rsidRPr="0015099E" w14:paraId="1D23DF83"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FB180" w14:textId="77777777" w:rsidR="000E570A" w:rsidRPr="0015099E" w:rsidRDefault="00000000">
            <w:pPr>
              <w:spacing w:before="0" w:after="0"/>
              <w:ind w:firstLine="0"/>
              <w:rPr>
                <w:rFonts w:cs="Times New Roman"/>
                <w:b/>
                <w:bCs/>
                <w:szCs w:val="28"/>
              </w:rPr>
            </w:pPr>
            <w:r w:rsidRPr="0015099E">
              <w:rPr>
                <w:rFonts w:cs="Times New Roman"/>
                <w:b/>
                <w:bCs/>
                <w:szCs w:val="28"/>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95378" w14:textId="77777777" w:rsidR="000E570A" w:rsidRPr="0015099E" w:rsidRDefault="00000000">
            <w:pPr>
              <w:spacing w:before="0" w:after="0"/>
              <w:ind w:firstLine="0"/>
              <w:rPr>
                <w:rFonts w:cs="Times New Roman"/>
                <w:szCs w:val="28"/>
              </w:rPr>
            </w:pPr>
            <w:r w:rsidRPr="0015099E">
              <w:rPr>
                <w:rFonts w:cs="Times New Roman"/>
                <w:szCs w:val="28"/>
              </w:rPr>
              <w:t>Người dùng</w:t>
            </w:r>
          </w:p>
        </w:tc>
      </w:tr>
      <w:tr w:rsidR="000E570A" w:rsidRPr="0015099E" w14:paraId="4F83F380"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271EB" w14:textId="77777777" w:rsidR="000E570A" w:rsidRPr="0015099E" w:rsidRDefault="00000000">
            <w:pPr>
              <w:spacing w:before="0" w:after="0"/>
              <w:ind w:firstLine="0"/>
              <w:rPr>
                <w:rFonts w:cs="Times New Roman"/>
                <w:b/>
                <w:bCs/>
                <w:szCs w:val="28"/>
              </w:rPr>
            </w:pPr>
            <w:r w:rsidRPr="0015099E">
              <w:rPr>
                <w:rFonts w:cs="Times New Roman"/>
                <w:b/>
                <w:bCs/>
                <w:szCs w:val="28"/>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9093C"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cho phép Người dùng tìm kiếm khách sạn phù hợp theo địa điểm, ngày nhận, ngày trả, số lượng phòng muốn đặt.</w:t>
            </w:r>
          </w:p>
        </w:tc>
      </w:tr>
      <w:tr w:rsidR="000E570A" w:rsidRPr="0015099E" w14:paraId="45D22377"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151E4"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Sự kiện </w:t>
            </w:r>
            <w:r w:rsidRPr="0015099E">
              <w:rPr>
                <w:rFonts w:cs="Times New Roman"/>
                <w:b/>
                <w:bCs/>
                <w:szCs w:val="28"/>
              </w:rPr>
              <w:lastRenderedPageBreak/>
              <w:t>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F49E1" w14:textId="77777777" w:rsidR="000E570A" w:rsidRPr="0015099E" w:rsidRDefault="00000000">
            <w:pPr>
              <w:spacing w:before="0" w:after="0"/>
              <w:ind w:firstLine="0"/>
              <w:rPr>
                <w:rFonts w:cs="Times New Roman"/>
                <w:szCs w:val="28"/>
              </w:rPr>
            </w:pPr>
            <w:proofErr w:type="spellStart"/>
            <w:r w:rsidRPr="0015099E">
              <w:rPr>
                <w:rFonts w:cs="Times New Roman"/>
                <w:szCs w:val="28"/>
              </w:rPr>
              <w:lastRenderedPageBreak/>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bắt đầu khi </w:t>
            </w:r>
            <w:r w:rsidRPr="0015099E">
              <w:rPr>
                <w:rFonts w:eastAsia="Times New Roman" w:cs="Times New Roman"/>
                <w:szCs w:val="28"/>
              </w:rPr>
              <w:t xml:space="preserve">người dùng nhập dữ liệu vào </w:t>
            </w:r>
            <w:proofErr w:type="spellStart"/>
            <w:r w:rsidRPr="0015099E">
              <w:rPr>
                <w:rFonts w:eastAsia="Times New Roman" w:cs="Times New Roman"/>
                <w:szCs w:val="28"/>
              </w:rPr>
              <w:t>form</w:t>
            </w:r>
            <w:proofErr w:type="spellEnd"/>
            <w:r w:rsidRPr="0015099E">
              <w:rPr>
                <w:rFonts w:eastAsia="Times New Roman" w:cs="Times New Roman"/>
                <w:szCs w:val="28"/>
              </w:rPr>
              <w:t xml:space="preserve"> tìm kiếm </w:t>
            </w:r>
            <w:r w:rsidRPr="0015099E">
              <w:rPr>
                <w:rFonts w:eastAsia="Times New Roman" w:cs="Times New Roman"/>
                <w:szCs w:val="28"/>
              </w:rPr>
              <w:lastRenderedPageBreak/>
              <w:t>và nhấn nút “Tìm kiếm”.</w:t>
            </w:r>
          </w:p>
        </w:tc>
      </w:tr>
      <w:tr w:rsidR="000E570A" w:rsidRPr="0015099E" w14:paraId="182D2F5F"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76732"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EB046" w14:textId="77777777" w:rsidR="000E570A" w:rsidRPr="0015099E" w:rsidRDefault="00000000">
            <w:pPr>
              <w:spacing w:before="0" w:after="0"/>
              <w:ind w:firstLine="0"/>
              <w:rPr>
                <w:rFonts w:cs="Times New Roman"/>
                <w:szCs w:val="28"/>
              </w:rPr>
            </w:pPr>
            <w:r w:rsidRPr="0015099E">
              <w:rPr>
                <w:rFonts w:eastAsia="Times New Roman" w:cs="Times New Roman"/>
                <w:szCs w:val="28"/>
              </w:rPr>
              <w:t>Hệ thống hoạt động bình thường, có dữ liệu khách sạn trong cơ sở dữ liệu.</w:t>
            </w:r>
          </w:p>
        </w:tc>
      </w:tr>
      <w:tr w:rsidR="000E570A" w:rsidRPr="0015099E" w14:paraId="062C124B"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7EFCFF" w14:textId="77777777" w:rsidR="000E570A" w:rsidRPr="0015099E" w:rsidRDefault="00000000">
            <w:pPr>
              <w:spacing w:before="0" w:after="0"/>
              <w:ind w:firstLine="0"/>
              <w:rPr>
                <w:rFonts w:cs="Times New Roman"/>
                <w:b/>
                <w:bCs/>
                <w:szCs w:val="28"/>
              </w:rPr>
            </w:pPr>
            <w:r w:rsidRPr="0015099E">
              <w:rPr>
                <w:rFonts w:cs="Times New Roman"/>
                <w:b/>
                <w:bCs/>
                <w:szCs w:val="28"/>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C7FED" w14:textId="77777777" w:rsidR="000E570A" w:rsidRPr="0015099E" w:rsidRDefault="000E570A">
            <w:pPr>
              <w:spacing w:before="0" w:after="0"/>
              <w:rPr>
                <w:rFonts w:cs="Times New Roman"/>
                <w:szCs w:val="28"/>
              </w:rPr>
            </w:pPr>
          </w:p>
          <w:tbl>
            <w:tblPr>
              <w:tblW w:w="7341" w:type="dxa"/>
              <w:tblCellMar>
                <w:top w:w="15" w:type="dxa"/>
                <w:left w:w="15" w:type="dxa"/>
                <w:bottom w:w="15" w:type="dxa"/>
                <w:right w:w="15" w:type="dxa"/>
              </w:tblCellMar>
              <w:tblLook w:val="04A0" w:firstRow="1" w:lastRow="0" w:firstColumn="1" w:lastColumn="0" w:noHBand="0" w:noVBand="1"/>
            </w:tblPr>
            <w:tblGrid>
              <w:gridCol w:w="340"/>
              <w:gridCol w:w="1359"/>
              <w:gridCol w:w="5642"/>
            </w:tblGrid>
            <w:tr w:rsidR="000E570A" w:rsidRPr="0015099E" w14:paraId="76249CB6" w14:textId="77777777">
              <w:trPr>
                <w:trHeight w:val="12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49745" w14:textId="77777777" w:rsidR="000E570A" w:rsidRPr="0015099E" w:rsidRDefault="00000000">
                  <w:pPr>
                    <w:spacing w:before="0" w:after="0"/>
                    <w:ind w:firstLine="0"/>
                    <w:jc w:val="center"/>
                    <w:rPr>
                      <w:rFonts w:cs="Times New Roman"/>
                      <w:szCs w:val="28"/>
                    </w:rPr>
                  </w:pPr>
                  <w:r w:rsidRPr="0015099E">
                    <w:rPr>
                      <w:rFonts w:cs="Times New Roman"/>
                      <w:szCs w:val="28"/>
                    </w:rPr>
                    <w:t>#</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BE252"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63CBB"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7B2165F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CD698" w14:textId="77777777" w:rsidR="000E570A" w:rsidRPr="0015099E" w:rsidRDefault="00000000">
                  <w:pPr>
                    <w:spacing w:before="0" w:after="0"/>
                    <w:ind w:firstLine="0"/>
                    <w:rPr>
                      <w:rFonts w:cs="Times New Roman"/>
                      <w:szCs w:val="28"/>
                    </w:rPr>
                  </w:pPr>
                  <w:r w:rsidRPr="0015099E">
                    <w:rPr>
                      <w:rFonts w:cs="Times New Roman"/>
                      <w:szCs w:val="28"/>
                    </w:rPr>
                    <w:t>1</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17564" w14:textId="77777777" w:rsidR="000E570A" w:rsidRPr="0015099E" w:rsidRDefault="00000000">
                  <w:pPr>
                    <w:spacing w:before="0" w:after="0"/>
                    <w:ind w:firstLine="0"/>
                    <w:rPr>
                      <w:rFonts w:cs="Times New Roman"/>
                      <w:szCs w:val="28"/>
                    </w:rPr>
                  </w:pPr>
                  <w:r w:rsidRPr="0015099E">
                    <w:rPr>
                      <w:rFonts w:cs="Times New Roman"/>
                      <w:szCs w:val="28"/>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612DA9" w14:textId="77777777" w:rsidR="000E570A" w:rsidRPr="0015099E" w:rsidRDefault="00000000">
                  <w:pPr>
                    <w:spacing w:before="0" w:after="0"/>
                    <w:ind w:firstLine="0"/>
                    <w:rPr>
                      <w:rFonts w:cs="Times New Roman"/>
                      <w:szCs w:val="28"/>
                    </w:rPr>
                  </w:pPr>
                  <w:r w:rsidRPr="0015099E">
                    <w:rPr>
                      <w:rFonts w:eastAsia="Times New Roman" w:cs="Times New Roman"/>
                      <w:szCs w:val="28"/>
                    </w:rPr>
                    <w:t>Từ khung tìm kiếm, nhập địa điểm, chọn ngày nhận phòng, chọn ngày trả phòng, nhập số lượng phòng và nhấn nút “Tìm kiếm”.</w:t>
                  </w:r>
                </w:p>
              </w:tc>
            </w:tr>
            <w:tr w:rsidR="000E570A" w:rsidRPr="0015099E" w14:paraId="75BD358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09535" w14:textId="77777777" w:rsidR="000E570A" w:rsidRPr="0015099E" w:rsidRDefault="00000000">
                  <w:pPr>
                    <w:spacing w:before="0" w:after="0"/>
                    <w:ind w:firstLine="0"/>
                    <w:rPr>
                      <w:rFonts w:cs="Times New Roman"/>
                      <w:szCs w:val="28"/>
                    </w:rPr>
                  </w:pPr>
                  <w:r w:rsidRPr="0015099E">
                    <w:rPr>
                      <w:rFonts w:cs="Times New Roman"/>
                      <w:szCs w:val="28"/>
                    </w:rPr>
                    <w:t>2</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8F72E"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F9340" w14:textId="77777777" w:rsidR="000E570A" w:rsidRPr="0015099E" w:rsidRDefault="00000000">
                  <w:pPr>
                    <w:spacing w:before="0" w:after="0"/>
                    <w:ind w:firstLine="0"/>
                    <w:rPr>
                      <w:rFonts w:eastAsia="SimSun" w:cs="Times New Roman"/>
                      <w:szCs w:val="28"/>
                    </w:rPr>
                  </w:pPr>
                  <w:r w:rsidRPr="0015099E">
                    <w:rPr>
                      <w:rFonts w:eastAsia="SimSun" w:cs="Times New Roman"/>
                      <w:szCs w:val="28"/>
                    </w:rPr>
                    <w:t xml:space="preserve">- Truy vấn vào bảng </w:t>
                  </w:r>
                  <w:r w:rsidRPr="0015099E">
                    <w:rPr>
                      <w:rStyle w:val="Manh"/>
                      <w:rFonts w:eastAsia="SimSun" w:cs="Times New Roman"/>
                      <w:b w:val="0"/>
                      <w:bCs w:val="0"/>
                      <w:szCs w:val="28"/>
                    </w:rPr>
                    <w:t xml:space="preserve">HOTEL_IMAGES và HOTELS </w:t>
                  </w:r>
                  <w:r w:rsidRPr="0015099E">
                    <w:rPr>
                      <w:rFonts w:eastAsia="SimSun" w:cs="Times New Roman"/>
                      <w:szCs w:val="28"/>
                    </w:rPr>
                    <w:t xml:space="preserve">để lấy danh sách khách sạn đang hoạt động, phù hợp với từ khóa tìm kiếm. </w:t>
                  </w:r>
                </w:p>
                <w:p w14:paraId="6EB0DBAF" w14:textId="77777777" w:rsidR="000E570A" w:rsidRPr="0015099E" w:rsidRDefault="00000000">
                  <w:pPr>
                    <w:spacing w:before="0" w:after="0"/>
                    <w:ind w:firstLine="0"/>
                    <w:rPr>
                      <w:rFonts w:eastAsia="SimSun" w:cs="Times New Roman"/>
                      <w:szCs w:val="28"/>
                    </w:rPr>
                  </w:pPr>
                  <w:r w:rsidRPr="0015099E">
                    <w:rPr>
                      <w:rFonts w:eastAsia="SimSun" w:cs="Times New Roman"/>
                      <w:szCs w:val="28"/>
                    </w:rPr>
                    <w:t xml:space="preserve">- Truy vấn vào bảng </w:t>
                  </w:r>
                  <w:r w:rsidRPr="0015099E">
                    <w:rPr>
                      <w:rStyle w:val="Manh"/>
                      <w:rFonts w:eastAsia="SimSun" w:cs="Times New Roman"/>
                      <w:b w:val="0"/>
                      <w:bCs w:val="0"/>
                      <w:szCs w:val="28"/>
                    </w:rPr>
                    <w:t>ROOMS</w:t>
                  </w:r>
                  <w:r w:rsidRPr="0015099E">
                    <w:rPr>
                      <w:rFonts w:eastAsia="SimSun" w:cs="Times New Roman"/>
                      <w:szCs w:val="28"/>
                    </w:rPr>
                    <w:t xml:space="preserve"> để lấy các phòng thuộc các khách sạn đó và xác định các phòng bị trùng lịch trong khoảng thời gian đang tìm kiếm qua các bảng </w:t>
                  </w:r>
                  <w:r w:rsidRPr="0015099E">
                    <w:rPr>
                      <w:rStyle w:val="Manh"/>
                      <w:rFonts w:eastAsia="SimSun" w:cs="Times New Roman"/>
                      <w:b w:val="0"/>
                      <w:bCs w:val="0"/>
                      <w:szCs w:val="28"/>
                    </w:rPr>
                    <w:t>BILLS và BILL_DETAILS.</w:t>
                  </w:r>
                </w:p>
                <w:p w14:paraId="11E8B5D3" w14:textId="77777777" w:rsidR="000E570A" w:rsidRPr="0015099E" w:rsidRDefault="00000000">
                  <w:pPr>
                    <w:spacing w:before="0" w:after="0"/>
                    <w:ind w:firstLine="0"/>
                    <w:rPr>
                      <w:rStyle w:val="Manh"/>
                      <w:rFonts w:eastAsia="SimSun" w:cs="Times New Roman"/>
                      <w:b w:val="0"/>
                      <w:bCs w:val="0"/>
                      <w:szCs w:val="28"/>
                    </w:rPr>
                  </w:pPr>
                  <w:r w:rsidRPr="0015099E">
                    <w:rPr>
                      <w:rFonts w:eastAsia="SimSun" w:cs="Times New Roman"/>
                      <w:szCs w:val="28"/>
                    </w:rPr>
                    <w:t xml:space="preserve">- Loại bỏ các phòng bị trùng lịch và </w:t>
                  </w:r>
                  <w:r w:rsidRPr="0015099E">
                    <w:rPr>
                      <w:rStyle w:val="Manh"/>
                      <w:rFonts w:eastAsia="SimSun" w:cs="Times New Roman"/>
                      <w:b w:val="0"/>
                      <w:bCs w:val="0"/>
                      <w:szCs w:val="28"/>
                    </w:rPr>
                    <w:t xml:space="preserve">đếm số lượng phòng còn khả dụng thực tế của từng khách sạn. </w:t>
                  </w:r>
                </w:p>
                <w:p w14:paraId="27940CD6" w14:textId="77777777" w:rsidR="000E570A" w:rsidRPr="0015099E" w:rsidRDefault="00000000">
                  <w:pPr>
                    <w:spacing w:before="0" w:after="0"/>
                    <w:ind w:firstLine="0"/>
                    <w:rPr>
                      <w:rFonts w:eastAsia="SimSun" w:cs="Times New Roman"/>
                      <w:szCs w:val="28"/>
                    </w:rPr>
                  </w:pPr>
                  <w:r w:rsidRPr="0015099E">
                    <w:rPr>
                      <w:rStyle w:val="Manh"/>
                      <w:rFonts w:eastAsia="SimSun" w:cs="Times New Roman"/>
                      <w:b w:val="0"/>
                      <w:bCs w:val="0"/>
                      <w:szCs w:val="28"/>
                    </w:rPr>
                    <w:t xml:space="preserve">- </w:t>
                  </w:r>
                  <w:r w:rsidRPr="0015099E">
                    <w:rPr>
                      <w:rFonts w:eastAsia="SimSun" w:cs="Times New Roman"/>
                      <w:szCs w:val="28"/>
                    </w:rPr>
                    <w:t xml:space="preserve">Lọc các khách sạn thỏa mãn điều kiện </w:t>
                  </w:r>
                  <w:r w:rsidRPr="0015099E">
                    <w:rPr>
                      <w:rStyle w:val="Manh"/>
                      <w:rFonts w:eastAsia="SimSun" w:cs="Times New Roman"/>
                      <w:b w:val="0"/>
                      <w:bCs w:val="0"/>
                      <w:szCs w:val="28"/>
                    </w:rPr>
                    <w:t>số lượng phòng khả dụng lớn hơn hoặc bằng số lượng phòng người dùng yêu cầu</w:t>
                  </w:r>
                  <w:r w:rsidRPr="0015099E">
                    <w:rPr>
                      <w:rFonts w:eastAsia="SimSun" w:cs="Times New Roman"/>
                      <w:szCs w:val="28"/>
                    </w:rPr>
                    <w:t xml:space="preserve"> và hiển thị danh sách kết quả tìm kiếm</w:t>
                  </w:r>
                </w:p>
              </w:tc>
            </w:tr>
          </w:tbl>
          <w:p w14:paraId="76BB2FF7" w14:textId="77777777" w:rsidR="000E570A" w:rsidRPr="0015099E" w:rsidRDefault="000E570A">
            <w:pPr>
              <w:spacing w:before="0" w:after="0"/>
              <w:rPr>
                <w:rFonts w:cs="Times New Roman"/>
                <w:szCs w:val="28"/>
              </w:rPr>
            </w:pPr>
          </w:p>
        </w:tc>
      </w:tr>
      <w:tr w:rsidR="000E570A" w:rsidRPr="0015099E" w14:paraId="106C353B" w14:textId="77777777">
        <w:trPr>
          <w:trHeight w:val="982"/>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66896"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73C2D" w14:textId="77777777" w:rsidR="000E570A" w:rsidRPr="0015099E" w:rsidRDefault="000E570A">
            <w:pPr>
              <w:spacing w:before="0" w:after="0"/>
              <w:rPr>
                <w:rFonts w:cs="Times New Roman"/>
                <w:szCs w:val="28"/>
              </w:rPr>
            </w:pPr>
          </w:p>
          <w:tbl>
            <w:tblPr>
              <w:tblW w:w="7336" w:type="dxa"/>
              <w:tblCellMar>
                <w:top w:w="15" w:type="dxa"/>
                <w:left w:w="15" w:type="dxa"/>
                <w:bottom w:w="15" w:type="dxa"/>
                <w:right w:w="15" w:type="dxa"/>
              </w:tblCellMar>
              <w:tblLook w:val="04A0" w:firstRow="1" w:lastRow="0" w:firstColumn="1" w:lastColumn="0" w:noHBand="0" w:noVBand="1"/>
            </w:tblPr>
            <w:tblGrid>
              <w:gridCol w:w="550"/>
              <w:gridCol w:w="1163"/>
              <w:gridCol w:w="5623"/>
            </w:tblGrid>
            <w:tr w:rsidR="000E570A" w:rsidRPr="0015099E" w14:paraId="704E2EE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C6397" w14:textId="77777777" w:rsidR="000E570A" w:rsidRPr="0015099E" w:rsidRDefault="00000000">
                  <w:pPr>
                    <w:spacing w:before="0" w:after="0"/>
                    <w:ind w:firstLine="0"/>
                    <w:jc w:val="center"/>
                    <w:rPr>
                      <w:rFonts w:cs="Times New Roman"/>
                      <w:szCs w:val="28"/>
                    </w:rPr>
                  </w:pPr>
                  <w:r w:rsidRPr="0015099E">
                    <w:rPr>
                      <w:rFonts w:cs="Times New Roman"/>
                      <w:b/>
                      <w:bCs/>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55826"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35770"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49184ED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AAEF0" w14:textId="77777777" w:rsidR="000E570A" w:rsidRPr="0015099E" w:rsidRDefault="00000000">
                  <w:pPr>
                    <w:spacing w:before="0" w:after="0"/>
                    <w:ind w:firstLine="0"/>
                    <w:rPr>
                      <w:rFonts w:cs="Times New Roman"/>
                      <w:szCs w:val="28"/>
                    </w:rPr>
                  </w:pPr>
                  <w:r w:rsidRPr="0015099E">
                    <w:rPr>
                      <w:rFonts w:cs="Times New Roman"/>
                      <w:szCs w:val="28"/>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5DE44"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CAF92" w14:textId="77777777" w:rsidR="000E570A" w:rsidRPr="0015099E" w:rsidRDefault="00000000">
                  <w:pPr>
                    <w:spacing w:before="0" w:after="0"/>
                    <w:ind w:firstLine="0"/>
                    <w:rPr>
                      <w:rFonts w:cs="Times New Roman"/>
                      <w:szCs w:val="28"/>
                    </w:rPr>
                  </w:pPr>
                  <w:r w:rsidRPr="0015099E">
                    <w:rPr>
                      <w:rFonts w:eastAsia="Times New Roman" w:cs="Times New Roman"/>
                      <w:szCs w:val="28"/>
                    </w:rPr>
                    <w:t>Nếu không tìm thấy khách sạn nào còn phòng trống thỏa mãn điều kiện, hệ thống hiển thị giao diện "Không tìm thấy khách sạn phù hợp".</w:t>
                  </w:r>
                </w:p>
              </w:tc>
            </w:tr>
            <w:tr w:rsidR="000E570A" w:rsidRPr="0015099E" w14:paraId="2F4C5A3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5E0BB" w14:textId="77777777" w:rsidR="000E570A" w:rsidRPr="0015099E" w:rsidRDefault="00000000">
                  <w:pPr>
                    <w:spacing w:before="0" w:after="0"/>
                    <w:ind w:firstLine="0"/>
                    <w:rPr>
                      <w:rFonts w:cs="Times New Roman"/>
                      <w:szCs w:val="28"/>
                    </w:rPr>
                  </w:pPr>
                  <w:r w:rsidRPr="0015099E">
                    <w:rPr>
                      <w:rFonts w:cs="Times New Roman"/>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B301D"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19BA2" w14:textId="77777777" w:rsidR="000E570A" w:rsidRPr="0015099E" w:rsidRDefault="00000000">
                  <w:pPr>
                    <w:spacing w:before="0" w:after="0"/>
                    <w:ind w:firstLine="0"/>
                    <w:rPr>
                      <w:rFonts w:cs="Times New Roman"/>
                      <w:szCs w:val="28"/>
                    </w:rPr>
                  </w:pPr>
                  <w:r w:rsidRPr="0015099E">
                    <w:rPr>
                      <w:rFonts w:cs="Times New Roman"/>
                      <w:szCs w:val="28"/>
                    </w:rPr>
                    <w:t xml:space="preserve">Tại bất kỳ bước nào nếu không kết nối được với cơ sở dữ liệu, hệ thống hiển thị thông báo lỗi và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kết thúc.</w:t>
                  </w:r>
                </w:p>
              </w:tc>
            </w:tr>
          </w:tbl>
          <w:p w14:paraId="1F2CB017" w14:textId="77777777" w:rsidR="000E570A" w:rsidRPr="0015099E" w:rsidRDefault="000E570A">
            <w:pPr>
              <w:spacing w:before="0" w:after="0"/>
              <w:rPr>
                <w:rFonts w:cs="Times New Roman"/>
                <w:szCs w:val="28"/>
              </w:rPr>
            </w:pPr>
          </w:p>
        </w:tc>
      </w:tr>
      <w:tr w:rsidR="000E570A" w:rsidRPr="0015099E" w14:paraId="79CE55B7"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2C7DE" w14:textId="77777777" w:rsidR="000E570A" w:rsidRPr="0015099E" w:rsidRDefault="00000000">
            <w:pPr>
              <w:spacing w:before="0" w:after="0"/>
              <w:ind w:firstLine="0"/>
              <w:rPr>
                <w:rFonts w:cs="Times New Roman"/>
                <w:b/>
                <w:bCs/>
                <w:szCs w:val="28"/>
              </w:rPr>
            </w:pPr>
            <w:r w:rsidRPr="0015099E">
              <w:rPr>
                <w:rFonts w:cs="Times New Roman"/>
                <w:b/>
                <w:bCs/>
                <w:szCs w:val="28"/>
              </w:rPr>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A424C" w14:textId="77777777" w:rsidR="000E570A" w:rsidRPr="0015099E" w:rsidRDefault="00000000">
            <w:pPr>
              <w:spacing w:before="0" w:after="0"/>
              <w:ind w:firstLine="0"/>
              <w:rPr>
                <w:rFonts w:cs="Times New Roman"/>
                <w:szCs w:val="28"/>
              </w:rPr>
            </w:pPr>
            <w:r w:rsidRPr="0015099E">
              <w:rPr>
                <w:rFonts w:eastAsia="Times New Roman" w:cs="Times New Roman"/>
                <w:szCs w:val="28"/>
              </w:rPr>
              <w:t xml:space="preserve">Hệ thống hiển thị các khách sạn phù hợp với tiêu chí tìm kiếm. </w:t>
            </w:r>
          </w:p>
        </w:tc>
      </w:tr>
      <w:tr w:rsidR="000E570A" w:rsidRPr="0015099E" w14:paraId="0D07049B"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BB5446" w14:textId="77777777" w:rsidR="000E570A" w:rsidRPr="0015099E" w:rsidRDefault="00000000">
            <w:pPr>
              <w:spacing w:before="0" w:after="0"/>
              <w:ind w:firstLine="0"/>
              <w:rPr>
                <w:rFonts w:cs="Times New Roman"/>
                <w:b/>
                <w:bCs/>
                <w:szCs w:val="28"/>
              </w:rPr>
            </w:pPr>
            <w:r w:rsidRPr="0015099E">
              <w:rPr>
                <w:rFonts w:cs="Times New Roman"/>
                <w:b/>
                <w:bCs/>
                <w:szCs w:val="28"/>
              </w:rPr>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CF8F0" w14:textId="77777777" w:rsidR="000E570A" w:rsidRPr="0015099E" w:rsidRDefault="00000000">
            <w:pPr>
              <w:spacing w:before="0" w:after="0"/>
              <w:ind w:firstLine="0"/>
              <w:rPr>
                <w:rFonts w:cs="Times New Roman"/>
                <w:szCs w:val="28"/>
              </w:rPr>
            </w:pPr>
            <w:r w:rsidRPr="0015099E">
              <w:rPr>
                <w:rFonts w:cs="Times New Roman"/>
                <w:szCs w:val="28"/>
              </w:rPr>
              <w:t>Không có</w:t>
            </w:r>
          </w:p>
        </w:tc>
      </w:tr>
      <w:tr w:rsidR="000E570A" w:rsidRPr="0015099E" w14:paraId="1FD58B5B"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8539F" w14:textId="77777777" w:rsidR="000E570A" w:rsidRPr="0015099E" w:rsidRDefault="00000000">
            <w:pPr>
              <w:spacing w:before="0" w:after="0"/>
              <w:ind w:firstLine="0"/>
              <w:rPr>
                <w:rFonts w:cs="Times New Roman"/>
                <w:b/>
                <w:bCs/>
                <w:szCs w:val="28"/>
              </w:rPr>
            </w:pPr>
            <w:r w:rsidRPr="0015099E">
              <w:rPr>
                <w:rFonts w:cs="Times New Roman"/>
                <w:b/>
                <w:bCs/>
                <w:szCs w:val="28"/>
              </w:rPr>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CE623" w14:textId="77777777" w:rsidR="000E570A" w:rsidRPr="0015099E" w:rsidRDefault="00000000">
            <w:pPr>
              <w:spacing w:before="0" w:after="0"/>
              <w:ind w:firstLine="0"/>
              <w:rPr>
                <w:rFonts w:cs="Times New Roman"/>
                <w:szCs w:val="28"/>
              </w:rPr>
            </w:pPr>
            <w:r w:rsidRPr="0015099E">
              <w:rPr>
                <w:rFonts w:cs="Times New Roman"/>
                <w:szCs w:val="28"/>
              </w:rPr>
              <w:t>Không có</w:t>
            </w:r>
          </w:p>
        </w:tc>
      </w:tr>
    </w:tbl>
    <w:p w14:paraId="5E4FF634" w14:textId="77777777" w:rsidR="000E570A" w:rsidRPr="0015099E" w:rsidRDefault="00000000">
      <w:pPr>
        <w:pStyle w:val="u3"/>
        <w:spacing w:before="0" w:after="0"/>
        <w:rPr>
          <w:rFonts w:cs="Times New Roman"/>
          <w:szCs w:val="28"/>
        </w:rPr>
      </w:pPr>
      <w:bookmarkStart w:id="74" w:name="_Toc26090"/>
      <w:bookmarkStart w:id="75" w:name="_Toc231728312"/>
      <w:bookmarkStart w:id="76" w:name="_Toc15917"/>
      <w:r w:rsidRPr="0015099E">
        <w:rPr>
          <w:rFonts w:cs="Times New Roman"/>
          <w:szCs w:val="28"/>
        </w:rPr>
        <w:t xml:space="preserve">2.3.2.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Xem chi tiết khách sạn</w:t>
      </w:r>
      <w:bookmarkEnd w:id="74"/>
      <w:bookmarkEnd w:id="75"/>
      <w:bookmarkEnd w:id="76"/>
      <w:r w:rsidRPr="0015099E">
        <w:rPr>
          <w:rFonts w:cs="Times New Roman"/>
          <w:szCs w:val="28"/>
        </w:rPr>
        <w:t xml:space="preserve"> </w:t>
      </w:r>
    </w:p>
    <w:p w14:paraId="3CA5020E" w14:textId="77777777" w:rsidR="000E570A" w:rsidRPr="0015099E" w:rsidRDefault="00000000">
      <w:pPr>
        <w:pStyle w:val="Bang"/>
      </w:pPr>
      <w:bookmarkStart w:id="77" w:name="_Toc231728523"/>
      <w:r w:rsidRPr="0015099E">
        <w:t>Bảng 2.2. Đặc tả UC Xem chi tiết khách sạn</w:t>
      </w:r>
      <w:bookmarkEnd w:id="77"/>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0E570A" w:rsidRPr="0015099E" w14:paraId="7AA275F7"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4CB2C6"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Mã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7307AF" w14:textId="77777777" w:rsidR="000E570A" w:rsidRPr="0015099E" w:rsidRDefault="00000000">
            <w:pPr>
              <w:spacing w:before="0" w:after="0"/>
              <w:rPr>
                <w:rFonts w:cs="Times New Roman"/>
                <w:szCs w:val="28"/>
              </w:rPr>
            </w:pPr>
            <w:r w:rsidRPr="0015099E">
              <w:rPr>
                <w:rFonts w:cs="Times New Roman"/>
                <w:szCs w:val="28"/>
              </w:rPr>
              <w:t>UC02</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A8F6D" w14:textId="77777777" w:rsidR="000E570A" w:rsidRPr="0015099E" w:rsidRDefault="00000000">
            <w:pPr>
              <w:spacing w:before="0" w:after="0"/>
              <w:rPr>
                <w:rFonts w:cs="Times New Roman"/>
                <w:b/>
                <w:bCs/>
                <w:szCs w:val="28"/>
              </w:rPr>
            </w:pPr>
            <w:r w:rsidRPr="0015099E">
              <w:rPr>
                <w:rFonts w:cs="Times New Roman"/>
                <w:b/>
                <w:bCs/>
                <w:szCs w:val="28"/>
              </w:rPr>
              <w:t xml:space="preserve">Tên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D340C" w14:textId="77777777" w:rsidR="000E570A" w:rsidRPr="0015099E" w:rsidRDefault="00000000">
            <w:pPr>
              <w:spacing w:before="0" w:after="0"/>
              <w:ind w:firstLine="0"/>
              <w:rPr>
                <w:rFonts w:cs="Times New Roman"/>
                <w:szCs w:val="28"/>
              </w:rPr>
            </w:pPr>
            <w:r w:rsidRPr="0015099E">
              <w:rPr>
                <w:rFonts w:cs="Times New Roman"/>
                <w:szCs w:val="28"/>
              </w:rPr>
              <w:t>Xem chi tiết khách sạn</w:t>
            </w:r>
          </w:p>
        </w:tc>
      </w:tr>
      <w:tr w:rsidR="000E570A" w:rsidRPr="0015099E" w14:paraId="08DE2FDA"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47B1E" w14:textId="77777777" w:rsidR="000E570A" w:rsidRPr="0015099E" w:rsidRDefault="00000000">
            <w:pPr>
              <w:spacing w:before="0" w:after="0"/>
              <w:ind w:firstLine="0"/>
              <w:rPr>
                <w:rFonts w:cs="Times New Roman"/>
                <w:b/>
                <w:bCs/>
                <w:szCs w:val="28"/>
              </w:rPr>
            </w:pPr>
            <w:r w:rsidRPr="0015099E">
              <w:rPr>
                <w:rFonts w:cs="Times New Roman"/>
                <w:b/>
                <w:bCs/>
                <w:szCs w:val="28"/>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4076F" w14:textId="77777777" w:rsidR="000E570A" w:rsidRPr="0015099E" w:rsidRDefault="00000000">
            <w:pPr>
              <w:spacing w:before="0" w:after="0"/>
              <w:ind w:firstLine="0"/>
              <w:rPr>
                <w:rFonts w:cs="Times New Roman"/>
                <w:szCs w:val="28"/>
              </w:rPr>
            </w:pPr>
            <w:r w:rsidRPr="0015099E">
              <w:rPr>
                <w:rFonts w:cs="Times New Roman"/>
                <w:szCs w:val="28"/>
              </w:rPr>
              <w:t>Người dùng</w:t>
            </w:r>
          </w:p>
        </w:tc>
      </w:tr>
      <w:tr w:rsidR="000E570A" w:rsidRPr="0015099E" w14:paraId="3325214E"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E81DB" w14:textId="77777777" w:rsidR="000E570A" w:rsidRPr="0015099E" w:rsidRDefault="00000000">
            <w:pPr>
              <w:spacing w:before="0" w:after="0"/>
              <w:ind w:firstLine="0"/>
              <w:rPr>
                <w:rFonts w:cs="Times New Roman"/>
                <w:b/>
                <w:bCs/>
                <w:szCs w:val="28"/>
              </w:rPr>
            </w:pPr>
            <w:r w:rsidRPr="0015099E">
              <w:rPr>
                <w:rFonts w:cs="Times New Roman"/>
                <w:b/>
                <w:bCs/>
                <w:szCs w:val="28"/>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288939"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cho phép Người dùng xem thông tin chi tiết một khách sạn cụ thể</w:t>
            </w:r>
            <w:r w:rsidRPr="0015099E">
              <w:rPr>
                <w:rFonts w:eastAsia="Times New Roman" w:cs="Times New Roman"/>
                <w:szCs w:val="28"/>
              </w:rPr>
              <w:t>, mã khuyến mãi đang áp dụng, danh sách các loại phòng và các đánh giá của khách sạn đó</w:t>
            </w:r>
          </w:p>
        </w:tc>
      </w:tr>
      <w:tr w:rsidR="000E570A" w:rsidRPr="0015099E" w14:paraId="41F5F508"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B7FC2"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Sự kiện kích hoạt </w:t>
            </w:r>
            <w:r w:rsidRPr="0015099E">
              <w:rPr>
                <w:rFonts w:cs="Times New Roman"/>
                <w:b/>
                <w:bCs/>
                <w:szCs w:val="28"/>
              </w:rPr>
              <w:lastRenderedPageBreak/>
              <w:t>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107D3" w14:textId="77777777" w:rsidR="000E570A" w:rsidRPr="0015099E" w:rsidRDefault="00000000">
            <w:pPr>
              <w:spacing w:before="0" w:after="0"/>
              <w:ind w:firstLine="0"/>
              <w:rPr>
                <w:rFonts w:cs="Times New Roman"/>
                <w:szCs w:val="28"/>
              </w:rPr>
            </w:pPr>
            <w:proofErr w:type="spellStart"/>
            <w:r w:rsidRPr="0015099E">
              <w:rPr>
                <w:rFonts w:cs="Times New Roman"/>
                <w:szCs w:val="28"/>
              </w:rPr>
              <w:lastRenderedPageBreak/>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bắt đầu khi </w:t>
            </w:r>
            <w:r w:rsidRPr="0015099E">
              <w:rPr>
                <w:rFonts w:eastAsia="Times New Roman" w:cs="Times New Roman"/>
                <w:szCs w:val="28"/>
              </w:rPr>
              <w:t xml:space="preserve">người nhấp chuột vào tên hoặc hình thu nhỏ của một khách sạn trên giao diện </w:t>
            </w:r>
            <w:proofErr w:type="spellStart"/>
            <w:r w:rsidRPr="0015099E">
              <w:rPr>
                <w:rFonts w:eastAsia="Times New Roman" w:cs="Times New Roman"/>
                <w:szCs w:val="28"/>
              </w:rPr>
              <w:t>website</w:t>
            </w:r>
            <w:proofErr w:type="spellEnd"/>
            <w:r w:rsidRPr="0015099E">
              <w:rPr>
                <w:rFonts w:eastAsia="Times New Roman" w:cs="Times New Roman"/>
                <w:szCs w:val="28"/>
              </w:rPr>
              <w:t>.</w:t>
            </w:r>
          </w:p>
        </w:tc>
      </w:tr>
      <w:tr w:rsidR="000E570A" w:rsidRPr="0015099E" w14:paraId="1F0745EE"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60368" w14:textId="77777777" w:rsidR="000E570A" w:rsidRPr="0015099E" w:rsidRDefault="00000000">
            <w:pPr>
              <w:spacing w:before="0" w:after="0"/>
              <w:ind w:firstLine="0"/>
              <w:rPr>
                <w:rFonts w:cs="Times New Roman"/>
                <w:b/>
                <w:bCs/>
                <w:szCs w:val="28"/>
              </w:rPr>
            </w:pPr>
            <w:r w:rsidRPr="0015099E">
              <w:rPr>
                <w:rFonts w:cs="Times New Roman"/>
                <w:b/>
                <w:bCs/>
                <w:szCs w:val="28"/>
              </w:rPr>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7D7BE8" w14:textId="77777777" w:rsidR="000E570A" w:rsidRPr="0015099E" w:rsidRDefault="00000000">
            <w:pPr>
              <w:spacing w:before="0" w:after="0"/>
              <w:ind w:firstLine="0"/>
              <w:rPr>
                <w:rFonts w:cs="Times New Roman"/>
                <w:szCs w:val="28"/>
              </w:rPr>
            </w:pPr>
            <w:r w:rsidRPr="0015099E">
              <w:rPr>
                <w:rFonts w:eastAsia="Times New Roman" w:cs="Times New Roman"/>
                <w:szCs w:val="28"/>
              </w:rPr>
              <w:t>Hệ thống hoạt động bình thường, có dữ liệu khách sạn và khách sạn đang hoạt động.</w:t>
            </w:r>
          </w:p>
        </w:tc>
      </w:tr>
      <w:tr w:rsidR="000E570A" w:rsidRPr="0015099E" w14:paraId="67EC52BF"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27C59" w14:textId="77777777" w:rsidR="000E570A" w:rsidRPr="0015099E" w:rsidRDefault="00000000">
            <w:pPr>
              <w:spacing w:before="0" w:after="0"/>
              <w:ind w:firstLine="0"/>
              <w:rPr>
                <w:rFonts w:cs="Times New Roman"/>
                <w:b/>
                <w:bCs/>
                <w:szCs w:val="28"/>
              </w:rPr>
            </w:pPr>
            <w:r w:rsidRPr="0015099E">
              <w:rPr>
                <w:rFonts w:cs="Times New Roman"/>
                <w:b/>
                <w:bCs/>
                <w:szCs w:val="28"/>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947B5" w14:textId="77777777" w:rsidR="000E570A" w:rsidRPr="0015099E" w:rsidRDefault="000E570A">
            <w:pPr>
              <w:spacing w:before="0" w:after="0"/>
              <w:rPr>
                <w:rFonts w:cs="Times New Roman"/>
                <w:szCs w:val="28"/>
              </w:rPr>
            </w:pPr>
          </w:p>
          <w:tbl>
            <w:tblPr>
              <w:tblW w:w="7341" w:type="dxa"/>
              <w:tblCellMar>
                <w:top w:w="15" w:type="dxa"/>
                <w:left w:w="15" w:type="dxa"/>
                <w:bottom w:w="15" w:type="dxa"/>
                <w:right w:w="15" w:type="dxa"/>
              </w:tblCellMar>
              <w:tblLook w:val="04A0" w:firstRow="1" w:lastRow="0" w:firstColumn="1" w:lastColumn="0" w:noHBand="0" w:noVBand="1"/>
            </w:tblPr>
            <w:tblGrid>
              <w:gridCol w:w="340"/>
              <w:gridCol w:w="1359"/>
              <w:gridCol w:w="5642"/>
            </w:tblGrid>
            <w:tr w:rsidR="000E570A" w:rsidRPr="0015099E" w14:paraId="42D201A6" w14:textId="77777777">
              <w:trPr>
                <w:trHeight w:val="12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0E1D0" w14:textId="77777777" w:rsidR="000E570A" w:rsidRPr="0015099E" w:rsidRDefault="00000000">
                  <w:pPr>
                    <w:spacing w:before="0" w:after="0"/>
                    <w:ind w:firstLine="0"/>
                    <w:jc w:val="center"/>
                    <w:rPr>
                      <w:rFonts w:cs="Times New Roman"/>
                      <w:szCs w:val="28"/>
                    </w:rPr>
                  </w:pPr>
                  <w:r w:rsidRPr="0015099E">
                    <w:rPr>
                      <w:rFonts w:cs="Times New Roman"/>
                      <w:szCs w:val="28"/>
                    </w:rPr>
                    <w:t>#</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63DA75"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07195"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100CA5E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9610B4" w14:textId="77777777" w:rsidR="000E570A" w:rsidRPr="0015099E" w:rsidRDefault="00000000">
                  <w:pPr>
                    <w:spacing w:before="0" w:after="0"/>
                    <w:ind w:firstLine="0"/>
                    <w:rPr>
                      <w:rFonts w:cs="Times New Roman"/>
                      <w:szCs w:val="28"/>
                    </w:rPr>
                  </w:pPr>
                  <w:r w:rsidRPr="0015099E">
                    <w:rPr>
                      <w:rFonts w:cs="Times New Roman"/>
                      <w:szCs w:val="28"/>
                    </w:rPr>
                    <w:t>1</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B833C" w14:textId="77777777" w:rsidR="000E570A" w:rsidRPr="0015099E" w:rsidRDefault="00000000">
                  <w:pPr>
                    <w:spacing w:before="0" w:after="0"/>
                    <w:ind w:firstLine="0"/>
                    <w:rPr>
                      <w:rFonts w:cs="Times New Roman"/>
                      <w:szCs w:val="28"/>
                    </w:rPr>
                  </w:pPr>
                  <w:r w:rsidRPr="0015099E">
                    <w:rPr>
                      <w:rFonts w:cs="Times New Roman"/>
                      <w:szCs w:val="28"/>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67754" w14:textId="77777777" w:rsidR="000E570A" w:rsidRPr="0015099E" w:rsidRDefault="00000000">
                  <w:pPr>
                    <w:spacing w:before="0" w:after="0"/>
                    <w:ind w:firstLine="0"/>
                    <w:rPr>
                      <w:rFonts w:cs="Times New Roman"/>
                      <w:szCs w:val="28"/>
                    </w:rPr>
                  </w:pPr>
                  <w:r w:rsidRPr="0015099E">
                    <w:rPr>
                      <w:rFonts w:eastAsia="Times New Roman" w:cs="Times New Roman"/>
                      <w:szCs w:val="28"/>
                    </w:rPr>
                    <w:t xml:space="preserve">Nhấn chọn vào một khách sạn trên </w:t>
                  </w:r>
                  <w:proofErr w:type="spellStart"/>
                  <w:r w:rsidRPr="0015099E">
                    <w:rPr>
                      <w:rFonts w:eastAsia="Times New Roman" w:cs="Times New Roman"/>
                      <w:szCs w:val="28"/>
                    </w:rPr>
                    <w:t>website</w:t>
                  </w:r>
                  <w:proofErr w:type="spellEnd"/>
                  <w:r w:rsidRPr="0015099E">
                    <w:rPr>
                      <w:rFonts w:eastAsia="Times New Roman" w:cs="Times New Roman"/>
                      <w:szCs w:val="28"/>
                    </w:rPr>
                    <w:t>.</w:t>
                  </w:r>
                </w:p>
              </w:tc>
            </w:tr>
            <w:tr w:rsidR="000E570A" w:rsidRPr="0015099E" w14:paraId="10A0672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4BD2C" w14:textId="77777777" w:rsidR="000E570A" w:rsidRPr="0015099E" w:rsidRDefault="00000000">
                  <w:pPr>
                    <w:spacing w:before="0" w:after="0"/>
                    <w:ind w:firstLine="0"/>
                    <w:rPr>
                      <w:rFonts w:cs="Times New Roman"/>
                      <w:szCs w:val="28"/>
                    </w:rPr>
                  </w:pPr>
                  <w:r w:rsidRPr="0015099E">
                    <w:rPr>
                      <w:rFonts w:cs="Times New Roman"/>
                      <w:szCs w:val="28"/>
                    </w:rPr>
                    <w:t>2</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1A144D"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9CD94" w14:textId="77777777" w:rsidR="000E570A" w:rsidRPr="0015099E" w:rsidRDefault="00000000">
                  <w:pPr>
                    <w:spacing w:before="0" w:after="0"/>
                    <w:ind w:firstLine="0"/>
                    <w:rPr>
                      <w:rFonts w:cs="Times New Roman"/>
                      <w:szCs w:val="28"/>
                    </w:rPr>
                  </w:pPr>
                  <w:r w:rsidRPr="0015099E">
                    <w:rPr>
                      <w:rFonts w:eastAsia="Times New Roman" w:cs="Times New Roman"/>
                      <w:szCs w:val="28"/>
                    </w:rPr>
                    <w:t>Hiển thị thông tin chi tiết khách sạn, thông tin các mã giảm giá đang được áp dụng, thông tin các loại phòng và các đánh giá của khách sạn từ  các bảng HOTELS, HOTEL_IMAGES, ROOM_TYPES,   ROOM_TYPE_IMAGES, UTILITIES, VOUCHERS,  REVIEWS.</w:t>
                  </w:r>
                </w:p>
              </w:tc>
            </w:tr>
          </w:tbl>
          <w:p w14:paraId="74A137F3" w14:textId="77777777" w:rsidR="000E570A" w:rsidRPr="0015099E" w:rsidRDefault="000E570A">
            <w:pPr>
              <w:spacing w:before="0" w:after="0"/>
              <w:rPr>
                <w:rFonts w:cs="Times New Roman"/>
                <w:szCs w:val="28"/>
              </w:rPr>
            </w:pPr>
          </w:p>
        </w:tc>
      </w:tr>
      <w:tr w:rsidR="000E570A" w:rsidRPr="0015099E" w14:paraId="73346294" w14:textId="77777777">
        <w:trPr>
          <w:trHeight w:val="982"/>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F51C2" w14:textId="77777777" w:rsidR="000E570A" w:rsidRPr="0015099E" w:rsidRDefault="00000000">
            <w:pPr>
              <w:spacing w:before="0" w:after="0"/>
              <w:ind w:firstLine="0"/>
              <w:rPr>
                <w:rFonts w:cs="Times New Roman"/>
                <w:b/>
                <w:bCs/>
                <w:szCs w:val="28"/>
              </w:rPr>
            </w:pPr>
            <w:r w:rsidRPr="0015099E">
              <w:rPr>
                <w:rFonts w:cs="Times New Roman"/>
                <w:b/>
                <w:bCs/>
                <w:szCs w:val="28"/>
              </w:rPr>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080A7" w14:textId="77777777" w:rsidR="000E570A" w:rsidRPr="0015099E" w:rsidRDefault="000E570A">
            <w:pPr>
              <w:spacing w:before="0" w:after="0"/>
              <w:rPr>
                <w:rFonts w:cs="Times New Roman"/>
                <w:szCs w:val="28"/>
              </w:rPr>
            </w:pPr>
          </w:p>
          <w:tbl>
            <w:tblPr>
              <w:tblW w:w="7336" w:type="dxa"/>
              <w:tblCellMar>
                <w:top w:w="15" w:type="dxa"/>
                <w:left w:w="15" w:type="dxa"/>
                <w:bottom w:w="15" w:type="dxa"/>
                <w:right w:w="15" w:type="dxa"/>
              </w:tblCellMar>
              <w:tblLook w:val="04A0" w:firstRow="1" w:lastRow="0" w:firstColumn="1" w:lastColumn="0" w:noHBand="0" w:noVBand="1"/>
            </w:tblPr>
            <w:tblGrid>
              <w:gridCol w:w="340"/>
              <w:gridCol w:w="1252"/>
              <w:gridCol w:w="5744"/>
            </w:tblGrid>
            <w:tr w:rsidR="000E570A" w:rsidRPr="0015099E" w14:paraId="37667D8D"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46634" w14:textId="77777777" w:rsidR="000E570A" w:rsidRPr="0015099E" w:rsidRDefault="00000000">
                  <w:pPr>
                    <w:spacing w:before="0" w:after="0"/>
                    <w:ind w:firstLine="0"/>
                    <w:jc w:val="center"/>
                    <w:rPr>
                      <w:rFonts w:cs="Times New Roman"/>
                      <w:b/>
                      <w:bCs/>
                      <w:szCs w:val="28"/>
                    </w:rPr>
                  </w:pPr>
                  <w:r w:rsidRPr="0015099E">
                    <w:rPr>
                      <w:rFonts w:cs="Times New Roman"/>
                      <w:b/>
                      <w:bCs/>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1A313" w14:textId="77777777" w:rsidR="000E570A" w:rsidRPr="0015099E" w:rsidRDefault="00000000">
                  <w:pPr>
                    <w:spacing w:before="0" w:after="0"/>
                    <w:ind w:firstLine="0"/>
                    <w:jc w:val="center"/>
                    <w:rPr>
                      <w:rFonts w:cs="Times New Roman"/>
                      <w:b/>
                      <w:bCs/>
                      <w:szCs w:val="28"/>
                    </w:rPr>
                  </w:pPr>
                  <w:r w:rsidRPr="0015099E">
                    <w:rPr>
                      <w:rFonts w:cs="Times New Roman"/>
                      <w:b/>
                      <w:bCs/>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9BCA3" w14:textId="77777777" w:rsidR="000E570A" w:rsidRPr="0015099E" w:rsidRDefault="00000000">
                  <w:pPr>
                    <w:spacing w:before="0" w:after="0"/>
                    <w:ind w:firstLine="0"/>
                    <w:jc w:val="center"/>
                    <w:rPr>
                      <w:rFonts w:cs="Times New Roman"/>
                      <w:b/>
                      <w:bCs/>
                      <w:szCs w:val="28"/>
                    </w:rPr>
                  </w:pPr>
                  <w:r w:rsidRPr="0015099E">
                    <w:rPr>
                      <w:rFonts w:cs="Times New Roman"/>
                      <w:b/>
                      <w:bCs/>
                      <w:szCs w:val="28"/>
                    </w:rPr>
                    <w:t>Hành động</w:t>
                  </w:r>
                </w:p>
              </w:tc>
            </w:tr>
            <w:tr w:rsidR="000E570A" w:rsidRPr="0015099E" w14:paraId="6AB14C0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B56DF" w14:textId="77777777" w:rsidR="000E570A" w:rsidRPr="0015099E" w:rsidRDefault="00000000">
                  <w:pPr>
                    <w:spacing w:before="0" w:after="0"/>
                    <w:ind w:firstLine="0"/>
                    <w:rPr>
                      <w:rFonts w:cs="Times New Roman"/>
                      <w:szCs w:val="28"/>
                    </w:rPr>
                  </w:pPr>
                  <w:r w:rsidRPr="0015099E">
                    <w:rPr>
                      <w:rFonts w:cs="Times New Roman"/>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0A23E"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D20D5" w14:textId="77777777" w:rsidR="000E570A" w:rsidRPr="0015099E" w:rsidRDefault="00000000">
                  <w:pPr>
                    <w:spacing w:before="0" w:after="0"/>
                    <w:ind w:firstLine="0"/>
                    <w:rPr>
                      <w:rFonts w:cs="Times New Roman"/>
                      <w:szCs w:val="28"/>
                    </w:rPr>
                  </w:pPr>
                  <w:r w:rsidRPr="0015099E">
                    <w:rPr>
                      <w:rFonts w:cs="Times New Roman"/>
                      <w:szCs w:val="28"/>
                    </w:rPr>
                    <w:t xml:space="preserve">Tại bất kỳ bước nào nếu không kết nối được với cơ sở dữ liệu, hệ thống hiển thị thông báo lỗi và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kết thúc.</w:t>
                  </w:r>
                </w:p>
              </w:tc>
            </w:tr>
          </w:tbl>
          <w:p w14:paraId="2EBF1278" w14:textId="77777777" w:rsidR="000E570A" w:rsidRPr="0015099E" w:rsidRDefault="000E570A">
            <w:pPr>
              <w:spacing w:before="0" w:after="0"/>
              <w:rPr>
                <w:rFonts w:cs="Times New Roman"/>
                <w:szCs w:val="28"/>
              </w:rPr>
            </w:pPr>
          </w:p>
        </w:tc>
      </w:tr>
      <w:tr w:rsidR="000E570A" w:rsidRPr="0015099E" w14:paraId="67C3F948"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6B191" w14:textId="77777777" w:rsidR="000E570A" w:rsidRPr="0015099E" w:rsidRDefault="00000000">
            <w:pPr>
              <w:spacing w:before="0" w:after="0"/>
              <w:ind w:firstLine="0"/>
              <w:rPr>
                <w:rFonts w:cs="Times New Roman"/>
                <w:b/>
                <w:bCs/>
                <w:szCs w:val="28"/>
              </w:rPr>
            </w:pPr>
            <w:r w:rsidRPr="0015099E">
              <w:rPr>
                <w:rFonts w:cs="Times New Roman"/>
                <w:b/>
                <w:bCs/>
                <w:szCs w:val="28"/>
              </w:rPr>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6CD6F" w14:textId="77777777" w:rsidR="000E570A" w:rsidRPr="0015099E" w:rsidRDefault="00000000">
            <w:pPr>
              <w:spacing w:before="0" w:after="0"/>
              <w:ind w:firstLine="0"/>
              <w:rPr>
                <w:rFonts w:cs="Times New Roman"/>
                <w:szCs w:val="28"/>
              </w:rPr>
            </w:pPr>
            <w:r w:rsidRPr="0015099E">
              <w:rPr>
                <w:rFonts w:eastAsia="Times New Roman" w:cs="Times New Roman"/>
                <w:szCs w:val="28"/>
              </w:rPr>
              <w:t>Người dùng có thể xem đầy đủ thông tin chi tiết của khách sạn muốn xem.</w:t>
            </w:r>
          </w:p>
        </w:tc>
      </w:tr>
      <w:tr w:rsidR="000E570A" w:rsidRPr="0015099E" w14:paraId="1019E45B"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F36F7"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Các yêu cầu đặc </w:t>
            </w:r>
            <w:r w:rsidRPr="0015099E">
              <w:rPr>
                <w:rFonts w:cs="Times New Roman"/>
                <w:b/>
                <w:bCs/>
                <w:szCs w:val="28"/>
              </w:rPr>
              <w:lastRenderedPageBreak/>
              <w:t>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C8C93" w14:textId="77777777" w:rsidR="000E570A" w:rsidRPr="0015099E" w:rsidRDefault="00000000">
            <w:pPr>
              <w:spacing w:before="0" w:after="0"/>
              <w:ind w:firstLine="0"/>
              <w:rPr>
                <w:rFonts w:cs="Times New Roman"/>
                <w:szCs w:val="28"/>
              </w:rPr>
            </w:pPr>
            <w:r w:rsidRPr="0015099E">
              <w:rPr>
                <w:rFonts w:cs="Times New Roman"/>
                <w:szCs w:val="28"/>
              </w:rPr>
              <w:lastRenderedPageBreak/>
              <w:t>Không có</w:t>
            </w:r>
          </w:p>
        </w:tc>
      </w:tr>
      <w:tr w:rsidR="000E570A" w:rsidRPr="0015099E" w14:paraId="5E3BE7A7"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A41B0" w14:textId="77777777" w:rsidR="000E570A" w:rsidRPr="0015099E" w:rsidRDefault="00000000">
            <w:pPr>
              <w:spacing w:before="0" w:after="0"/>
              <w:ind w:firstLine="0"/>
              <w:rPr>
                <w:rFonts w:cs="Times New Roman"/>
                <w:b/>
                <w:bCs/>
                <w:szCs w:val="28"/>
              </w:rPr>
            </w:pPr>
            <w:r w:rsidRPr="0015099E">
              <w:rPr>
                <w:rFonts w:cs="Times New Roman"/>
                <w:b/>
                <w:bCs/>
                <w:szCs w:val="28"/>
              </w:rPr>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6D37B" w14:textId="77777777" w:rsidR="000E570A" w:rsidRPr="0015099E" w:rsidRDefault="00000000">
            <w:pPr>
              <w:spacing w:before="0" w:after="0"/>
              <w:ind w:firstLine="0"/>
              <w:rPr>
                <w:rFonts w:cs="Times New Roman"/>
                <w:szCs w:val="28"/>
              </w:rPr>
            </w:pPr>
            <w:r w:rsidRPr="0015099E">
              <w:rPr>
                <w:rFonts w:cs="Times New Roman"/>
                <w:szCs w:val="28"/>
              </w:rPr>
              <w:t>Không có</w:t>
            </w:r>
          </w:p>
        </w:tc>
      </w:tr>
    </w:tbl>
    <w:p w14:paraId="3B32E6EE" w14:textId="77777777" w:rsidR="000E570A" w:rsidRPr="0015099E" w:rsidRDefault="00000000">
      <w:pPr>
        <w:pStyle w:val="u3"/>
        <w:spacing w:before="0" w:after="0"/>
        <w:rPr>
          <w:rFonts w:cs="Times New Roman"/>
          <w:szCs w:val="28"/>
        </w:rPr>
      </w:pPr>
      <w:bookmarkStart w:id="78" w:name="_Toc17808"/>
      <w:bookmarkStart w:id="79" w:name="_Toc231728313"/>
      <w:bookmarkStart w:id="80" w:name="_Toc5877"/>
      <w:r w:rsidRPr="0015099E">
        <w:rPr>
          <w:rFonts w:cs="Times New Roman"/>
          <w:szCs w:val="28"/>
        </w:rPr>
        <w:t xml:space="preserve">2.3.3.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Đặt phòng</w:t>
      </w:r>
      <w:bookmarkEnd w:id="78"/>
      <w:bookmarkEnd w:id="79"/>
      <w:bookmarkEnd w:id="80"/>
      <w:r w:rsidRPr="0015099E">
        <w:rPr>
          <w:rFonts w:cs="Times New Roman"/>
          <w:szCs w:val="28"/>
        </w:rPr>
        <w:t xml:space="preserve"> </w:t>
      </w:r>
    </w:p>
    <w:p w14:paraId="2AD21C91" w14:textId="77777777" w:rsidR="000E570A" w:rsidRPr="0015099E" w:rsidRDefault="00000000">
      <w:pPr>
        <w:pStyle w:val="Bang"/>
      </w:pPr>
      <w:bookmarkStart w:id="81" w:name="_Toc231728524"/>
      <w:r w:rsidRPr="0015099E">
        <w:t>Bảng 2.3. Đặc tả UC Đặt phòng</w:t>
      </w:r>
      <w:bookmarkEnd w:id="81"/>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0E570A" w:rsidRPr="0015099E" w14:paraId="0357407A"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9EB3ED"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Mã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96F5A" w14:textId="77777777" w:rsidR="000E570A" w:rsidRPr="0015099E" w:rsidRDefault="00000000">
            <w:pPr>
              <w:spacing w:before="0" w:after="0"/>
              <w:rPr>
                <w:rFonts w:cs="Times New Roman"/>
                <w:szCs w:val="28"/>
              </w:rPr>
            </w:pPr>
            <w:r w:rsidRPr="0015099E">
              <w:rPr>
                <w:rFonts w:cs="Times New Roman"/>
                <w:szCs w:val="28"/>
              </w:rPr>
              <w:t>UC03</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1AAE2" w14:textId="77777777" w:rsidR="000E570A" w:rsidRPr="0015099E" w:rsidRDefault="00000000">
            <w:pPr>
              <w:spacing w:before="0" w:after="0"/>
              <w:rPr>
                <w:rFonts w:cs="Times New Roman"/>
                <w:b/>
                <w:bCs/>
                <w:szCs w:val="28"/>
              </w:rPr>
            </w:pPr>
            <w:r w:rsidRPr="0015099E">
              <w:rPr>
                <w:rFonts w:cs="Times New Roman"/>
                <w:b/>
                <w:bCs/>
                <w:szCs w:val="28"/>
              </w:rPr>
              <w:t xml:space="preserve">Tên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57C1D" w14:textId="77777777" w:rsidR="000E570A" w:rsidRPr="0015099E" w:rsidRDefault="00000000">
            <w:pPr>
              <w:spacing w:before="0" w:after="0"/>
              <w:ind w:firstLine="0"/>
              <w:rPr>
                <w:rFonts w:cs="Times New Roman"/>
                <w:szCs w:val="28"/>
              </w:rPr>
            </w:pPr>
            <w:r w:rsidRPr="0015099E">
              <w:rPr>
                <w:rFonts w:cs="Times New Roman"/>
                <w:szCs w:val="28"/>
              </w:rPr>
              <w:t>Đặt phòng</w:t>
            </w:r>
          </w:p>
        </w:tc>
      </w:tr>
      <w:tr w:rsidR="000E570A" w:rsidRPr="0015099E" w14:paraId="55153927"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136ED" w14:textId="77777777" w:rsidR="000E570A" w:rsidRPr="0015099E" w:rsidRDefault="00000000">
            <w:pPr>
              <w:spacing w:before="0" w:after="0"/>
              <w:ind w:firstLine="0"/>
              <w:rPr>
                <w:rFonts w:cs="Times New Roman"/>
                <w:b/>
                <w:bCs/>
                <w:szCs w:val="28"/>
              </w:rPr>
            </w:pPr>
            <w:r w:rsidRPr="0015099E">
              <w:rPr>
                <w:rFonts w:cs="Times New Roman"/>
                <w:b/>
                <w:bCs/>
                <w:szCs w:val="28"/>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4FB30" w14:textId="77777777" w:rsidR="000E570A" w:rsidRPr="0015099E" w:rsidRDefault="00000000">
            <w:pPr>
              <w:spacing w:before="0" w:after="0"/>
              <w:ind w:firstLine="0"/>
              <w:rPr>
                <w:rFonts w:cs="Times New Roman"/>
                <w:szCs w:val="28"/>
              </w:rPr>
            </w:pPr>
            <w:r w:rsidRPr="0015099E">
              <w:rPr>
                <w:rFonts w:cs="Times New Roman"/>
                <w:szCs w:val="28"/>
              </w:rPr>
              <w:t>Người dùng</w:t>
            </w:r>
          </w:p>
        </w:tc>
      </w:tr>
      <w:tr w:rsidR="000E570A" w:rsidRPr="0015099E" w14:paraId="402B23F2"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E6968" w14:textId="77777777" w:rsidR="000E570A" w:rsidRPr="0015099E" w:rsidRDefault="00000000">
            <w:pPr>
              <w:spacing w:before="0" w:after="0"/>
              <w:ind w:firstLine="0"/>
              <w:rPr>
                <w:rFonts w:cs="Times New Roman"/>
                <w:b/>
                <w:bCs/>
                <w:szCs w:val="28"/>
              </w:rPr>
            </w:pPr>
            <w:r w:rsidRPr="0015099E">
              <w:rPr>
                <w:rFonts w:cs="Times New Roman"/>
                <w:b/>
                <w:bCs/>
                <w:szCs w:val="28"/>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E8543"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cho phép Người dùng đặt phòng của một khách sạn.</w:t>
            </w:r>
          </w:p>
        </w:tc>
      </w:tr>
      <w:tr w:rsidR="000E570A" w:rsidRPr="0015099E" w14:paraId="5EEB26DC"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ED520" w14:textId="77777777" w:rsidR="000E570A" w:rsidRPr="0015099E" w:rsidRDefault="00000000">
            <w:pPr>
              <w:spacing w:before="0" w:after="0"/>
              <w:ind w:firstLine="0"/>
              <w:rPr>
                <w:rFonts w:cs="Times New Roman"/>
                <w:b/>
                <w:bCs/>
                <w:szCs w:val="28"/>
              </w:rPr>
            </w:pPr>
            <w:r w:rsidRPr="0015099E">
              <w:rPr>
                <w:rFonts w:cs="Times New Roman"/>
                <w:b/>
                <w:bCs/>
                <w:szCs w:val="28"/>
              </w:rPr>
              <w:t>Sự kiện 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32124"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bắt đầu khi </w:t>
            </w:r>
            <w:r w:rsidRPr="0015099E">
              <w:rPr>
                <w:rFonts w:eastAsia="Times New Roman" w:cs="Times New Roman"/>
                <w:szCs w:val="28"/>
              </w:rPr>
              <w:t>Người dùng chọn loại phòng muốn đặt và nhấn nút “Đặt phòng” ở trang chi tiết của một khách sạn.</w:t>
            </w:r>
          </w:p>
        </w:tc>
      </w:tr>
      <w:tr w:rsidR="000E570A" w:rsidRPr="0015099E" w14:paraId="3F81F637"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EBC61" w14:textId="77777777" w:rsidR="000E570A" w:rsidRPr="0015099E" w:rsidRDefault="00000000">
            <w:pPr>
              <w:spacing w:before="0" w:after="0"/>
              <w:ind w:firstLine="0"/>
              <w:rPr>
                <w:rFonts w:cs="Times New Roman"/>
                <w:b/>
                <w:bCs/>
                <w:szCs w:val="28"/>
              </w:rPr>
            </w:pPr>
            <w:r w:rsidRPr="0015099E">
              <w:rPr>
                <w:rFonts w:cs="Times New Roman"/>
                <w:b/>
                <w:bCs/>
                <w:szCs w:val="28"/>
              </w:rPr>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DDC1C" w14:textId="77777777" w:rsidR="000E570A" w:rsidRPr="0015099E" w:rsidRDefault="00000000">
            <w:pPr>
              <w:spacing w:before="0" w:after="0"/>
              <w:ind w:firstLine="0"/>
              <w:rPr>
                <w:rFonts w:cs="Times New Roman"/>
                <w:szCs w:val="28"/>
              </w:rPr>
            </w:pPr>
            <w:r w:rsidRPr="0015099E">
              <w:rPr>
                <w:rFonts w:eastAsia="Times New Roman" w:cs="Times New Roman"/>
                <w:szCs w:val="28"/>
              </w:rPr>
              <w:t>Đăng nhập thành công với tài khoản người dùng</w:t>
            </w:r>
          </w:p>
        </w:tc>
      </w:tr>
      <w:tr w:rsidR="000E570A" w:rsidRPr="0015099E" w14:paraId="5244735B"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F5FDD" w14:textId="77777777" w:rsidR="000E570A" w:rsidRPr="0015099E" w:rsidRDefault="00000000">
            <w:pPr>
              <w:spacing w:before="0" w:after="0"/>
              <w:ind w:firstLine="0"/>
              <w:rPr>
                <w:rFonts w:cs="Times New Roman"/>
                <w:b/>
                <w:bCs/>
                <w:szCs w:val="28"/>
              </w:rPr>
            </w:pPr>
            <w:r w:rsidRPr="0015099E">
              <w:rPr>
                <w:rFonts w:cs="Times New Roman"/>
                <w:b/>
                <w:bCs/>
                <w:szCs w:val="28"/>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D90DA" w14:textId="77777777" w:rsidR="000E570A" w:rsidRPr="0015099E" w:rsidRDefault="000E570A">
            <w:pPr>
              <w:spacing w:before="0" w:after="0"/>
              <w:rPr>
                <w:rFonts w:cs="Times New Roman"/>
                <w:szCs w:val="28"/>
              </w:rPr>
            </w:pPr>
          </w:p>
          <w:tbl>
            <w:tblPr>
              <w:tblW w:w="7341" w:type="dxa"/>
              <w:tblCellMar>
                <w:top w:w="15" w:type="dxa"/>
                <w:left w:w="15" w:type="dxa"/>
                <w:bottom w:w="15" w:type="dxa"/>
                <w:right w:w="15" w:type="dxa"/>
              </w:tblCellMar>
              <w:tblLook w:val="04A0" w:firstRow="1" w:lastRow="0" w:firstColumn="1" w:lastColumn="0" w:noHBand="0" w:noVBand="1"/>
            </w:tblPr>
            <w:tblGrid>
              <w:gridCol w:w="340"/>
              <w:gridCol w:w="1359"/>
              <w:gridCol w:w="5642"/>
            </w:tblGrid>
            <w:tr w:rsidR="000E570A" w:rsidRPr="0015099E" w14:paraId="2FEFFD1C" w14:textId="77777777">
              <w:trPr>
                <w:trHeight w:val="12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AE6DE" w14:textId="77777777" w:rsidR="000E570A" w:rsidRPr="0015099E" w:rsidRDefault="00000000">
                  <w:pPr>
                    <w:spacing w:before="0" w:after="0"/>
                    <w:ind w:firstLine="0"/>
                    <w:jc w:val="center"/>
                    <w:rPr>
                      <w:rFonts w:cs="Times New Roman"/>
                      <w:szCs w:val="28"/>
                    </w:rPr>
                  </w:pPr>
                  <w:r w:rsidRPr="0015099E">
                    <w:rPr>
                      <w:rFonts w:cs="Times New Roman"/>
                      <w:szCs w:val="28"/>
                    </w:rPr>
                    <w:t>#</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7AD29"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8AE7EC"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5305093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DF3BD" w14:textId="77777777" w:rsidR="000E570A" w:rsidRPr="0015099E" w:rsidRDefault="00000000">
                  <w:pPr>
                    <w:spacing w:before="0" w:after="0"/>
                    <w:ind w:firstLine="0"/>
                    <w:rPr>
                      <w:rFonts w:cs="Times New Roman"/>
                      <w:szCs w:val="28"/>
                    </w:rPr>
                  </w:pPr>
                  <w:r w:rsidRPr="0015099E">
                    <w:rPr>
                      <w:rFonts w:cs="Times New Roman"/>
                      <w:szCs w:val="28"/>
                    </w:rPr>
                    <w:t>1</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C67F7" w14:textId="77777777" w:rsidR="000E570A" w:rsidRPr="0015099E" w:rsidRDefault="00000000">
                  <w:pPr>
                    <w:spacing w:before="0" w:after="0"/>
                    <w:ind w:firstLine="0"/>
                    <w:rPr>
                      <w:rFonts w:cs="Times New Roman"/>
                      <w:szCs w:val="28"/>
                    </w:rPr>
                  </w:pPr>
                  <w:r w:rsidRPr="0015099E">
                    <w:rPr>
                      <w:rFonts w:cs="Times New Roman"/>
                      <w:szCs w:val="28"/>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D1B16" w14:textId="77777777" w:rsidR="000E570A" w:rsidRPr="0015099E" w:rsidRDefault="00000000">
                  <w:pPr>
                    <w:spacing w:before="0" w:after="0"/>
                    <w:ind w:firstLine="0"/>
                    <w:rPr>
                      <w:rFonts w:cs="Times New Roman"/>
                      <w:szCs w:val="28"/>
                    </w:rPr>
                  </w:pPr>
                  <w:r w:rsidRPr="0015099E">
                    <w:rPr>
                      <w:rFonts w:cs="Times New Roman"/>
                      <w:szCs w:val="28"/>
                    </w:rPr>
                    <w:t>Tại trang chi tiết khách sạn, người dùng chọn loại phòng muốn đặt, chọn số người lưu trú tại mỗi phòng rồi nhấn nút “Đặt phòng”</w:t>
                  </w:r>
                </w:p>
              </w:tc>
            </w:tr>
            <w:tr w:rsidR="000E570A" w:rsidRPr="0015099E" w14:paraId="4162279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3F3DE1" w14:textId="77777777" w:rsidR="000E570A" w:rsidRPr="0015099E" w:rsidRDefault="00000000">
                  <w:pPr>
                    <w:spacing w:before="0" w:after="0"/>
                    <w:ind w:firstLine="0"/>
                    <w:rPr>
                      <w:rFonts w:cs="Times New Roman"/>
                      <w:szCs w:val="28"/>
                    </w:rPr>
                  </w:pPr>
                  <w:r w:rsidRPr="0015099E">
                    <w:rPr>
                      <w:rFonts w:cs="Times New Roman"/>
                      <w:szCs w:val="28"/>
                    </w:rPr>
                    <w:t>2</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58B60"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0A2EB"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 Hiển thị phiếu đặt phòng bao gồm thông tin khách sạn, thông tin phòng đặt, thông tin người đặt, mã giảm giá có thể áp dụng, ngày nhận, ngày trả, tổng tiền thanh toán.</w:t>
                  </w:r>
                </w:p>
                <w:p w14:paraId="6DE6CEF6"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 xml:space="preserve">- Truy vấn  và hiển thị thông tin chi tiết trên </w:t>
                  </w:r>
                  <w:r w:rsidRPr="0015099E">
                    <w:rPr>
                      <w:rFonts w:eastAsia="Times New Roman" w:cs="Times New Roman"/>
                      <w:szCs w:val="28"/>
                    </w:rPr>
                    <w:lastRenderedPageBreak/>
                    <w:t xml:space="preserve">phiếu đặt phòng từ bảng HOTELS, HOTEL_IMAGES, ROOM_TYPES, ROOM_TYPE_IMAGES, </w:t>
                  </w:r>
                </w:p>
                <w:p w14:paraId="4A9E990B"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 xml:space="preserve">VOUCHERS. </w:t>
                  </w:r>
                </w:p>
              </w:tc>
            </w:tr>
            <w:tr w:rsidR="000E570A" w:rsidRPr="0015099E" w14:paraId="069E9D9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4C715" w14:textId="77777777" w:rsidR="000E570A" w:rsidRPr="0015099E" w:rsidRDefault="00000000">
                  <w:pPr>
                    <w:spacing w:before="0" w:after="0"/>
                    <w:ind w:firstLine="0"/>
                    <w:rPr>
                      <w:rFonts w:cs="Times New Roman"/>
                      <w:szCs w:val="28"/>
                    </w:rPr>
                  </w:pPr>
                  <w:r w:rsidRPr="0015099E">
                    <w:rPr>
                      <w:rFonts w:cs="Times New Roman"/>
                      <w:szCs w:val="28"/>
                    </w:rPr>
                    <w:lastRenderedPageBreak/>
                    <w:t>3</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64F8F" w14:textId="77777777" w:rsidR="000E570A" w:rsidRPr="0015099E" w:rsidRDefault="00000000">
                  <w:pPr>
                    <w:spacing w:before="0" w:after="0"/>
                    <w:ind w:firstLine="0"/>
                    <w:rPr>
                      <w:rFonts w:cs="Times New Roman"/>
                      <w:szCs w:val="28"/>
                    </w:rPr>
                  </w:pPr>
                  <w:r w:rsidRPr="0015099E">
                    <w:rPr>
                      <w:rFonts w:cs="Times New Roman"/>
                      <w:szCs w:val="28"/>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7268C"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 xml:space="preserve">Nhập thông tin người đặt phòng bao gồm: tên, số điện thoại, </w:t>
                  </w:r>
                  <w:proofErr w:type="spellStart"/>
                  <w:r w:rsidRPr="0015099E">
                    <w:rPr>
                      <w:rFonts w:eastAsia="Times New Roman" w:cs="Times New Roman"/>
                      <w:szCs w:val="28"/>
                    </w:rPr>
                    <w:t>email</w:t>
                  </w:r>
                  <w:proofErr w:type="spellEnd"/>
                  <w:r w:rsidRPr="0015099E">
                    <w:rPr>
                      <w:rFonts w:eastAsia="Times New Roman" w:cs="Times New Roman"/>
                      <w:szCs w:val="28"/>
                    </w:rPr>
                    <w:t>, mã số căn cước công dân và chọn mã giảm giá.</w:t>
                  </w:r>
                </w:p>
              </w:tc>
            </w:tr>
            <w:tr w:rsidR="000E570A" w:rsidRPr="0015099E" w14:paraId="1073F2B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1077F" w14:textId="77777777" w:rsidR="000E570A" w:rsidRPr="0015099E" w:rsidRDefault="00000000">
                  <w:pPr>
                    <w:spacing w:before="0" w:after="0"/>
                    <w:ind w:firstLine="0"/>
                    <w:rPr>
                      <w:rFonts w:cs="Times New Roman"/>
                      <w:szCs w:val="28"/>
                    </w:rPr>
                  </w:pPr>
                  <w:r w:rsidRPr="0015099E">
                    <w:rPr>
                      <w:rFonts w:cs="Times New Roman"/>
                      <w:szCs w:val="28"/>
                    </w:rPr>
                    <w:t>4</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951DA"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5F350"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Hiển thị số tiền được giảm giá và tổng tiền thanh toán.</w:t>
                  </w:r>
                </w:p>
              </w:tc>
            </w:tr>
            <w:tr w:rsidR="000E570A" w:rsidRPr="0015099E" w14:paraId="35A414BF"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44315" w14:textId="77777777" w:rsidR="000E570A" w:rsidRPr="0015099E" w:rsidRDefault="00000000">
                  <w:pPr>
                    <w:spacing w:before="0" w:after="0"/>
                    <w:ind w:firstLine="0"/>
                    <w:rPr>
                      <w:rFonts w:cs="Times New Roman"/>
                      <w:szCs w:val="28"/>
                    </w:rPr>
                  </w:pPr>
                  <w:r w:rsidRPr="0015099E">
                    <w:rPr>
                      <w:rFonts w:cs="Times New Roman"/>
                      <w:szCs w:val="28"/>
                    </w:rPr>
                    <w:t>5</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E5139" w14:textId="77777777" w:rsidR="000E570A" w:rsidRPr="0015099E" w:rsidRDefault="00000000">
                  <w:pPr>
                    <w:spacing w:before="0" w:after="0"/>
                    <w:ind w:firstLine="0"/>
                    <w:rPr>
                      <w:rFonts w:cs="Times New Roman"/>
                      <w:szCs w:val="28"/>
                    </w:rPr>
                  </w:pPr>
                  <w:r w:rsidRPr="0015099E">
                    <w:rPr>
                      <w:rFonts w:cs="Times New Roman"/>
                      <w:szCs w:val="28"/>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ED451"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Nhấn nút “Xác nhận đặt phòng”.</w:t>
                  </w:r>
                </w:p>
              </w:tc>
            </w:tr>
            <w:tr w:rsidR="000E570A" w:rsidRPr="0015099E" w14:paraId="50E87F1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CBDD3" w14:textId="77777777" w:rsidR="000E570A" w:rsidRPr="0015099E" w:rsidRDefault="00000000">
                  <w:pPr>
                    <w:spacing w:before="0" w:after="0"/>
                    <w:ind w:firstLine="0"/>
                    <w:rPr>
                      <w:rFonts w:cs="Times New Roman"/>
                      <w:szCs w:val="28"/>
                    </w:rPr>
                  </w:pPr>
                  <w:r w:rsidRPr="0015099E">
                    <w:rPr>
                      <w:rFonts w:cs="Times New Roman"/>
                      <w:szCs w:val="28"/>
                    </w:rPr>
                    <w:t>6</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CB2AB5"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240B1"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Kiểm tra dữ liệu và chuyển hướng sang trang thanh toán. Thêm đơn vào bảng BILL_DETAILS và bảng BILLS với trạng thái PENDING</w:t>
                  </w:r>
                </w:p>
              </w:tc>
            </w:tr>
          </w:tbl>
          <w:p w14:paraId="0260AFC9" w14:textId="77777777" w:rsidR="000E570A" w:rsidRPr="0015099E" w:rsidRDefault="000E570A">
            <w:pPr>
              <w:spacing w:before="0" w:after="0"/>
              <w:rPr>
                <w:rFonts w:cs="Times New Roman"/>
                <w:szCs w:val="28"/>
              </w:rPr>
            </w:pPr>
          </w:p>
        </w:tc>
      </w:tr>
      <w:tr w:rsidR="000E570A" w:rsidRPr="0015099E" w14:paraId="161A608F" w14:textId="77777777">
        <w:trPr>
          <w:trHeight w:val="982"/>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A52E3"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A9D5D" w14:textId="77777777" w:rsidR="000E570A" w:rsidRPr="0015099E" w:rsidRDefault="000E570A">
            <w:pPr>
              <w:spacing w:before="0" w:after="0"/>
              <w:rPr>
                <w:rFonts w:cs="Times New Roman"/>
                <w:szCs w:val="28"/>
              </w:rPr>
            </w:pPr>
          </w:p>
          <w:tbl>
            <w:tblPr>
              <w:tblW w:w="7336" w:type="dxa"/>
              <w:tblCellMar>
                <w:top w:w="15" w:type="dxa"/>
                <w:left w:w="15" w:type="dxa"/>
                <w:bottom w:w="15" w:type="dxa"/>
                <w:right w:w="15" w:type="dxa"/>
              </w:tblCellMar>
              <w:tblLook w:val="04A0" w:firstRow="1" w:lastRow="0" w:firstColumn="1" w:lastColumn="0" w:noHBand="0" w:noVBand="1"/>
            </w:tblPr>
            <w:tblGrid>
              <w:gridCol w:w="550"/>
              <w:gridCol w:w="1235"/>
              <w:gridCol w:w="5551"/>
            </w:tblGrid>
            <w:tr w:rsidR="000E570A" w:rsidRPr="0015099E" w14:paraId="1AD4448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3DCE3" w14:textId="77777777" w:rsidR="000E570A" w:rsidRPr="0015099E" w:rsidRDefault="00000000">
                  <w:pPr>
                    <w:spacing w:before="0" w:after="0"/>
                    <w:ind w:firstLine="0"/>
                    <w:jc w:val="center"/>
                    <w:rPr>
                      <w:rFonts w:cs="Times New Roman"/>
                      <w:szCs w:val="28"/>
                    </w:rPr>
                  </w:pPr>
                  <w:r w:rsidRPr="0015099E">
                    <w:rPr>
                      <w:rFonts w:cs="Times New Roman"/>
                      <w:b/>
                      <w:bCs/>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0DE415"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3B785"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1EF35F0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4E4E0" w14:textId="77777777" w:rsidR="000E570A" w:rsidRPr="0015099E" w:rsidRDefault="00000000">
                  <w:pPr>
                    <w:spacing w:before="0" w:after="0"/>
                    <w:ind w:firstLine="0"/>
                    <w:rPr>
                      <w:rFonts w:cs="Times New Roman"/>
                      <w:szCs w:val="28"/>
                    </w:rPr>
                  </w:pPr>
                  <w:r w:rsidRPr="0015099E">
                    <w:rPr>
                      <w:rFonts w:cs="Times New Roman"/>
                      <w:szCs w:val="28"/>
                    </w:rPr>
                    <w:t>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D4150"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F6F08" w14:textId="77777777" w:rsidR="000E570A" w:rsidRPr="0015099E" w:rsidRDefault="00000000">
                  <w:pPr>
                    <w:spacing w:before="0" w:after="0"/>
                    <w:ind w:firstLine="0"/>
                    <w:rPr>
                      <w:rFonts w:cs="Times New Roman"/>
                      <w:szCs w:val="28"/>
                    </w:rPr>
                  </w:pPr>
                  <w:r w:rsidRPr="0015099E">
                    <w:rPr>
                      <w:rFonts w:cs="Times New Roman"/>
                      <w:szCs w:val="28"/>
                    </w:rPr>
                    <w:t>Nếu thông tin nhập vào không hợp lệ hoặc để trống thông tin thì hệ thống sẽ thông báo lỗi và yêu cầu nhập lại.</w:t>
                  </w:r>
                </w:p>
              </w:tc>
            </w:tr>
            <w:tr w:rsidR="000E570A" w:rsidRPr="0015099E" w14:paraId="4DA5C8D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03559" w14:textId="77777777" w:rsidR="000E570A" w:rsidRPr="0015099E" w:rsidRDefault="00000000">
                  <w:pPr>
                    <w:spacing w:before="0" w:after="0"/>
                    <w:ind w:firstLine="0"/>
                    <w:rPr>
                      <w:rFonts w:cs="Times New Roman"/>
                      <w:szCs w:val="28"/>
                    </w:rPr>
                  </w:pPr>
                  <w:r w:rsidRPr="0015099E">
                    <w:rPr>
                      <w:rFonts w:cs="Times New Roman"/>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B99EF"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D3061" w14:textId="77777777" w:rsidR="000E570A" w:rsidRPr="0015099E" w:rsidRDefault="00000000">
                  <w:pPr>
                    <w:spacing w:before="0" w:after="0"/>
                    <w:ind w:firstLine="0"/>
                    <w:rPr>
                      <w:rFonts w:cs="Times New Roman"/>
                      <w:szCs w:val="28"/>
                    </w:rPr>
                  </w:pPr>
                  <w:r w:rsidRPr="0015099E">
                    <w:rPr>
                      <w:rFonts w:cs="Times New Roman"/>
                      <w:szCs w:val="28"/>
                    </w:rPr>
                    <w:t xml:space="preserve">Tại bất kỳ bước nào nếu không kết nối được với cơ sở dữ liệu, hệ thống hiển thị thông báo lỗi và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kết thúc.</w:t>
                  </w:r>
                </w:p>
              </w:tc>
            </w:tr>
          </w:tbl>
          <w:p w14:paraId="6C15A9A7" w14:textId="77777777" w:rsidR="000E570A" w:rsidRPr="0015099E" w:rsidRDefault="000E570A">
            <w:pPr>
              <w:spacing w:before="0" w:after="0"/>
              <w:rPr>
                <w:rFonts w:cs="Times New Roman"/>
                <w:szCs w:val="28"/>
              </w:rPr>
            </w:pPr>
          </w:p>
        </w:tc>
      </w:tr>
      <w:tr w:rsidR="000E570A" w:rsidRPr="0015099E" w14:paraId="53C14056"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F70F37"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Hậu điều </w:t>
            </w:r>
            <w:r w:rsidRPr="0015099E">
              <w:rPr>
                <w:rFonts w:cs="Times New Roman"/>
                <w:b/>
                <w:bCs/>
                <w:szCs w:val="28"/>
              </w:rPr>
              <w:lastRenderedPageBreak/>
              <w:t>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F6C78" w14:textId="77777777" w:rsidR="000E570A" w:rsidRPr="0015099E" w:rsidRDefault="00000000">
            <w:pPr>
              <w:spacing w:before="0" w:after="0"/>
              <w:ind w:firstLine="0"/>
              <w:rPr>
                <w:rFonts w:cs="Times New Roman"/>
                <w:szCs w:val="28"/>
              </w:rPr>
            </w:pPr>
            <w:r w:rsidRPr="0015099E">
              <w:rPr>
                <w:rFonts w:eastAsia="Times New Roman" w:cs="Times New Roman"/>
                <w:szCs w:val="28"/>
              </w:rPr>
              <w:lastRenderedPageBreak/>
              <w:t xml:space="preserve">Một đơn đặt phòng mới được tạo trong cơ sở dữ liệu với trạng </w:t>
            </w:r>
            <w:r w:rsidRPr="0015099E">
              <w:rPr>
                <w:rFonts w:eastAsia="Times New Roman" w:cs="Times New Roman"/>
                <w:szCs w:val="28"/>
              </w:rPr>
              <w:lastRenderedPageBreak/>
              <w:t>thái PENDING và có hạn thanh toán trong một khoảng thời gian nhất định.</w:t>
            </w:r>
          </w:p>
        </w:tc>
      </w:tr>
      <w:tr w:rsidR="000E570A" w:rsidRPr="0015099E" w14:paraId="5FF0D397"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E101D"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CFF73" w14:textId="77777777" w:rsidR="000E570A" w:rsidRPr="0015099E" w:rsidRDefault="00000000">
            <w:pPr>
              <w:spacing w:before="0" w:after="0"/>
              <w:ind w:firstLine="0"/>
              <w:rPr>
                <w:rFonts w:cs="Times New Roman"/>
                <w:szCs w:val="28"/>
              </w:rPr>
            </w:pPr>
            <w:r w:rsidRPr="0015099E">
              <w:rPr>
                <w:rFonts w:cs="Times New Roman"/>
                <w:szCs w:val="28"/>
              </w:rPr>
              <w:t>Không có</w:t>
            </w:r>
          </w:p>
        </w:tc>
      </w:tr>
      <w:tr w:rsidR="000E570A" w:rsidRPr="0015099E" w14:paraId="69ED7992"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22897" w14:textId="77777777" w:rsidR="000E570A" w:rsidRPr="0015099E" w:rsidRDefault="00000000">
            <w:pPr>
              <w:spacing w:before="0" w:after="0"/>
              <w:ind w:firstLine="0"/>
              <w:rPr>
                <w:rFonts w:cs="Times New Roman"/>
                <w:b/>
                <w:bCs/>
                <w:szCs w:val="28"/>
              </w:rPr>
            </w:pPr>
            <w:r w:rsidRPr="0015099E">
              <w:rPr>
                <w:rFonts w:cs="Times New Roman"/>
                <w:b/>
                <w:bCs/>
                <w:szCs w:val="28"/>
              </w:rPr>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BEF70" w14:textId="77777777" w:rsidR="000E570A" w:rsidRPr="0015099E" w:rsidRDefault="00000000">
            <w:pPr>
              <w:spacing w:before="0" w:after="0"/>
              <w:ind w:firstLine="0"/>
              <w:rPr>
                <w:rFonts w:cs="Times New Roman"/>
                <w:szCs w:val="28"/>
              </w:rPr>
            </w:pPr>
            <w:r w:rsidRPr="0015099E">
              <w:rPr>
                <w:rFonts w:cs="Times New Roman"/>
                <w:szCs w:val="28"/>
              </w:rPr>
              <w:t>Không có</w:t>
            </w:r>
          </w:p>
        </w:tc>
      </w:tr>
    </w:tbl>
    <w:p w14:paraId="565DC6BB" w14:textId="77777777" w:rsidR="000E570A" w:rsidRPr="0015099E" w:rsidRDefault="00000000">
      <w:pPr>
        <w:pStyle w:val="u3"/>
        <w:spacing w:before="0" w:after="0"/>
        <w:rPr>
          <w:rFonts w:cs="Times New Roman"/>
          <w:szCs w:val="28"/>
        </w:rPr>
      </w:pPr>
      <w:bookmarkStart w:id="82" w:name="_Toc6296"/>
      <w:bookmarkStart w:id="83" w:name="_Toc3689"/>
      <w:bookmarkStart w:id="84" w:name="_Toc231728314"/>
      <w:r w:rsidRPr="0015099E">
        <w:rPr>
          <w:rFonts w:cs="Times New Roman"/>
          <w:szCs w:val="28"/>
        </w:rPr>
        <w:t xml:space="preserve">2.3.4.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Quản lý loại phòng</w:t>
      </w:r>
      <w:bookmarkEnd w:id="82"/>
      <w:bookmarkEnd w:id="83"/>
      <w:bookmarkEnd w:id="84"/>
    </w:p>
    <w:p w14:paraId="669DD4F7" w14:textId="77777777" w:rsidR="000E570A" w:rsidRPr="0015099E" w:rsidRDefault="00000000">
      <w:pPr>
        <w:pStyle w:val="Bang"/>
      </w:pPr>
      <w:bookmarkStart w:id="85" w:name="_Toc231728525"/>
      <w:r w:rsidRPr="0015099E">
        <w:t>Bảng 2.4. Đặc tả UC Quản lý loại phòng</w:t>
      </w:r>
      <w:bookmarkEnd w:id="85"/>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0E570A" w:rsidRPr="0015099E" w14:paraId="097DF455"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FEA30"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Mã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800D7" w14:textId="77777777" w:rsidR="000E570A" w:rsidRPr="0015099E" w:rsidRDefault="00000000">
            <w:pPr>
              <w:spacing w:before="0" w:after="0"/>
              <w:rPr>
                <w:rFonts w:cs="Times New Roman"/>
                <w:szCs w:val="28"/>
              </w:rPr>
            </w:pPr>
            <w:r w:rsidRPr="0015099E">
              <w:rPr>
                <w:rFonts w:cs="Times New Roman"/>
                <w:szCs w:val="28"/>
              </w:rPr>
              <w:t>UC04</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503EF" w14:textId="77777777" w:rsidR="000E570A" w:rsidRPr="0015099E" w:rsidRDefault="00000000">
            <w:pPr>
              <w:spacing w:before="0" w:after="0"/>
              <w:rPr>
                <w:rFonts w:cs="Times New Roman"/>
                <w:b/>
                <w:bCs/>
                <w:szCs w:val="28"/>
              </w:rPr>
            </w:pPr>
            <w:r w:rsidRPr="0015099E">
              <w:rPr>
                <w:rFonts w:cs="Times New Roman"/>
                <w:b/>
                <w:bCs/>
                <w:szCs w:val="28"/>
              </w:rPr>
              <w:t xml:space="preserve">Tên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4BAC6" w14:textId="77777777" w:rsidR="000E570A" w:rsidRPr="0015099E" w:rsidRDefault="00000000">
            <w:pPr>
              <w:spacing w:before="0" w:after="0"/>
              <w:ind w:firstLine="0"/>
              <w:rPr>
                <w:rFonts w:cs="Times New Roman"/>
                <w:szCs w:val="28"/>
              </w:rPr>
            </w:pPr>
            <w:r w:rsidRPr="0015099E">
              <w:rPr>
                <w:rFonts w:cs="Times New Roman"/>
                <w:szCs w:val="28"/>
              </w:rPr>
              <w:t>Quản lý loại phòng</w:t>
            </w:r>
          </w:p>
        </w:tc>
      </w:tr>
      <w:tr w:rsidR="000E570A" w:rsidRPr="0015099E" w14:paraId="43946A8A"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30F69" w14:textId="77777777" w:rsidR="000E570A" w:rsidRPr="0015099E" w:rsidRDefault="00000000">
            <w:pPr>
              <w:spacing w:before="0" w:after="0"/>
              <w:ind w:firstLine="0"/>
              <w:rPr>
                <w:rFonts w:cs="Times New Roman"/>
                <w:b/>
                <w:bCs/>
                <w:szCs w:val="28"/>
              </w:rPr>
            </w:pPr>
            <w:r w:rsidRPr="0015099E">
              <w:rPr>
                <w:rFonts w:cs="Times New Roman"/>
                <w:b/>
                <w:bCs/>
                <w:szCs w:val="28"/>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30144"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r>
      <w:tr w:rsidR="000E570A" w:rsidRPr="0015099E" w14:paraId="7875616C"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80BFF" w14:textId="77777777" w:rsidR="000E570A" w:rsidRPr="0015099E" w:rsidRDefault="00000000">
            <w:pPr>
              <w:spacing w:before="0" w:after="0"/>
              <w:ind w:firstLine="0"/>
              <w:rPr>
                <w:rFonts w:cs="Times New Roman"/>
                <w:b/>
                <w:bCs/>
                <w:szCs w:val="28"/>
              </w:rPr>
            </w:pPr>
            <w:r w:rsidRPr="0015099E">
              <w:rPr>
                <w:rFonts w:cs="Times New Roman"/>
                <w:b/>
                <w:bCs/>
                <w:szCs w:val="28"/>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103A4"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cho phép Quản trị viên </w:t>
            </w:r>
            <w:r w:rsidRPr="0015099E">
              <w:rPr>
                <w:rFonts w:eastAsia="Times New Roman" w:cs="Times New Roman"/>
                <w:szCs w:val="28"/>
              </w:rPr>
              <w:t>thêm mới, chỉnh sửa thông tin hoặc xóa các loại phòng của một khách sạn bất kỳ.</w:t>
            </w:r>
          </w:p>
        </w:tc>
      </w:tr>
      <w:tr w:rsidR="000E570A" w:rsidRPr="0015099E" w14:paraId="23E9FADF"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76AF0" w14:textId="77777777" w:rsidR="000E570A" w:rsidRPr="0015099E" w:rsidRDefault="00000000">
            <w:pPr>
              <w:spacing w:before="0" w:after="0"/>
              <w:ind w:firstLine="0"/>
              <w:rPr>
                <w:rFonts w:cs="Times New Roman"/>
                <w:b/>
                <w:bCs/>
                <w:szCs w:val="28"/>
              </w:rPr>
            </w:pPr>
            <w:r w:rsidRPr="0015099E">
              <w:rPr>
                <w:rFonts w:cs="Times New Roman"/>
                <w:b/>
                <w:bCs/>
                <w:szCs w:val="28"/>
              </w:rPr>
              <w:t>Sự kiện 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E5905"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bắt đầu khi </w:t>
            </w:r>
            <w:r w:rsidRPr="0015099E">
              <w:rPr>
                <w:rFonts w:eastAsia="Times New Roman" w:cs="Times New Roman"/>
                <w:szCs w:val="28"/>
              </w:rPr>
              <w:t xml:space="preserve">Quản trị viên nhấn vào “Quản lý loại phòng” trên thanh </w:t>
            </w:r>
            <w:proofErr w:type="spellStart"/>
            <w:r w:rsidRPr="0015099E">
              <w:rPr>
                <w:rFonts w:eastAsia="Times New Roman" w:cs="Times New Roman"/>
                <w:szCs w:val="28"/>
              </w:rPr>
              <w:t>menu</w:t>
            </w:r>
            <w:proofErr w:type="spellEnd"/>
            <w:r w:rsidRPr="0015099E">
              <w:rPr>
                <w:rFonts w:eastAsia="Times New Roman" w:cs="Times New Roman"/>
                <w:szCs w:val="28"/>
              </w:rPr>
              <w:t xml:space="preserve"> quản trị</w:t>
            </w:r>
          </w:p>
        </w:tc>
      </w:tr>
      <w:tr w:rsidR="000E570A" w:rsidRPr="0015099E" w14:paraId="7A4135EE"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9FF9F" w14:textId="77777777" w:rsidR="000E570A" w:rsidRPr="0015099E" w:rsidRDefault="00000000">
            <w:pPr>
              <w:spacing w:before="0" w:after="0"/>
              <w:ind w:firstLine="0"/>
              <w:rPr>
                <w:rFonts w:cs="Times New Roman"/>
                <w:b/>
                <w:bCs/>
                <w:szCs w:val="28"/>
              </w:rPr>
            </w:pPr>
            <w:r w:rsidRPr="0015099E">
              <w:rPr>
                <w:rFonts w:cs="Times New Roman"/>
                <w:b/>
                <w:bCs/>
                <w:szCs w:val="28"/>
              </w:rPr>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062F5" w14:textId="77777777" w:rsidR="000E570A" w:rsidRPr="0015099E" w:rsidRDefault="00000000">
            <w:pPr>
              <w:spacing w:before="0" w:after="0"/>
              <w:ind w:firstLine="0"/>
              <w:rPr>
                <w:rFonts w:cs="Times New Roman"/>
                <w:szCs w:val="28"/>
              </w:rPr>
            </w:pPr>
            <w:r w:rsidRPr="0015099E">
              <w:rPr>
                <w:rFonts w:cs="Times New Roman"/>
                <w:szCs w:val="28"/>
              </w:rPr>
              <w:t>Quản trị viên đăng nhập thành công tài khoản quyền quản trị</w:t>
            </w:r>
          </w:p>
        </w:tc>
      </w:tr>
      <w:tr w:rsidR="000E570A" w:rsidRPr="0015099E" w14:paraId="13156E12"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EDF00" w14:textId="77777777" w:rsidR="000E570A" w:rsidRPr="0015099E" w:rsidRDefault="00000000">
            <w:pPr>
              <w:spacing w:before="0" w:after="0"/>
              <w:ind w:firstLine="0"/>
              <w:rPr>
                <w:rFonts w:cs="Times New Roman"/>
                <w:b/>
                <w:bCs/>
                <w:szCs w:val="28"/>
              </w:rPr>
            </w:pPr>
            <w:r w:rsidRPr="0015099E">
              <w:rPr>
                <w:rFonts w:cs="Times New Roman"/>
                <w:b/>
                <w:bCs/>
                <w:szCs w:val="28"/>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DE06F" w14:textId="77777777" w:rsidR="000E570A" w:rsidRPr="0015099E" w:rsidRDefault="000E570A">
            <w:pPr>
              <w:spacing w:before="0" w:after="0"/>
              <w:rPr>
                <w:rFonts w:cs="Times New Roman"/>
                <w:szCs w:val="28"/>
              </w:rPr>
            </w:pPr>
          </w:p>
          <w:tbl>
            <w:tblPr>
              <w:tblW w:w="7341" w:type="dxa"/>
              <w:tblCellMar>
                <w:top w:w="15" w:type="dxa"/>
                <w:left w:w="15" w:type="dxa"/>
                <w:bottom w:w="15" w:type="dxa"/>
                <w:right w:w="15" w:type="dxa"/>
              </w:tblCellMar>
              <w:tblLook w:val="04A0" w:firstRow="1" w:lastRow="0" w:firstColumn="1" w:lastColumn="0" w:noHBand="0" w:noVBand="1"/>
            </w:tblPr>
            <w:tblGrid>
              <w:gridCol w:w="480"/>
              <w:gridCol w:w="1336"/>
              <w:gridCol w:w="5525"/>
            </w:tblGrid>
            <w:tr w:rsidR="000E570A" w:rsidRPr="0015099E" w14:paraId="267B5CCF" w14:textId="77777777">
              <w:trPr>
                <w:trHeight w:val="1227"/>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7EF91" w14:textId="77777777" w:rsidR="000E570A" w:rsidRPr="0015099E" w:rsidRDefault="00000000">
                  <w:pPr>
                    <w:spacing w:before="0" w:after="0"/>
                    <w:ind w:firstLine="0"/>
                    <w:jc w:val="center"/>
                    <w:rPr>
                      <w:rFonts w:cs="Times New Roman"/>
                      <w:szCs w:val="28"/>
                    </w:rPr>
                  </w:pPr>
                  <w:r w:rsidRPr="0015099E">
                    <w:rPr>
                      <w:rFonts w:cs="Times New Roman"/>
                      <w:szCs w:val="28"/>
                    </w:rPr>
                    <w:t>#</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E876F"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E8D9B"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581868D7"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44172" w14:textId="77777777" w:rsidR="000E570A" w:rsidRPr="0015099E" w:rsidRDefault="00000000">
                  <w:pPr>
                    <w:spacing w:before="0" w:after="0"/>
                    <w:ind w:firstLine="0"/>
                    <w:rPr>
                      <w:rFonts w:cs="Times New Roman"/>
                      <w:szCs w:val="28"/>
                    </w:rPr>
                  </w:pPr>
                  <w:r w:rsidRPr="0015099E">
                    <w:rPr>
                      <w:rFonts w:cs="Times New Roman"/>
                      <w:szCs w:val="28"/>
                    </w:rPr>
                    <w:t>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FA0DB"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AE7B8" w14:textId="77777777" w:rsidR="000E570A" w:rsidRPr="0015099E" w:rsidRDefault="00000000">
                  <w:pPr>
                    <w:spacing w:before="0" w:after="0"/>
                    <w:ind w:firstLine="0"/>
                    <w:rPr>
                      <w:rFonts w:cs="Times New Roman"/>
                      <w:szCs w:val="28"/>
                    </w:rPr>
                  </w:pPr>
                  <w:r w:rsidRPr="0015099E">
                    <w:rPr>
                      <w:rFonts w:eastAsia="Times New Roman" w:cs="Times New Roman"/>
                      <w:szCs w:val="28"/>
                    </w:rPr>
                    <w:t xml:space="preserve">Nhấn “Quản lý loại phòng” trên thanh </w:t>
                  </w:r>
                  <w:proofErr w:type="spellStart"/>
                  <w:r w:rsidRPr="0015099E">
                    <w:rPr>
                      <w:rFonts w:eastAsia="Times New Roman" w:cs="Times New Roman"/>
                      <w:szCs w:val="28"/>
                    </w:rPr>
                    <w:t>menu</w:t>
                  </w:r>
                  <w:proofErr w:type="spellEnd"/>
                  <w:r w:rsidRPr="0015099E">
                    <w:rPr>
                      <w:rFonts w:eastAsia="Times New Roman" w:cs="Times New Roman"/>
                      <w:szCs w:val="28"/>
                    </w:rPr>
                    <w:t xml:space="preserve"> quản trị .</w:t>
                  </w:r>
                </w:p>
              </w:tc>
            </w:tr>
            <w:tr w:rsidR="000E570A" w:rsidRPr="0015099E" w14:paraId="7ABBF524"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AE8A2" w14:textId="77777777" w:rsidR="000E570A" w:rsidRPr="0015099E" w:rsidRDefault="00000000">
                  <w:pPr>
                    <w:spacing w:before="0" w:after="0"/>
                    <w:ind w:firstLine="0"/>
                    <w:rPr>
                      <w:rFonts w:cs="Times New Roman"/>
                      <w:szCs w:val="28"/>
                    </w:rPr>
                  </w:pPr>
                  <w:r w:rsidRPr="0015099E">
                    <w:rPr>
                      <w:rFonts w:cs="Times New Roman"/>
                      <w:szCs w:val="28"/>
                    </w:rPr>
                    <w:t>2</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B513C"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86873" w14:textId="77777777" w:rsidR="000E570A" w:rsidRPr="0015099E" w:rsidRDefault="00000000">
                  <w:pPr>
                    <w:spacing w:before="0" w:after="0"/>
                    <w:ind w:firstLine="0"/>
                    <w:rPr>
                      <w:rFonts w:cs="Times New Roman"/>
                      <w:szCs w:val="28"/>
                    </w:rPr>
                  </w:pPr>
                  <w:r w:rsidRPr="0015099E">
                    <w:rPr>
                      <w:rFonts w:eastAsia="Times New Roman" w:cs="Times New Roman"/>
                      <w:szCs w:val="28"/>
                    </w:rPr>
                    <w:t xml:space="preserve">Truy vấn vào các bảng </w:t>
                  </w:r>
                  <w:r w:rsidRPr="0015099E">
                    <w:rPr>
                      <w:rFonts w:eastAsia="Times New Roman" w:cs="Times New Roman"/>
                      <w:szCs w:val="28"/>
                    </w:rPr>
                    <w:lastRenderedPageBreak/>
                    <w:t>ROOM_TYPE_IMAGES, ROOM_TYPES và HOTELS rồi hiển thị danh sách loại phòng của các khách sạn lên màn hình</w:t>
                  </w:r>
                </w:p>
              </w:tc>
            </w:tr>
            <w:tr w:rsidR="000E570A" w:rsidRPr="0015099E" w14:paraId="1735F58C" w14:textId="77777777">
              <w:tc>
                <w:tcPr>
                  <w:tcW w:w="734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85F8A" w14:textId="77777777" w:rsidR="000E570A" w:rsidRPr="0015099E" w:rsidRDefault="00000000">
                  <w:pPr>
                    <w:spacing w:before="0" w:after="0"/>
                    <w:ind w:firstLine="0"/>
                    <w:jc w:val="center"/>
                    <w:rPr>
                      <w:rFonts w:eastAsia="Times New Roman" w:cs="Times New Roman"/>
                      <w:szCs w:val="28"/>
                    </w:rPr>
                  </w:pPr>
                  <w:r w:rsidRPr="0015099E">
                    <w:rPr>
                      <w:rFonts w:eastAsia="Times New Roman" w:cs="Times New Roman"/>
                      <w:szCs w:val="28"/>
                    </w:rPr>
                    <w:lastRenderedPageBreak/>
                    <w:t>Thêm loại phòng</w:t>
                  </w:r>
                </w:p>
              </w:tc>
            </w:tr>
            <w:tr w:rsidR="000E570A" w:rsidRPr="0015099E" w14:paraId="1DCCD774"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9A91F" w14:textId="77777777" w:rsidR="000E570A" w:rsidRPr="0015099E" w:rsidRDefault="00000000">
                  <w:pPr>
                    <w:spacing w:before="0" w:after="0"/>
                    <w:ind w:firstLine="0"/>
                    <w:rPr>
                      <w:rFonts w:cs="Times New Roman"/>
                      <w:szCs w:val="28"/>
                    </w:rPr>
                  </w:pPr>
                  <w:r w:rsidRPr="0015099E">
                    <w:rPr>
                      <w:rFonts w:cs="Times New Roman"/>
                      <w:szCs w:val="28"/>
                    </w:rPr>
                    <w:t>3</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9B2A6"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7607A"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Chọn  nút “Thêm loại phòng” .</w:t>
                  </w:r>
                </w:p>
              </w:tc>
            </w:tr>
            <w:tr w:rsidR="000E570A" w:rsidRPr="0015099E" w14:paraId="601208FE"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23A48" w14:textId="77777777" w:rsidR="000E570A" w:rsidRPr="0015099E" w:rsidRDefault="00000000">
                  <w:pPr>
                    <w:spacing w:before="0" w:after="0"/>
                    <w:ind w:firstLine="0"/>
                    <w:rPr>
                      <w:rFonts w:cs="Times New Roman"/>
                      <w:szCs w:val="28"/>
                    </w:rPr>
                  </w:pPr>
                  <w:r w:rsidRPr="0015099E">
                    <w:rPr>
                      <w:rFonts w:cs="Times New Roman"/>
                      <w:szCs w:val="28"/>
                    </w:rPr>
                    <w:t>4</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2BE62"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EBAD2"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 xml:space="preserve">Hiển thị </w:t>
                  </w:r>
                  <w:proofErr w:type="spellStart"/>
                  <w:r w:rsidRPr="0015099E">
                    <w:rPr>
                      <w:rFonts w:eastAsia="Times New Roman" w:cs="Times New Roman"/>
                      <w:szCs w:val="28"/>
                    </w:rPr>
                    <w:t>form</w:t>
                  </w:r>
                  <w:proofErr w:type="spellEnd"/>
                  <w:r w:rsidRPr="0015099E">
                    <w:rPr>
                      <w:rFonts w:eastAsia="Times New Roman" w:cs="Times New Roman"/>
                      <w:szCs w:val="28"/>
                    </w:rPr>
                    <w:t xml:space="preserve"> thêm thông tin loại phòng mới.</w:t>
                  </w:r>
                </w:p>
              </w:tc>
            </w:tr>
            <w:tr w:rsidR="000E570A" w:rsidRPr="0015099E" w14:paraId="2EC30E64"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FD81C" w14:textId="77777777" w:rsidR="000E570A" w:rsidRPr="0015099E" w:rsidRDefault="00000000">
                  <w:pPr>
                    <w:spacing w:before="0" w:after="0"/>
                    <w:ind w:firstLine="0"/>
                    <w:rPr>
                      <w:rFonts w:cs="Times New Roman"/>
                      <w:szCs w:val="28"/>
                    </w:rPr>
                  </w:pPr>
                  <w:r w:rsidRPr="0015099E">
                    <w:rPr>
                      <w:rFonts w:cs="Times New Roman"/>
                      <w:szCs w:val="28"/>
                    </w:rPr>
                    <w:t>5</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269DC"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405E6"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Nhập thông tin loại phòng mới, chọn khách sạn và nhấn nút “Thêm”.</w:t>
                  </w:r>
                </w:p>
              </w:tc>
            </w:tr>
            <w:tr w:rsidR="000E570A" w:rsidRPr="0015099E" w14:paraId="5DD966A2"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BD0E6" w14:textId="77777777" w:rsidR="000E570A" w:rsidRPr="0015099E" w:rsidRDefault="00000000">
                  <w:pPr>
                    <w:spacing w:before="0" w:after="0"/>
                    <w:ind w:firstLine="0"/>
                    <w:rPr>
                      <w:rFonts w:cs="Times New Roman"/>
                      <w:szCs w:val="28"/>
                    </w:rPr>
                  </w:pPr>
                  <w:r w:rsidRPr="0015099E">
                    <w:rPr>
                      <w:rFonts w:cs="Times New Roman"/>
                      <w:szCs w:val="28"/>
                    </w:rPr>
                    <w:t>6</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9AE5E"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3296F"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Kiểm tra thông tin, lưu vào bảng ROOM_TYPES, ROOM_TYPE_IMAGES. Hiển thị danh sách loại phòng kèm thông báo “Thêm loại phòng thành công”.</w:t>
                  </w:r>
                </w:p>
              </w:tc>
            </w:tr>
            <w:tr w:rsidR="000E570A" w:rsidRPr="0015099E" w14:paraId="44A80ADE" w14:textId="77777777">
              <w:tc>
                <w:tcPr>
                  <w:tcW w:w="734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3307C" w14:textId="77777777" w:rsidR="000E570A" w:rsidRPr="0015099E" w:rsidRDefault="00000000">
                  <w:pPr>
                    <w:spacing w:before="0" w:after="0"/>
                    <w:ind w:firstLine="0"/>
                    <w:jc w:val="center"/>
                    <w:rPr>
                      <w:rFonts w:eastAsia="Times New Roman" w:cs="Times New Roman"/>
                      <w:szCs w:val="28"/>
                    </w:rPr>
                  </w:pPr>
                  <w:r w:rsidRPr="0015099E">
                    <w:rPr>
                      <w:rFonts w:eastAsia="Times New Roman" w:cs="Times New Roman"/>
                      <w:szCs w:val="28"/>
                    </w:rPr>
                    <w:t>Sửa loại phòng</w:t>
                  </w:r>
                </w:p>
              </w:tc>
            </w:tr>
            <w:tr w:rsidR="000E570A" w:rsidRPr="0015099E" w14:paraId="075AD0C6"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5D05E" w14:textId="77777777" w:rsidR="000E570A" w:rsidRPr="0015099E" w:rsidRDefault="00000000">
                  <w:pPr>
                    <w:spacing w:before="0" w:after="0"/>
                    <w:ind w:firstLine="0"/>
                    <w:rPr>
                      <w:rFonts w:cs="Times New Roman"/>
                      <w:szCs w:val="28"/>
                    </w:rPr>
                  </w:pPr>
                  <w:r w:rsidRPr="0015099E">
                    <w:rPr>
                      <w:rFonts w:cs="Times New Roman"/>
                      <w:szCs w:val="28"/>
                    </w:rPr>
                    <w:t>7</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7B1AA"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7A8FE"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Chọn một loại phòng muốn sửa và nhấn nút “Sửa”</w:t>
                  </w:r>
                </w:p>
              </w:tc>
            </w:tr>
            <w:tr w:rsidR="000E570A" w:rsidRPr="0015099E" w14:paraId="3D87442C"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7EDC2" w14:textId="77777777" w:rsidR="000E570A" w:rsidRPr="0015099E" w:rsidRDefault="00000000">
                  <w:pPr>
                    <w:spacing w:before="0" w:after="0"/>
                    <w:ind w:firstLine="0"/>
                    <w:rPr>
                      <w:rFonts w:cs="Times New Roman"/>
                      <w:szCs w:val="28"/>
                    </w:rPr>
                  </w:pPr>
                  <w:r w:rsidRPr="0015099E">
                    <w:rPr>
                      <w:rFonts w:cs="Times New Roman"/>
                      <w:szCs w:val="28"/>
                    </w:rPr>
                    <w:t>8</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8FD4C"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A33F0"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 xml:space="preserve">Hiển thị </w:t>
                  </w:r>
                  <w:proofErr w:type="spellStart"/>
                  <w:r w:rsidRPr="0015099E">
                    <w:rPr>
                      <w:rFonts w:eastAsia="Times New Roman" w:cs="Times New Roman"/>
                      <w:szCs w:val="28"/>
                    </w:rPr>
                    <w:t>form</w:t>
                  </w:r>
                  <w:proofErr w:type="spellEnd"/>
                  <w:r w:rsidRPr="0015099E">
                    <w:rPr>
                      <w:rFonts w:eastAsia="Times New Roman" w:cs="Times New Roman"/>
                      <w:szCs w:val="28"/>
                    </w:rPr>
                    <w:t xml:space="preserve"> sửa với thông tin của loại phòng đang chọn.</w:t>
                  </w:r>
                </w:p>
              </w:tc>
            </w:tr>
            <w:tr w:rsidR="000E570A" w:rsidRPr="0015099E" w14:paraId="201F0CA2"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F187D" w14:textId="77777777" w:rsidR="000E570A" w:rsidRPr="0015099E" w:rsidRDefault="00000000">
                  <w:pPr>
                    <w:spacing w:before="0" w:after="0"/>
                    <w:ind w:firstLine="0"/>
                    <w:rPr>
                      <w:rFonts w:cs="Times New Roman"/>
                      <w:szCs w:val="28"/>
                    </w:rPr>
                  </w:pPr>
                  <w:r w:rsidRPr="0015099E">
                    <w:rPr>
                      <w:rFonts w:cs="Times New Roman"/>
                      <w:szCs w:val="28"/>
                    </w:rPr>
                    <w:t>9</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B3858"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D6601"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Cập nhật thông tin mới và nhấn nút “Lưu”.</w:t>
                  </w:r>
                </w:p>
              </w:tc>
            </w:tr>
            <w:tr w:rsidR="000E570A" w:rsidRPr="0015099E" w14:paraId="0DB42868"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45547" w14:textId="77777777" w:rsidR="000E570A" w:rsidRPr="0015099E" w:rsidRDefault="00000000">
                  <w:pPr>
                    <w:spacing w:before="0" w:after="0"/>
                    <w:ind w:firstLine="0"/>
                    <w:rPr>
                      <w:rFonts w:cs="Times New Roman"/>
                      <w:szCs w:val="28"/>
                    </w:rPr>
                  </w:pPr>
                  <w:r w:rsidRPr="0015099E">
                    <w:rPr>
                      <w:rFonts w:cs="Times New Roman"/>
                      <w:szCs w:val="28"/>
                    </w:rPr>
                    <w:t>10</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86800"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A8E5C"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 xml:space="preserve">Kiểm tra thông tin và cập nhật thông tin vào bảng ROOM_TYPE_IMAGES, ROOM_TYPES. Hiển thị danh sách loại phòng kèm thông báo “Cập nhật thông tin loại </w:t>
                  </w:r>
                  <w:r w:rsidRPr="0015099E">
                    <w:rPr>
                      <w:rFonts w:eastAsia="Times New Roman" w:cs="Times New Roman"/>
                      <w:szCs w:val="28"/>
                    </w:rPr>
                    <w:lastRenderedPageBreak/>
                    <w:t>phòng thành công”.</w:t>
                  </w:r>
                </w:p>
              </w:tc>
            </w:tr>
            <w:tr w:rsidR="000E570A" w:rsidRPr="0015099E" w14:paraId="42B5E815" w14:textId="77777777">
              <w:tc>
                <w:tcPr>
                  <w:tcW w:w="734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ECE1C" w14:textId="77777777" w:rsidR="000E570A" w:rsidRPr="0015099E" w:rsidRDefault="00000000">
                  <w:pPr>
                    <w:spacing w:before="0" w:after="0"/>
                    <w:ind w:firstLine="0"/>
                    <w:jc w:val="center"/>
                    <w:rPr>
                      <w:rFonts w:eastAsia="Times New Roman" w:cs="Times New Roman"/>
                      <w:szCs w:val="28"/>
                    </w:rPr>
                  </w:pPr>
                  <w:r w:rsidRPr="0015099E">
                    <w:rPr>
                      <w:rFonts w:eastAsia="Times New Roman" w:cs="Times New Roman"/>
                      <w:szCs w:val="28"/>
                    </w:rPr>
                    <w:lastRenderedPageBreak/>
                    <w:t>Xóa loại phòng</w:t>
                  </w:r>
                </w:p>
              </w:tc>
            </w:tr>
            <w:tr w:rsidR="000E570A" w:rsidRPr="0015099E" w14:paraId="67852D09"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53449" w14:textId="77777777" w:rsidR="000E570A" w:rsidRPr="0015099E" w:rsidRDefault="00000000">
                  <w:pPr>
                    <w:spacing w:before="0" w:after="0"/>
                    <w:ind w:firstLine="0"/>
                    <w:rPr>
                      <w:rFonts w:cs="Times New Roman"/>
                      <w:szCs w:val="28"/>
                    </w:rPr>
                  </w:pPr>
                  <w:r w:rsidRPr="0015099E">
                    <w:rPr>
                      <w:rFonts w:cs="Times New Roman"/>
                      <w:szCs w:val="28"/>
                    </w:rPr>
                    <w:t>11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3B960"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B5E15"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Chọn một loại phòng cần xóa và nhấn nút “Xóa”.</w:t>
                  </w:r>
                </w:p>
              </w:tc>
            </w:tr>
            <w:tr w:rsidR="000E570A" w:rsidRPr="0015099E" w14:paraId="7E95E5AC"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D9133" w14:textId="77777777" w:rsidR="000E570A" w:rsidRPr="0015099E" w:rsidRDefault="00000000">
                  <w:pPr>
                    <w:spacing w:before="0" w:after="0"/>
                    <w:ind w:firstLine="0"/>
                    <w:rPr>
                      <w:rFonts w:cs="Times New Roman"/>
                      <w:szCs w:val="28"/>
                    </w:rPr>
                  </w:pPr>
                  <w:r w:rsidRPr="0015099E">
                    <w:rPr>
                      <w:rFonts w:cs="Times New Roman"/>
                      <w:szCs w:val="28"/>
                    </w:rPr>
                    <w:t>12</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8570D"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05B93"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Hiển thị thông báo xác nhận xóa.</w:t>
                  </w:r>
                </w:p>
              </w:tc>
            </w:tr>
            <w:tr w:rsidR="000E570A" w:rsidRPr="0015099E" w14:paraId="0AD62E2E"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8FE6E" w14:textId="77777777" w:rsidR="000E570A" w:rsidRPr="0015099E" w:rsidRDefault="00000000">
                  <w:pPr>
                    <w:spacing w:before="0" w:after="0"/>
                    <w:ind w:firstLine="0"/>
                    <w:rPr>
                      <w:rFonts w:cs="Times New Roman"/>
                      <w:szCs w:val="28"/>
                    </w:rPr>
                  </w:pPr>
                  <w:r w:rsidRPr="0015099E">
                    <w:rPr>
                      <w:rFonts w:cs="Times New Roman"/>
                      <w:szCs w:val="28"/>
                    </w:rPr>
                    <w:t>13</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5A10C"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01018"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Nhấn nút “Xác nhận”.</w:t>
                  </w:r>
                </w:p>
              </w:tc>
            </w:tr>
            <w:tr w:rsidR="000E570A" w:rsidRPr="0015099E" w14:paraId="24835A14"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B65CCC" w14:textId="77777777" w:rsidR="000E570A" w:rsidRPr="0015099E" w:rsidRDefault="00000000">
                  <w:pPr>
                    <w:spacing w:before="0" w:after="0"/>
                    <w:ind w:firstLine="0"/>
                    <w:rPr>
                      <w:rFonts w:cs="Times New Roman"/>
                      <w:szCs w:val="28"/>
                    </w:rPr>
                  </w:pPr>
                  <w:r w:rsidRPr="0015099E">
                    <w:rPr>
                      <w:rFonts w:cs="Times New Roman"/>
                      <w:szCs w:val="28"/>
                    </w:rPr>
                    <w:t>14</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2DFE4"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4093D"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Truy vấn bảng ROOMS, kiểm tra số lượng phòng thuộc loại phòng muốn xóa. Nếu không còn phòng nào thuộc loại phòng đó, hệ thống xóa loại phòng và cập nhật thông tin vào bảng ROOM_TYPES. Hiển thị danh sách loại phòng kèm thông báo “Xóa loại phòng thành công”.</w:t>
                  </w:r>
                </w:p>
              </w:tc>
            </w:tr>
          </w:tbl>
          <w:p w14:paraId="5E2380EA" w14:textId="77777777" w:rsidR="000E570A" w:rsidRPr="0015099E" w:rsidRDefault="000E570A">
            <w:pPr>
              <w:spacing w:before="0" w:after="0"/>
              <w:rPr>
                <w:rFonts w:cs="Times New Roman"/>
                <w:szCs w:val="28"/>
              </w:rPr>
            </w:pPr>
          </w:p>
        </w:tc>
      </w:tr>
      <w:tr w:rsidR="000E570A" w:rsidRPr="0015099E" w14:paraId="10A4A897" w14:textId="77777777">
        <w:trPr>
          <w:trHeight w:val="982"/>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C72F2"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26F8E" w14:textId="77777777" w:rsidR="000E570A" w:rsidRPr="0015099E" w:rsidRDefault="000E570A">
            <w:pPr>
              <w:spacing w:before="0" w:after="0"/>
              <w:rPr>
                <w:rFonts w:cs="Times New Roman"/>
                <w:szCs w:val="28"/>
              </w:rPr>
            </w:pPr>
          </w:p>
          <w:tbl>
            <w:tblPr>
              <w:tblW w:w="7336" w:type="dxa"/>
              <w:tblCellMar>
                <w:top w:w="15" w:type="dxa"/>
                <w:left w:w="15" w:type="dxa"/>
                <w:bottom w:w="15" w:type="dxa"/>
                <w:right w:w="15" w:type="dxa"/>
              </w:tblCellMar>
              <w:tblLook w:val="04A0" w:firstRow="1" w:lastRow="0" w:firstColumn="1" w:lastColumn="0" w:noHBand="0" w:noVBand="1"/>
            </w:tblPr>
            <w:tblGrid>
              <w:gridCol w:w="690"/>
              <w:gridCol w:w="1114"/>
              <w:gridCol w:w="5532"/>
            </w:tblGrid>
            <w:tr w:rsidR="000E570A" w:rsidRPr="0015099E" w14:paraId="0AF40E1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E528F" w14:textId="77777777" w:rsidR="000E570A" w:rsidRPr="0015099E" w:rsidRDefault="00000000">
                  <w:pPr>
                    <w:spacing w:before="0" w:after="0"/>
                    <w:ind w:firstLine="0"/>
                    <w:jc w:val="center"/>
                    <w:rPr>
                      <w:rFonts w:cs="Times New Roman"/>
                      <w:szCs w:val="28"/>
                    </w:rPr>
                  </w:pPr>
                  <w:r w:rsidRPr="0015099E">
                    <w:rPr>
                      <w:rFonts w:cs="Times New Roman"/>
                      <w:b/>
                      <w:bCs/>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205BA"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5278E1"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2A500C1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CF3E6" w14:textId="77777777" w:rsidR="000E570A" w:rsidRPr="0015099E" w:rsidRDefault="00000000">
                  <w:pPr>
                    <w:spacing w:before="0" w:after="0"/>
                    <w:ind w:firstLine="0"/>
                    <w:rPr>
                      <w:rFonts w:cs="Times New Roman"/>
                      <w:szCs w:val="28"/>
                    </w:rPr>
                  </w:pPr>
                  <w:r w:rsidRPr="0015099E">
                    <w:rPr>
                      <w:rFonts w:cs="Times New Roman"/>
                      <w:szCs w:val="28"/>
                    </w:rPr>
                    <w:t>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5A835"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2B113" w14:textId="77777777" w:rsidR="000E570A" w:rsidRPr="0015099E" w:rsidRDefault="00000000">
                  <w:pPr>
                    <w:spacing w:before="0" w:after="0"/>
                    <w:ind w:firstLine="0"/>
                    <w:rPr>
                      <w:rFonts w:cs="Times New Roman"/>
                      <w:szCs w:val="28"/>
                    </w:rPr>
                  </w:pPr>
                  <w:r w:rsidRPr="0015099E">
                    <w:rPr>
                      <w:rFonts w:cs="Times New Roman"/>
                      <w:szCs w:val="28"/>
                    </w:rPr>
                    <w:t>Nếu thông tin nhập vào không hợp lệ, bị trùng tên loại phòng trong cùng một khách sạn hoặc để trống thông tin thì hệ thống sẽ thông báo lỗi và yêu cầu nhập lại.</w:t>
                  </w:r>
                </w:p>
              </w:tc>
            </w:tr>
            <w:tr w:rsidR="000E570A" w:rsidRPr="0015099E" w14:paraId="47F45AB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D385B" w14:textId="77777777" w:rsidR="000E570A" w:rsidRPr="0015099E" w:rsidRDefault="00000000">
                  <w:pPr>
                    <w:spacing w:before="0" w:after="0"/>
                    <w:ind w:firstLine="0"/>
                    <w:rPr>
                      <w:rFonts w:cs="Times New Roman"/>
                      <w:szCs w:val="28"/>
                    </w:rPr>
                  </w:pPr>
                  <w:r w:rsidRPr="0015099E">
                    <w:rPr>
                      <w:rFonts w:cs="Times New Roman"/>
                      <w:szCs w:val="28"/>
                    </w:rPr>
                    <w:t>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7DF04"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35BC4" w14:textId="77777777" w:rsidR="000E570A" w:rsidRPr="0015099E" w:rsidRDefault="00000000">
                  <w:pPr>
                    <w:spacing w:before="0" w:after="0"/>
                    <w:ind w:firstLine="0"/>
                    <w:rPr>
                      <w:rFonts w:cs="Times New Roman"/>
                      <w:szCs w:val="28"/>
                    </w:rPr>
                  </w:pPr>
                  <w:r w:rsidRPr="0015099E">
                    <w:rPr>
                      <w:rFonts w:cs="Times New Roman"/>
                      <w:szCs w:val="28"/>
                    </w:rPr>
                    <w:t xml:space="preserve">Nếu thông tin cập nhật không hợp lệ, bị trùng tên loại phòng trong cùng một khách sạn hoặc </w:t>
                  </w:r>
                  <w:r w:rsidRPr="0015099E">
                    <w:rPr>
                      <w:rFonts w:cs="Times New Roman"/>
                      <w:szCs w:val="28"/>
                    </w:rPr>
                    <w:lastRenderedPageBreak/>
                    <w:t>để trống thông tin thì hệ thống sẽ thông báo lỗi và yêu cầu nhập lại.</w:t>
                  </w:r>
                </w:p>
              </w:tc>
            </w:tr>
            <w:tr w:rsidR="000E570A" w:rsidRPr="0015099E" w14:paraId="2911078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85F78" w14:textId="77777777" w:rsidR="000E570A" w:rsidRPr="0015099E" w:rsidRDefault="00000000">
                  <w:pPr>
                    <w:spacing w:before="0" w:after="0"/>
                    <w:ind w:firstLine="0"/>
                    <w:rPr>
                      <w:rFonts w:cs="Times New Roman"/>
                      <w:szCs w:val="28"/>
                    </w:rPr>
                  </w:pPr>
                  <w:r w:rsidRPr="0015099E">
                    <w:rPr>
                      <w:rFonts w:cs="Times New Roman"/>
                      <w:szCs w:val="28"/>
                    </w:rPr>
                    <w:lastRenderedPageBreak/>
                    <w:t>13.1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33B49"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63E4E" w14:textId="77777777" w:rsidR="000E570A" w:rsidRPr="0015099E" w:rsidRDefault="00000000">
                  <w:pPr>
                    <w:spacing w:before="0" w:after="0"/>
                    <w:ind w:firstLine="0"/>
                    <w:rPr>
                      <w:rFonts w:cs="Times New Roman"/>
                      <w:szCs w:val="28"/>
                    </w:rPr>
                  </w:pPr>
                  <w:r w:rsidRPr="0015099E">
                    <w:rPr>
                      <w:rFonts w:cs="Times New Roman"/>
                      <w:color w:val="000000"/>
                      <w:szCs w:val="28"/>
                    </w:rPr>
                    <w:t xml:space="preserve">Nếu nhấn nút “Hủy” hệ thống sẽ không xóa </w:t>
                  </w:r>
                  <w:r w:rsidRPr="0015099E">
                    <w:rPr>
                      <w:rFonts w:cs="Times New Roman"/>
                      <w:szCs w:val="28"/>
                    </w:rPr>
                    <w:t>loại phòng đã chọn</w:t>
                  </w:r>
                  <w:r w:rsidRPr="0015099E">
                    <w:rPr>
                      <w:rFonts w:cs="Times New Roman"/>
                      <w:color w:val="000000"/>
                      <w:szCs w:val="28"/>
                    </w:rPr>
                    <w:t xml:space="preserve"> và hiển thị danh sách loại phòng như cũ.</w:t>
                  </w:r>
                </w:p>
              </w:tc>
            </w:tr>
            <w:tr w:rsidR="000E570A" w:rsidRPr="0015099E" w14:paraId="5EA3DF00" w14:textId="77777777">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BCEE5" w14:textId="77777777" w:rsidR="000E570A" w:rsidRPr="0015099E" w:rsidRDefault="00000000">
                  <w:pPr>
                    <w:spacing w:before="0" w:after="0"/>
                    <w:ind w:firstLine="0"/>
                    <w:rPr>
                      <w:rFonts w:cs="Times New Roman"/>
                      <w:szCs w:val="28"/>
                    </w:rPr>
                  </w:pPr>
                  <w:r w:rsidRPr="0015099E">
                    <w:rPr>
                      <w:rFonts w:cs="Times New Roman"/>
                      <w:szCs w:val="28"/>
                    </w:rPr>
                    <w:t>14.1</w:t>
                  </w:r>
                </w:p>
              </w:tc>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CE7C8"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4AD29" w14:textId="77777777" w:rsidR="000E570A" w:rsidRPr="0015099E" w:rsidRDefault="00000000">
                  <w:pPr>
                    <w:spacing w:before="0" w:after="0"/>
                    <w:ind w:firstLine="0"/>
                    <w:rPr>
                      <w:rFonts w:cs="Times New Roman"/>
                      <w:color w:val="000000"/>
                      <w:szCs w:val="28"/>
                    </w:rPr>
                  </w:pPr>
                  <w:r w:rsidRPr="0015099E">
                    <w:rPr>
                      <w:rFonts w:cs="Times New Roman"/>
                      <w:color w:val="000000"/>
                      <w:szCs w:val="28"/>
                    </w:rPr>
                    <w:t>Nếu còn phòng thuộc loại phòng muốn xóa, hệ thống sẽ không xóa loại phòng đó và hiển thị thông báo lỗi.</w:t>
                  </w:r>
                </w:p>
              </w:tc>
            </w:tr>
            <w:tr w:rsidR="000E570A" w:rsidRPr="0015099E" w14:paraId="4855ADF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EEC6C" w14:textId="77777777" w:rsidR="000E570A" w:rsidRPr="0015099E" w:rsidRDefault="00000000">
                  <w:pPr>
                    <w:spacing w:before="0" w:after="0"/>
                    <w:ind w:firstLine="0"/>
                    <w:rPr>
                      <w:rFonts w:cs="Times New Roman"/>
                      <w:szCs w:val="28"/>
                    </w:rPr>
                  </w:pPr>
                  <w:r w:rsidRPr="0015099E">
                    <w:rPr>
                      <w:rFonts w:cs="Times New Roman"/>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0DAE2"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9B5F2" w14:textId="77777777" w:rsidR="000E570A" w:rsidRPr="0015099E" w:rsidRDefault="00000000">
                  <w:pPr>
                    <w:spacing w:before="0" w:after="0"/>
                    <w:ind w:firstLine="0"/>
                    <w:rPr>
                      <w:rFonts w:cs="Times New Roman"/>
                      <w:szCs w:val="28"/>
                    </w:rPr>
                  </w:pPr>
                  <w:r w:rsidRPr="0015099E">
                    <w:rPr>
                      <w:rFonts w:cs="Times New Roman"/>
                      <w:szCs w:val="28"/>
                    </w:rPr>
                    <w:t xml:space="preserve">Tại bất kỳ bước nào nếu không kết nối được với cơ sở dữ liệu, hệ thống hiển thị thông báo lỗi và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kết thúc.</w:t>
                  </w:r>
                </w:p>
              </w:tc>
            </w:tr>
          </w:tbl>
          <w:p w14:paraId="1A0017FB" w14:textId="77777777" w:rsidR="000E570A" w:rsidRPr="0015099E" w:rsidRDefault="000E570A">
            <w:pPr>
              <w:spacing w:before="0" w:after="0"/>
              <w:rPr>
                <w:rFonts w:cs="Times New Roman"/>
                <w:szCs w:val="28"/>
              </w:rPr>
            </w:pPr>
          </w:p>
        </w:tc>
      </w:tr>
      <w:tr w:rsidR="000E570A" w:rsidRPr="0015099E" w14:paraId="3092C597"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E4695F"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AB240D" w14:textId="77777777" w:rsidR="000E570A" w:rsidRPr="0015099E" w:rsidRDefault="00000000">
            <w:pPr>
              <w:spacing w:before="0" w:after="0"/>
              <w:ind w:firstLine="0"/>
              <w:rPr>
                <w:rFonts w:cs="Times New Roman"/>
                <w:szCs w:val="28"/>
              </w:rPr>
            </w:pPr>
            <w:r w:rsidRPr="0015099E">
              <w:rPr>
                <w:rFonts w:cs="Times New Roman"/>
                <w:color w:val="000000"/>
                <w:szCs w:val="28"/>
              </w:rPr>
              <w:t>Nếu thao tác thành công, dữ liệu loại phòng trong cơ sở dữ liệu sẽ được cập nhật.</w:t>
            </w:r>
            <w:r w:rsidRPr="0015099E">
              <w:rPr>
                <w:rFonts w:cs="Times New Roman"/>
                <w:szCs w:val="28"/>
              </w:rPr>
              <w:t xml:space="preserve"> Nếu thất bại, hệ thống giữ nguyên dữ liệu và hiển thị thông báo lỗi.</w:t>
            </w:r>
          </w:p>
        </w:tc>
      </w:tr>
      <w:tr w:rsidR="000E570A" w:rsidRPr="0015099E" w14:paraId="3BDB556B"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2F48C" w14:textId="77777777" w:rsidR="000E570A" w:rsidRPr="0015099E" w:rsidRDefault="00000000">
            <w:pPr>
              <w:spacing w:before="0" w:after="0"/>
              <w:ind w:firstLine="0"/>
              <w:rPr>
                <w:rFonts w:cs="Times New Roman"/>
                <w:b/>
                <w:bCs/>
                <w:szCs w:val="28"/>
              </w:rPr>
            </w:pPr>
            <w:r w:rsidRPr="0015099E">
              <w:rPr>
                <w:rFonts w:cs="Times New Roman"/>
                <w:b/>
                <w:bCs/>
                <w:szCs w:val="28"/>
              </w:rPr>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C454C" w14:textId="77777777" w:rsidR="000E570A" w:rsidRPr="0015099E" w:rsidRDefault="00000000">
            <w:pPr>
              <w:spacing w:before="0" w:after="0"/>
              <w:ind w:firstLine="0"/>
              <w:rPr>
                <w:rFonts w:cs="Times New Roman"/>
                <w:szCs w:val="28"/>
              </w:rPr>
            </w:pPr>
            <w:r w:rsidRPr="0015099E">
              <w:rPr>
                <w:rFonts w:cs="Times New Roman"/>
                <w:szCs w:val="28"/>
              </w:rPr>
              <w:t>Không có</w:t>
            </w:r>
          </w:p>
        </w:tc>
      </w:tr>
      <w:tr w:rsidR="000E570A" w:rsidRPr="0015099E" w14:paraId="1641BEB5"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8B76B" w14:textId="77777777" w:rsidR="000E570A" w:rsidRPr="0015099E" w:rsidRDefault="00000000">
            <w:pPr>
              <w:spacing w:before="0" w:after="0"/>
              <w:ind w:firstLine="0"/>
              <w:rPr>
                <w:rFonts w:cs="Times New Roman"/>
                <w:b/>
                <w:bCs/>
                <w:szCs w:val="28"/>
              </w:rPr>
            </w:pPr>
            <w:r w:rsidRPr="0015099E">
              <w:rPr>
                <w:rFonts w:cs="Times New Roman"/>
                <w:b/>
                <w:bCs/>
                <w:szCs w:val="28"/>
              </w:rPr>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18400" w14:textId="77777777" w:rsidR="000E570A" w:rsidRPr="0015099E" w:rsidRDefault="00000000">
            <w:pPr>
              <w:spacing w:before="0" w:after="0"/>
              <w:ind w:firstLine="0"/>
              <w:rPr>
                <w:rFonts w:cs="Times New Roman"/>
                <w:szCs w:val="28"/>
              </w:rPr>
            </w:pPr>
            <w:r w:rsidRPr="0015099E">
              <w:rPr>
                <w:rFonts w:cs="Times New Roman"/>
                <w:szCs w:val="28"/>
              </w:rPr>
              <w:t>Không có</w:t>
            </w:r>
          </w:p>
        </w:tc>
      </w:tr>
    </w:tbl>
    <w:p w14:paraId="733DDCE6" w14:textId="77777777" w:rsidR="000E570A" w:rsidRPr="0015099E" w:rsidRDefault="00000000">
      <w:pPr>
        <w:pStyle w:val="u3"/>
        <w:spacing w:before="0" w:after="0"/>
        <w:rPr>
          <w:rFonts w:cs="Times New Roman"/>
          <w:szCs w:val="28"/>
        </w:rPr>
      </w:pPr>
      <w:bookmarkStart w:id="86" w:name="_Toc231728315"/>
      <w:bookmarkStart w:id="87" w:name="_Toc9239"/>
      <w:bookmarkStart w:id="88" w:name="_Toc14593"/>
      <w:r w:rsidRPr="0015099E">
        <w:rPr>
          <w:rFonts w:cs="Times New Roman"/>
          <w:szCs w:val="28"/>
        </w:rPr>
        <w:t xml:space="preserve">2.3.5.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Quản lý phòng</w:t>
      </w:r>
      <w:bookmarkEnd w:id="86"/>
    </w:p>
    <w:p w14:paraId="275057C5" w14:textId="77777777" w:rsidR="000E570A" w:rsidRPr="0015099E" w:rsidRDefault="00000000">
      <w:pPr>
        <w:pStyle w:val="Bang"/>
      </w:pPr>
      <w:bookmarkStart w:id="89" w:name="_Toc231728526"/>
      <w:r w:rsidRPr="0015099E">
        <w:t>Bảng 2.5. Đặc tả UC Quản lý phòng</w:t>
      </w:r>
      <w:bookmarkEnd w:id="89"/>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0E570A" w:rsidRPr="0015099E" w14:paraId="229DCDF2"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3EFEA"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Mã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7CB8F" w14:textId="77777777" w:rsidR="000E570A" w:rsidRPr="0015099E" w:rsidRDefault="00000000">
            <w:pPr>
              <w:spacing w:before="0" w:after="0"/>
              <w:rPr>
                <w:rFonts w:cs="Times New Roman"/>
                <w:szCs w:val="28"/>
              </w:rPr>
            </w:pPr>
            <w:r w:rsidRPr="0015099E">
              <w:rPr>
                <w:rFonts w:cs="Times New Roman"/>
                <w:szCs w:val="28"/>
              </w:rPr>
              <w:t>UC05</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907D7" w14:textId="77777777" w:rsidR="000E570A" w:rsidRPr="0015099E" w:rsidRDefault="00000000">
            <w:pPr>
              <w:spacing w:before="0" w:after="0"/>
              <w:rPr>
                <w:rFonts w:cs="Times New Roman"/>
                <w:b/>
                <w:bCs/>
                <w:szCs w:val="28"/>
              </w:rPr>
            </w:pPr>
            <w:r w:rsidRPr="0015099E">
              <w:rPr>
                <w:rFonts w:cs="Times New Roman"/>
                <w:b/>
                <w:bCs/>
                <w:szCs w:val="28"/>
              </w:rPr>
              <w:t xml:space="preserve">Tên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E833E" w14:textId="77777777" w:rsidR="000E570A" w:rsidRPr="0015099E" w:rsidRDefault="00000000">
            <w:pPr>
              <w:spacing w:before="0" w:after="0"/>
              <w:ind w:firstLine="0"/>
              <w:rPr>
                <w:rFonts w:cs="Times New Roman"/>
                <w:szCs w:val="28"/>
              </w:rPr>
            </w:pPr>
            <w:r w:rsidRPr="0015099E">
              <w:rPr>
                <w:rFonts w:cs="Times New Roman"/>
                <w:szCs w:val="28"/>
              </w:rPr>
              <w:t>Quản lý phòng</w:t>
            </w:r>
          </w:p>
        </w:tc>
      </w:tr>
      <w:tr w:rsidR="000E570A" w:rsidRPr="0015099E" w14:paraId="277DA898"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29076" w14:textId="77777777" w:rsidR="000E570A" w:rsidRPr="0015099E" w:rsidRDefault="00000000">
            <w:pPr>
              <w:spacing w:before="0" w:after="0"/>
              <w:ind w:firstLine="0"/>
              <w:rPr>
                <w:rFonts w:cs="Times New Roman"/>
                <w:b/>
                <w:bCs/>
                <w:szCs w:val="28"/>
              </w:rPr>
            </w:pPr>
            <w:r w:rsidRPr="0015099E">
              <w:rPr>
                <w:rFonts w:cs="Times New Roman"/>
                <w:b/>
                <w:bCs/>
                <w:szCs w:val="28"/>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CC6A5"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r>
      <w:tr w:rsidR="000E570A" w:rsidRPr="0015099E" w14:paraId="2D474D8A"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9A457" w14:textId="77777777" w:rsidR="000E570A" w:rsidRPr="0015099E" w:rsidRDefault="00000000">
            <w:pPr>
              <w:spacing w:before="0" w:after="0"/>
              <w:ind w:firstLine="0"/>
              <w:rPr>
                <w:rFonts w:cs="Times New Roman"/>
                <w:b/>
                <w:bCs/>
                <w:szCs w:val="28"/>
              </w:rPr>
            </w:pPr>
            <w:r w:rsidRPr="0015099E">
              <w:rPr>
                <w:rFonts w:cs="Times New Roman"/>
                <w:b/>
                <w:bCs/>
                <w:szCs w:val="28"/>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25E44"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cho phép Quản trị viên </w:t>
            </w:r>
            <w:r w:rsidRPr="0015099E">
              <w:rPr>
                <w:rFonts w:eastAsia="Times New Roman" w:cs="Times New Roman"/>
                <w:szCs w:val="28"/>
              </w:rPr>
              <w:t>thêm mới, chỉnh sửa thông tin hoặc xóa các phòng của một khách sạn bất kỳ.</w:t>
            </w:r>
          </w:p>
        </w:tc>
      </w:tr>
      <w:tr w:rsidR="000E570A" w:rsidRPr="0015099E" w14:paraId="596C04C9"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6841F"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Sự kiện 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B75CB3"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bắt đầu khi </w:t>
            </w:r>
            <w:r w:rsidRPr="0015099E">
              <w:rPr>
                <w:rFonts w:eastAsia="Times New Roman" w:cs="Times New Roman"/>
                <w:szCs w:val="28"/>
              </w:rPr>
              <w:t xml:space="preserve">Quản trị viên nhấn vào “Quản lý phòng” trên thanh </w:t>
            </w:r>
            <w:proofErr w:type="spellStart"/>
            <w:r w:rsidRPr="0015099E">
              <w:rPr>
                <w:rFonts w:eastAsia="Times New Roman" w:cs="Times New Roman"/>
                <w:szCs w:val="28"/>
              </w:rPr>
              <w:t>menu</w:t>
            </w:r>
            <w:proofErr w:type="spellEnd"/>
            <w:r w:rsidRPr="0015099E">
              <w:rPr>
                <w:rFonts w:eastAsia="Times New Roman" w:cs="Times New Roman"/>
                <w:szCs w:val="28"/>
              </w:rPr>
              <w:t xml:space="preserve"> quản trị</w:t>
            </w:r>
          </w:p>
        </w:tc>
      </w:tr>
      <w:tr w:rsidR="000E570A" w:rsidRPr="0015099E" w14:paraId="7BCD3197"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070FB" w14:textId="77777777" w:rsidR="000E570A" w:rsidRPr="0015099E" w:rsidRDefault="00000000">
            <w:pPr>
              <w:spacing w:before="0" w:after="0"/>
              <w:ind w:firstLine="0"/>
              <w:rPr>
                <w:rFonts w:cs="Times New Roman"/>
                <w:b/>
                <w:bCs/>
                <w:szCs w:val="28"/>
              </w:rPr>
            </w:pPr>
            <w:r w:rsidRPr="0015099E">
              <w:rPr>
                <w:rFonts w:cs="Times New Roman"/>
                <w:b/>
                <w:bCs/>
                <w:szCs w:val="28"/>
              </w:rPr>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B1E7B" w14:textId="77777777" w:rsidR="000E570A" w:rsidRPr="0015099E" w:rsidRDefault="00000000">
            <w:pPr>
              <w:spacing w:before="0" w:after="0"/>
              <w:ind w:firstLine="0"/>
              <w:rPr>
                <w:rFonts w:cs="Times New Roman"/>
                <w:szCs w:val="28"/>
              </w:rPr>
            </w:pPr>
            <w:r w:rsidRPr="0015099E">
              <w:rPr>
                <w:rFonts w:cs="Times New Roman"/>
                <w:szCs w:val="28"/>
              </w:rPr>
              <w:t>Quản trị viên đăng nhập thành công tài khoản quyền quản trị</w:t>
            </w:r>
          </w:p>
        </w:tc>
      </w:tr>
      <w:tr w:rsidR="000E570A" w:rsidRPr="0015099E" w14:paraId="68C47B58"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4770E" w14:textId="77777777" w:rsidR="000E570A" w:rsidRPr="0015099E" w:rsidRDefault="00000000">
            <w:pPr>
              <w:spacing w:before="0" w:after="0"/>
              <w:ind w:firstLine="0"/>
              <w:rPr>
                <w:rFonts w:cs="Times New Roman"/>
                <w:b/>
                <w:bCs/>
                <w:szCs w:val="28"/>
              </w:rPr>
            </w:pPr>
            <w:r w:rsidRPr="0015099E">
              <w:rPr>
                <w:rFonts w:cs="Times New Roman"/>
                <w:b/>
                <w:bCs/>
                <w:szCs w:val="28"/>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7F7AE" w14:textId="77777777" w:rsidR="000E570A" w:rsidRPr="0015099E" w:rsidRDefault="000E570A">
            <w:pPr>
              <w:spacing w:before="0" w:after="0"/>
              <w:rPr>
                <w:rFonts w:cs="Times New Roman"/>
                <w:szCs w:val="28"/>
              </w:rPr>
            </w:pPr>
          </w:p>
          <w:tbl>
            <w:tblPr>
              <w:tblW w:w="7341" w:type="dxa"/>
              <w:tblCellMar>
                <w:top w:w="15" w:type="dxa"/>
                <w:left w:w="15" w:type="dxa"/>
                <w:bottom w:w="15" w:type="dxa"/>
                <w:right w:w="15" w:type="dxa"/>
              </w:tblCellMar>
              <w:tblLook w:val="04A0" w:firstRow="1" w:lastRow="0" w:firstColumn="1" w:lastColumn="0" w:noHBand="0" w:noVBand="1"/>
            </w:tblPr>
            <w:tblGrid>
              <w:gridCol w:w="480"/>
              <w:gridCol w:w="1336"/>
              <w:gridCol w:w="5525"/>
            </w:tblGrid>
            <w:tr w:rsidR="000E570A" w:rsidRPr="0015099E" w14:paraId="2CAD8955" w14:textId="77777777">
              <w:trPr>
                <w:trHeight w:val="1227"/>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58C67" w14:textId="77777777" w:rsidR="000E570A" w:rsidRPr="0015099E" w:rsidRDefault="00000000">
                  <w:pPr>
                    <w:spacing w:before="0" w:after="0"/>
                    <w:ind w:firstLine="0"/>
                    <w:jc w:val="center"/>
                    <w:rPr>
                      <w:rFonts w:cs="Times New Roman"/>
                      <w:szCs w:val="28"/>
                    </w:rPr>
                  </w:pPr>
                  <w:r w:rsidRPr="0015099E">
                    <w:rPr>
                      <w:rFonts w:cs="Times New Roman"/>
                      <w:szCs w:val="28"/>
                    </w:rPr>
                    <w:t>#</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81C1E"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B8D6D"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02BCF521"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A4997" w14:textId="77777777" w:rsidR="000E570A" w:rsidRPr="0015099E" w:rsidRDefault="00000000">
                  <w:pPr>
                    <w:spacing w:before="0" w:after="0"/>
                    <w:ind w:firstLine="0"/>
                    <w:rPr>
                      <w:rFonts w:cs="Times New Roman"/>
                      <w:szCs w:val="28"/>
                    </w:rPr>
                  </w:pPr>
                  <w:r w:rsidRPr="0015099E">
                    <w:rPr>
                      <w:rFonts w:cs="Times New Roman"/>
                      <w:szCs w:val="28"/>
                    </w:rPr>
                    <w:t>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5D2D0"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54ECE" w14:textId="77777777" w:rsidR="000E570A" w:rsidRPr="0015099E" w:rsidRDefault="00000000">
                  <w:pPr>
                    <w:spacing w:before="0" w:after="0"/>
                    <w:ind w:firstLine="0"/>
                    <w:rPr>
                      <w:rFonts w:cs="Times New Roman"/>
                      <w:szCs w:val="28"/>
                    </w:rPr>
                  </w:pPr>
                  <w:r w:rsidRPr="0015099E">
                    <w:rPr>
                      <w:rFonts w:eastAsia="Times New Roman" w:cs="Times New Roman"/>
                      <w:szCs w:val="28"/>
                    </w:rPr>
                    <w:t xml:space="preserve">Nhấn “Quản lý phòng” trên thanh </w:t>
                  </w:r>
                  <w:proofErr w:type="spellStart"/>
                  <w:r w:rsidRPr="0015099E">
                    <w:rPr>
                      <w:rFonts w:eastAsia="Times New Roman" w:cs="Times New Roman"/>
                      <w:szCs w:val="28"/>
                    </w:rPr>
                    <w:t>menu</w:t>
                  </w:r>
                  <w:proofErr w:type="spellEnd"/>
                  <w:r w:rsidRPr="0015099E">
                    <w:rPr>
                      <w:rFonts w:eastAsia="Times New Roman" w:cs="Times New Roman"/>
                      <w:szCs w:val="28"/>
                    </w:rPr>
                    <w:t xml:space="preserve"> quản trị .</w:t>
                  </w:r>
                </w:p>
              </w:tc>
            </w:tr>
            <w:tr w:rsidR="000E570A" w:rsidRPr="0015099E" w14:paraId="00E87C69"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4A09F" w14:textId="77777777" w:rsidR="000E570A" w:rsidRPr="0015099E" w:rsidRDefault="00000000">
                  <w:pPr>
                    <w:spacing w:before="0" w:after="0"/>
                    <w:ind w:firstLine="0"/>
                    <w:rPr>
                      <w:rFonts w:cs="Times New Roman"/>
                      <w:szCs w:val="28"/>
                    </w:rPr>
                  </w:pPr>
                  <w:r w:rsidRPr="0015099E">
                    <w:rPr>
                      <w:rFonts w:cs="Times New Roman"/>
                      <w:szCs w:val="28"/>
                    </w:rPr>
                    <w:t>2</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2BEFF"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5EED6" w14:textId="77777777" w:rsidR="000E570A" w:rsidRPr="0015099E" w:rsidRDefault="00000000">
                  <w:pPr>
                    <w:spacing w:before="0" w:after="0"/>
                    <w:ind w:firstLine="0"/>
                    <w:rPr>
                      <w:rFonts w:cs="Times New Roman"/>
                      <w:szCs w:val="28"/>
                    </w:rPr>
                  </w:pPr>
                  <w:r w:rsidRPr="0015099E">
                    <w:rPr>
                      <w:rFonts w:eastAsia="Times New Roman" w:cs="Times New Roman"/>
                      <w:szCs w:val="28"/>
                    </w:rPr>
                    <w:t>Truy vấn vào các bảng HOTELS, ROOM_TYPES,  ROOMS  rồi hiển thị danh sách phòng của các khách sạn lên màn hình</w:t>
                  </w:r>
                </w:p>
              </w:tc>
            </w:tr>
            <w:tr w:rsidR="000E570A" w:rsidRPr="0015099E" w14:paraId="0C1F27E5" w14:textId="77777777">
              <w:tc>
                <w:tcPr>
                  <w:tcW w:w="734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982E3" w14:textId="77777777" w:rsidR="000E570A" w:rsidRPr="0015099E" w:rsidRDefault="00000000">
                  <w:pPr>
                    <w:spacing w:before="0" w:after="0"/>
                    <w:ind w:firstLine="0"/>
                    <w:jc w:val="center"/>
                    <w:rPr>
                      <w:rFonts w:eastAsia="Times New Roman" w:cs="Times New Roman"/>
                      <w:szCs w:val="28"/>
                    </w:rPr>
                  </w:pPr>
                  <w:r w:rsidRPr="0015099E">
                    <w:rPr>
                      <w:rFonts w:eastAsia="Times New Roman" w:cs="Times New Roman"/>
                      <w:szCs w:val="28"/>
                    </w:rPr>
                    <w:t>Thêm phòng</w:t>
                  </w:r>
                </w:p>
              </w:tc>
            </w:tr>
            <w:tr w:rsidR="000E570A" w:rsidRPr="0015099E" w14:paraId="6B22148E"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A2AB9" w14:textId="77777777" w:rsidR="000E570A" w:rsidRPr="0015099E" w:rsidRDefault="00000000">
                  <w:pPr>
                    <w:spacing w:before="0" w:after="0"/>
                    <w:ind w:firstLine="0"/>
                    <w:rPr>
                      <w:rFonts w:cs="Times New Roman"/>
                      <w:szCs w:val="28"/>
                    </w:rPr>
                  </w:pPr>
                  <w:r w:rsidRPr="0015099E">
                    <w:rPr>
                      <w:rFonts w:cs="Times New Roman"/>
                      <w:szCs w:val="28"/>
                    </w:rPr>
                    <w:t>3</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5CD55"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2EC5B"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Chọn  nút “Thêm phòng” .</w:t>
                  </w:r>
                </w:p>
              </w:tc>
            </w:tr>
            <w:tr w:rsidR="000E570A" w:rsidRPr="0015099E" w14:paraId="31D36390"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B7FF4" w14:textId="77777777" w:rsidR="000E570A" w:rsidRPr="0015099E" w:rsidRDefault="00000000">
                  <w:pPr>
                    <w:spacing w:before="0" w:after="0"/>
                    <w:ind w:firstLine="0"/>
                    <w:rPr>
                      <w:rFonts w:cs="Times New Roman"/>
                      <w:szCs w:val="28"/>
                    </w:rPr>
                  </w:pPr>
                  <w:r w:rsidRPr="0015099E">
                    <w:rPr>
                      <w:rFonts w:cs="Times New Roman"/>
                      <w:szCs w:val="28"/>
                    </w:rPr>
                    <w:t>4</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8761A"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7A1B5"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 xml:space="preserve">Hiển thị </w:t>
                  </w:r>
                  <w:proofErr w:type="spellStart"/>
                  <w:r w:rsidRPr="0015099E">
                    <w:rPr>
                      <w:rFonts w:eastAsia="Times New Roman" w:cs="Times New Roman"/>
                      <w:szCs w:val="28"/>
                    </w:rPr>
                    <w:t>form</w:t>
                  </w:r>
                  <w:proofErr w:type="spellEnd"/>
                  <w:r w:rsidRPr="0015099E">
                    <w:rPr>
                      <w:rFonts w:eastAsia="Times New Roman" w:cs="Times New Roman"/>
                      <w:szCs w:val="28"/>
                    </w:rPr>
                    <w:t xml:space="preserve"> thêm thông tin phòng mới.</w:t>
                  </w:r>
                </w:p>
              </w:tc>
            </w:tr>
            <w:tr w:rsidR="000E570A" w:rsidRPr="0015099E" w14:paraId="2E199911"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F57BE" w14:textId="77777777" w:rsidR="000E570A" w:rsidRPr="0015099E" w:rsidRDefault="00000000">
                  <w:pPr>
                    <w:spacing w:before="0" w:after="0"/>
                    <w:ind w:firstLine="0"/>
                    <w:rPr>
                      <w:rFonts w:cs="Times New Roman"/>
                      <w:szCs w:val="28"/>
                    </w:rPr>
                  </w:pPr>
                  <w:r w:rsidRPr="0015099E">
                    <w:rPr>
                      <w:rFonts w:cs="Times New Roman"/>
                      <w:szCs w:val="28"/>
                    </w:rPr>
                    <w:t>5</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F5D1FE"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5B912"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Chọn khách sạn và chọn loại phòng thuộc khách sạn đó. Nhập thông tin phòng mới và nhấn nút “Thêm”.</w:t>
                  </w:r>
                </w:p>
              </w:tc>
            </w:tr>
            <w:tr w:rsidR="000E570A" w:rsidRPr="0015099E" w14:paraId="26C49985"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1FD7D" w14:textId="77777777" w:rsidR="000E570A" w:rsidRPr="0015099E" w:rsidRDefault="00000000">
                  <w:pPr>
                    <w:spacing w:before="0" w:after="0"/>
                    <w:ind w:firstLine="0"/>
                    <w:rPr>
                      <w:rFonts w:cs="Times New Roman"/>
                      <w:szCs w:val="28"/>
                    </w:rPr>
                  </w:pPr>
                  <w:r w:rsidRPr="0015099E">
                    <w:rPr>
                      <w:rFonts w:cs="Times New Roman"/>
                      <w:szCs w:val="28"/>
                    </w:rPr>
                    <w:t>6</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3675DB"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43D68"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Kiểm tra thông tin, lưu vào bảng ROOMS. Hiển thị danh sách phòng kèm thông báo “Thêm phòng thành công”.</w:t>
                  </w:r>
                </w:p>
              </w:tc>
            </w:tr>
            <w:tr w:rsidR="000E570A" w:rsidRPr="0015099E" w14:paraId="0FCBBB68" w14:textId="77777777">
              <w:tc>
                <w:tcPr>
                  <w:tcW w:w="734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25BE1" w14:textId="77777777" w:rsidR="000E570A" w:rsidRPr="0015099E" w:rsidRDefault="00000000">
                  <w:pPr>
                    <w:spacing w:before="0" w:after="0"/>
                    <w:ind w:firstLine="0"/>
                    <w:jc w:val="center"/>
                    <w:rPr>
                      <w:rFonts w:eastAsia="Times New Roman" w:cs="Times New Roman"/>
                      <w:szCs w:val="28"/>
                    </w:rPr>
                  </w:pPr>
                  <w:r w:rsidRPr="0015099E">
                    <w:rPr>
                      <w:rFonts w:eastAsia="Times New Roman" w:cs="Times New Roman"/>
                      <w:szCs w:val="28"/>
                    </w:rPr>
                    <w:lastRenderedPageBreak/>
                    <w:t>Sửa phòng</w:t>
                  </w:r>
                </w:p>
              </w:tc>
            </w:tr>
            <w:tr w:rsidR="000E570A" w:rsidRPr="0015099E" w14:paraId="749B21C6"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13124" w14:textId="77777777" w:rsidR="000E570A" w:rsidRPr="0015099E" w:rsidRDefault="00000000">
                  <w:pPr>
                    <w:spacing w:before="0" w:after="0"/>
                    <w:ind w:firstLine="0"/>
                    <w:rPr>
                      <w:rFonts w:cs="Times New Roman"/>
                      <w:szCs w:val="28"/>
                    </w:rPr>
                  </w:pPr>
                  <w:r w:rsidRPr="0015099E">
                    <w:rPr>
                      <w:rFonts w:cs="Times New Roman"/>
                      <w:szCs w:val="28"/>
                    </w:rPr>
                    <w:t>7</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6F9EE"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F2715"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Chọn một phòng muốn sửa và nhấn nút “Sửa”</w:t>
                  </w:r>
                </w:p>
              </w:tc>
            </w:tr>
            <w:tr w:rsidR="000E570A" w:rsidRPr="0015099E" w14:paraId="67C65F84"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B9E44" w14:textId="77777777" w:rsidR="000E570A" w:rsidRPr="0015099E" w:rsidRDefault="00000000">
                  <w:pPr>
                    <w:spacing w:before="0" w:after="0"/>
                    <w:ind w:firstLine="0"/>
                    <w:rPr>
                      <w:rFonts w:cs="Times New Roman"/>
                      <w:szCs w:val="28"/>
                    </w:rPr>
                  </w:pPr>
                  <w:r w:rsidRPr="0015099E">
                    <w:rPr>
                      <w:rFonts w:cs="Times New Roman"/>
                      <w:szCs w:val="28"/>
                    </w:rPr>
                    <w:t>8</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381EE"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C383C"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 xml:space="preserve">Hiển thị </w:t>
                  </w:r>
                  <w:proofErr w:type="spellStart"/>
                  <w:r w:rsidRPr="0015099E">
                    <w:rPr>
                      <w:rFonts w:eastAsia="Times New Roman" w:cs="Times New Roman"/>
                      <w:szCs w:val="28"/>
                    </w:rPr>
                    <w:t>form</w:t>
                  </w:r>
                  <w:proofErr w:type="spellEnd"/>
                  <w:r w:rsidRPr="0015099E">
                    <w:rPr>
                      <w:rFonts w:eastAsia="Times New Roman" w:cs="Times New Roman"/>
                      <w:szCs w:val="28"/>
                    </w:rPr>
                    <w:t xml:space="preserve"> sửa với thông tin của phòng đang chọn.</w:t>
                  </w:r>
                </w:p>
              </w:tc>
            </w:tr>
            <w:tr w:rsidR="000E570A" w:rsidRPr="0015099E" w14:paraId="2B8D9BCA"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B2AC9" w14:textId="77777777" w:rsidR="000E570A" w:rsidRPr="0015099E" w:rsidRDefault="00000000">
                  <w:pPr>
                    <w:spacing w:before="0" w:after="0"/>
                    <w:ind w:firstLine="0"/>
                    <w:rPr>
                      <w:rFonts w:cs="Times New Roman"/>
                      <w:szCs w:val="28"/>
                    </w:rPr>
                  </w:pPr>
                  <w:r w:rsidRPr="0015099E">
                    <w:rPr>
                      <w:rFonts w:cs="Times New Roman"/>
                      <w:szCs w:val="28"/>
                    </w:rPr>
                    <w:t>9</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54713"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46684"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Cập nhật thông tin mới và nhấn nút “Lưu”.</w:t>
                  </w:r>
                </w:p>
              </w:tc>
            </w:tr>
            <w:tr w:rsidR="000E570A" w:rsidRPr="0015099E" w14:paraId="2DE0A0A6"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E52F2" w14:textId="77777777" w:rsidR="000E570A" w:rsidRPr="0015099E" w:rsidRDefault="00000000">
                  <w:pPr>
                    <w:spacing w:before="0" w:after="0"/>
                    <w:ind w:firstLine="0"/>
                    <w:rPr>
                      <w:rFonts w:cs="Times New Roman"/>
                      <w:szCs w:val="28"/>
                    </w:rPr>
                  </w:pPr>
                  <w:r w:rsidRPr="0015099E">
                    <w:rPr>
                      <w:rFonts w:cs="Times New Roman"/>
                      <w:szCs w:val="28"/>
                    </w:rPr>
                    <w:t>10</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10174"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19C93"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Kiểm tra thông tin và cập nhật thông tin vào bảng ROOMS. Hiển thị danh sách phòng kèm thông báo “Cập nhật thông tin phòng thành công”.</w:t>
                  </w:r>
                </w:p>
              </w:tc>
            </w:tr>
            <w:tr w:rsidR="000E570A" w:rsidRPr="0015099E" w14:paraId="4BE95A3C" w14:textId="77777777">
              <w:tc>
                <w:tcPr>
                  <w:tcW w:w="734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FD3B4" w14:textId="77777777" w:rsidR="000E570A" w:rsidRPr="0015099E" w:rsidRDefault="00000000">
                  <w:pPr>
                    <w:spacing w:before="0" w:after="0"/>
                    <w:ind w:firstLine="0"/>
                    <w:jc w:val="center"/>
                    <w:rPr>
                      <w:rFonts w:eastAsia="Times New Roman" w:cs="Times New Roman"/>
                      <w:szCs w:val="28"/>
                    </w:rPr>
                  </w:pPr>
                  <w:r w:rsidRPr="0015099E">
                    <w:rPr>
                      <w:rFonts w:eastAsia="Times New Roman" w:cs="Times New Roman"/>
                      <w:szCs w:val="28"/>
                    </w:rPr>
                    <w:t>Xóa phòng</w:t>
                  </w:r>
                </w:p>
              </w:tc>
            </w:tr>
            <w:tr w:rsidR="000E570A" w:rsidRPr="0015099E" w14:paraId="68B79B4D"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79254" w14:textId="77777777" w:rsidR="000E570A" w:rsidRPr="0015099E" w:rsidRDefault="00000000">
                  <w:pPr>
                    <w:spacing w:before="0" w:after="0"/>
                    <w:ind w:firstLine="0"/>
                    <w:rPr>
                      <w:rFonts w:cs="Times New Roman"/>
                      <w:szCs w:val="28"/>
                    </w:rPr>
                  </w:pPr>
                  <w:r w:rsidRPr="0015099E">
                    <w:rPr>
                      <w:rFonts w:cs="Times New Roman"/>
                      <w:szCs w:val="28"/>
                    </w:rPr>
                    <w:t>11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574E3"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1F02C"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Chọn một phòng cần xóa và nhấn nút “Xóa”.</w:t>
                  </w:r>
                </w:p>
              </w:tc>
            </w:tr>
            <w:tr w:rsidR="000E570A" w:rsidRPr="0015099E" w14:paraId="2B921FDC"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DD893" w14:textId="77777777" w:rsidR="000E570A" w:rsidRPr="0015099E" w:rsidRDefault="00000000">
                  <w:pPr>
                    <w:spacing w:before="0" w:after="0"/>
                    <w:ind w:firstLine="0"/>
                    <w:rPr>
                      <w:rFonts w:cs="Times New Roman"/>
                      <w:szCs w:val="28"/>
                    </w:rPr>
                  </w:pPr>
                  <w:r w:rsidRPr="0015099E">
                    <w:rPr>
                      <w:rFonts w:cs="Times New Roman"/>
                      <w:szCs w:val="28"/>
                    </w:rPr>
                    <w:t>12</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A660F"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9FB14"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Hiển thị thông báo xác nhận xóa.</w:t>
                  </w:r>
                </w:p>
              </w:tc>
            </w:tr>
            <w:tr w:rsidR="000E570A" w:rsidRPr="0015099E" w14:paraId="39AAF83D"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D1390" w14:textId="77777777" w:rsidR="000E570A" w:rsidRPr="0015099E" w:rsidRDefault="00000000">
                  <w:pPr>
                    <w:spacing w:before="0" w:after="0"/>
                    <w:ind w:firstLine="0"/>
                    <w:rPr>
                      <w:rFonts w:cs="Times New Roman"/>
                      <w:szCs w:val="28"/>
                    </w:rPr>
                  </w:pPr>
                  <w:r w:rsidRPr="0015099E">
                    <w:rPr>
                      <w:rFonts w:cs="Times New Roman"/>
                      <w:szCs w:val="28"/>
                    </w:rPr>
                    <w:t>13</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45094"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432BA"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Nhấn nút “Xác nhận”.</w:t>
                  </w:r>
                </w:p>
              </w:tc>
            </w:tr>
            <w:tr w:rsidR="000E570A" w:rsidRPr="0015099E" w14:paraId="25ED6735"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220F0" w14:textId="77777777" w:rsidR="000E570A" w:rsidRPr="0015099E" w:rsidRDefault="00000000">
                  <w:pPr>
                    <w:spacing w:before="0" w:after="0"/>
                    <w:ind w:firstLine="0"/>
                    <w:rPr>
                      <w:rFonts w:cs="Times New Roman"/>
                      <w:szCs w:val="28"/>
                    </w:rPr>
                  </w:pPr>
                  <w:r w:rsidRPr="0015099E">
                    <w:rPr>
                      <w:rFonts w:cs="Times New Roman"/>
                      <w:szCs w:val="28"/>
                    </w:rPr>
                    <w:t>14</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67CCA"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E36E9"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Truy vấn bảng ROOMS, kiểm tra phòng muốn xóa có đang được thuê không. Nếu không có người ở thì sẽ xóa phòng đó và cập nhật vào bảng ROOMS. Hiển thị danh sách phòng và thông báo “Xóa phòng thành công”.</w:t>
                  </w:r>
                </w:p>
              </w:tc>
            </w:tr>
          </w:tbl>
          <w:p w14:paraId="1F9D1893" w14:textId="77777777" w:rsidR="000E570A" w:rsidRPr="0015099E" w:rsidRDefault="000E570A">
            <w:pPr>
              <w:spacing w:before="0" w:after="0"/>
              <w:rPr>
                <w:rFonts w:cs="Times New Roman"/>
                <w:szCs w:val="28"/>
              </w:rPr>
            </w:pPr>
          </w:p>
        </w:tc>
      </w:tr>
      <w:tr w:rsidR="000E570A" w:rsidRPr="0015099E" w14:paraId="73787515" w14:textId="77777777">
        <w:trPr>
          <w:trHeight w:val="982"/>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CC4CC"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 xml:space="preserve">Luồng sự kiện rẽ </w:t>
            </w:r>
            <w:r w:rsidRPr="0015099E">
              <w:rPr>
                <w:rFonts w:cs="Times New Roman"/>
                <w:b/>
                <w:bCs/>
                <w:szCs w:val="28"/>
              </w:rPr>
              <w:lastRenderedPageBreak/>
              <w:t>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69A2D" w14:textId="77777777" w:rsidR="000E570A" w:rsidRPr="0015099E" w:rsidRDefault="000E570A">
            <w:pPr>
              <w:spacing w:before="0" w:after="0"/>
              <w:rPr>
                <w:rFonts w:cs="Times New Roman"/>
                <w:szCs w:val="28"/>
              </w:rPr>
            </w:pPr>
          </w:p>
          <w:tbl>
            <w:tblPr>
              <w:tblW w:w="7336" w:type="dxa"/>
              <w:tblCellMar>
                <w:top w:w="15" w:type="dxa"/>
                <w:left w:w="15" w:type="dxa"/>
                <w:bottom w:w="15" w:type="dxa"/>
                <w:right w:w="15" w:type="dxa"/>
              </w:tblCellMar>
              <w:tblLook w:val="04A0" w:firstRow="1" w:lastRow="0" w:firstColumn="1" w:lastColumn="0" w:noHBand="0" w:noVBand="1"/>
            </w:tblPr>
            <w:tblGrid>
              <w:gridCol w:w="690"/>
              <w:gridCol w:w="1122"/>
              <w:gridCol w:w="5524"/>
            </w:tblGrid>
            <w:tr w:rsidR="000E570A" w:rsidRPr="0015099E" w14:paraId="5366E1A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5A8E9" w14:textId="77777777" w:rsidR="000E570A" w:rsidRPr="0015099E" w:rsidRDefault="00000000">
                  <w:pPr>
                    <w:spacing w:before="0" w:after="0"/>
                    <w:ind w:firstLine="0"/>
                    <w:rPr>
                      <w:rFonts w:cs="Times New Roman"/>
                      <w:szCs w:val="28"/>
                    </w:rPr>
                  </w:pPr>
                  <w:r w:rsidRPr="0015099E">
                    <w:rPr>
                      <w:rFonts w:cs="Times New Roman"/>
                      <w:b/>
                      <w:bCs/>
                      <w:szCs w:val="28"/>
                    </w:rPr>
                    <w:lastRenderedPageBreak/>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DB017" w14:textId="77777777" w:rsidR="000E570A" w:rsidRPr="0015099E" w:rsidRDefault="00000000">
                  <w:pPr>
                    <w:spacing w:before="0" w:after="0"/>
                    <w:ind w:firstLine="0"/>
                    <w:rPr>
                      <w:rFonts w:cs="Times New Roman"/>
                      <w:szCs w:val="28"/>
                    </w:rPr>
                  </w:pPr>
                  <w:r w:rsidRPr="0015099E">
                    <w:rPr>
                      <w:rFonts w:cs="Times New Roman"/>
                      <w:b/>
                      <w:bCs/>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913BC" w14:textId="77777777" w:rsidR="000E570A" w:rsidRPr="0015099E" w:rsidRDefault="00000000">
                  <w:pPr>
                    <w:spacing w:before="0" w:after="0"/>
                    <w:ind w:firstLine="0"/>
                    <w:rPr>
                      <w:rFonts w:cs="Times New Roman"/>
                      <w:szCs w:val="28"/>
                    </w:rPr>
                  </w:pPr>
                  <w:r w:rsidRPr="0015099E">
                    <w:rPr>
                      <w:rFonts w:cs="Times New Roman"/>
                      <w:b/>
                      <w:bCs/>
                      <w:szCs w:val="28"/>
                    </w:rPr>
                    <w:t>Hành động</w:t>
                  </w:r>
                </w:p>
              </w:tc>
            </w:tr>
            <w:tr w:rsidR="000E570A" w:rsidRPr="0015099E" w14:paraId="288445D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C5D2D" w14:textId="77777777" w:rsidR="000E570A" w:rsidRPr="0015099E" w:rsidRDefault="00000000">
                  <w:pPr>
                    <w:spacing w:before="0" w:after="0"/>
                    <w:ind w:firstLine="0"/>
                    <w:rPr>
                      <w:rFonts w:cs="Times New Roman"/>
                      <w:szCs w:val="28"/>
                    </w:rPr>
                  </w:pPr>
                  <w:r w:rsidRPr="0015099E">
                    <w:rPr>
                      <w:rFonts w:cs="Times New Roman"/>
                      <w:szCs w:val="28"/>
                    </w:rPr>
                    <w:t>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F4B16"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04642" w14:textId="77777777" w:rsidR="000E570A" w:rsidRPr="0015099E" w:rsidRDefault="00000000">
                  <w:pPr>
                    <w:spacing w:before="0" w:after="0"/>
                    <w:ind w:firstLine="0"/>
                    <w:rPr>
                      <w:rFonts w:cs="Times New Roman"/>
                      <w:szCs w:val="28"/>
                    </w:rPr>
                  </w:pPr>
                  <w:r w:rsidRPr="0015099E">
                    <w:rPr>
                      <w:rFonts w:cs="Times New Roman"/>
                      <w:szCs w:val="28"/>
                    </w:rPr>
                    <w:t>Nếu thông tin nhập vào không hợp lệ,  bị trùng số phòng trong cùng một khách sạn hoặc để trống thông tin thì hệ thống sẽ thông báo lỗi và yêu cầu nhập lại.</w:t>
                  </w:r>
                </w:p>
              </w:tc>
            </w:tr>
            <w:tr w:rsidR="000E570A" w:rsidRPr="0015099E" w14:paraId="505196E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74CCC" w14:textId="77777777" w:rsidR="000E570A" w:rsidRPr="0015099E" w:rsidRDefault="00000000">
                  <w:pPr>
                    <w:spacing w:before="0" w:after="0"/>
                    <w:ind w:firstLine="0"/>
                    <w:rPr>
                      <w:rFonts w:cs="Times New Roman"/>
                      <w:szCs w:val="28"/>
                    </w:rPr>
                  </w:pPr>
                  <w:r w:rsidRPr="0015099E">
                    <w:rPr>
                      <w:rFonts w:cs="Times New Roman"/>
                      <w:szCs w:val="28"/>
                    </w:rPr>
                    <w:t>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CA2132"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87B5D" w14:textId="77777777" w:rsidR="000E570A" w:rsidRPr="0015099E" w:rsidRDefault="00000000">
                  <w:pPr>
                    <w:spacing w:before="0" w:after="0"/>
                    <w:ind w:firstLine="0"/>
                    <w:rPr>
                      <w:rFonts w:cs="Times New Roman"/>
                      <w:szCs w:val="28"/>
                    </w:rPr>
                  </w:pPr>
                  <w:r w:rsidRPr="0015099E">
                    <w:rPr>
                      <w:rFonts w:cs="Times New Roman"/>
                      <w:szCs w:val="28"/>
                    </w:rPr>
                    <w:t>Nếu thông tin cập nhật không hợp lệ, bị trùng số phòng trong cùng một khách sạn hoặc để trống thông tin thì hệ thống sẽ thông báo lỗi và yêu cầu nhập lại.</w:t>
                  </w:r>
                </w:p>
              </w:tc>
            </w:tr>
            <w:tr w:rsidR="000E570A" w:rsidRPr="0015099E" w14:paraId="57805A9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6AF9F" w14:textId="77777777" w:rsidR="000E570A" w:rsidRPr="0015099E" w:rsidRDefault="00000000">
                  <w:pPr>
                    <w:spacing w:before="0" w:after="0"/>
                    <w:ind w:firstLine="0"/>
                    <w:rPr>
                      <w:rFonts w:cs="Times New Roman"/>
                      <w:szCs w:val="28"/>
                    </w:rPr>
                  </w:pPr>
                  <w:r w:rsidRPr="0015099E">
                    <w:rPr>
                      <w:rFonts w:cs="Times New Roman"/>
                      <w:szCs w:val="28"/>
                    </w:rPr>
                    <w:t>13.1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C5E33"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69289" w14:textId="77777777" w:rsidR="000E570A" w:rsidRPr="0015099E" w:rsidRDefault="00000000">
                  <w:pPr>
                    <w:spacing w:before="0" w:after="0"/>
                    <w:ind w:firstLine="0"/>
                    <w:rPr>
                      <w:rFonts w:cs="Times New Roman"/>
                      <w:szCs w:val="28"/>
                    </w:rPr>
                  </w:pPr>
                  <w:r w:rsidRPr="0015099E">
                    <w:rPr>
                      <w:rFonts w:cs="Times New Roman"/>
                      <w:color w:val="000000"/>
                      <w:szCs w:val="28"/>
                    </w:rPr>
                    <w:t xml:space="preserve">Nếu nhấn nút “Hủy” hệ thống sẽ không xóa </w:t>
                  </w:r>
                  <w:r w:rsidRPr="0015099E">
                    <w:rPr>
                      <w:rFonts w:cs="Times New Roman"/>
                      <w:szCs w:val="28"/>
                    </w:rPr>
                    <w:t>phòng đã chọn</w:t>
                  </w:r>
                  <w:r w:rsidRPr="0015099E">
                    <w:rPr>
                      <w:rFonts w:cs="Times New Roman"/>
                      <w:color w:val="000000"/>
                      <w:szCs w:val="28"/>
                    </w:rPr>
                    <w:t xml:space="preserve"> và hiển thị danh sách phòng như cũ.</w:t>
                  </w:r>
                </w:p>
              </w:tc>
            </w:tr>
            <w:tr w:rsidR="000E570A" w:rsidRPr="0015099E" w14:paraId="3C5EB409" w14:textId="77777777">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08EB3" w14:textId="77777777" w:rsidR="000E570A" w:rsidRPr="0015099E" w:rsidRDefault="00000000">
                  <w:pPr>
                    <w:spacing w:before="0" w:after="0"/>
                    <w:ind w:firstLine="0"/>
                    <w:rPr>
                      <w:rFonts w:cs="Times New Roman"/>
                      <w:szCs w:val="28"/>
                    </w:rPr>
                  </w:pPr>
                  <w:r w:rsidRPr="0015099E">
                    <w:rPr>
                      <w:rFonts w:cs="Times New Roman"/>
                      <w:szCs w:val="28"/>
                    </w:rPr>
                    <w:t>14.1</w:t>
                  </w:r>
                </w:p>
              </w:tc>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F512D"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AA17C4" w14:textId="77777777" w:rsidR="000E570A" w:rsidRPr="0015099E" w:rsidRDefault="00000000">
                  <w:pPr>
                    <w:spacing w:before="0" w:after="0"/>
                    <w:ind w:firstLine="0"/>
                    <w:rPr>
                      <w:rFonts w:cs="Times New Roman"/>
                      <w:color w:val="000000"/>
                      <w:szCs w:val="28"/>
                    </w:rPr>
                  </w:pPr>
                  <w:r w:rsidRPr="0015099E">
                    <w:rPr>
                      <w:rFonts w:cs="Times New Roman"/>
                      <w:color w:val="000000"/>
                      <w:szCs w:val="28"/>
                    </w:rPr>
                    <w:t>Nếu phòng muốn xóa đang có người ở, hệ thống sẽ không xóa phòng đó và hiển thị thông báo lỗi.</w:t>
                  </w:r>
                </w:p>
              </w:tc>
            </w:tr>
            <w:tr w:rsidR="000E570A" w:rsidRPr="0015099E" w14:paraId="1ADB73A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2DA499" w14:textId="77777777" w:rsidR="000E570A" w:rsidRPr="0015099E" w:rsidRDefault="00000000">
                  <w:pPr>
                    <w:spacing w:before="0" w:after="0"/>
                    <w:ind w:firstLine="0"/>
                    <w:rPr>
                      <w:rFonts w:cs="Times New Roman"/>
                      <w:szCs w:val="28"/>
                    </w:rPr>
                  </w:pPr>
                  <w:r w:rsidRPr="0015099E">
                    <w:rPr>
                      <w:rFonts w:cs="Times New Roman"/>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04791"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6522D" w14:textId="77777777" w:rsidR="000E570A" w:rsidRPr="0015099E" w:rsidRDefault="00000000">
                  <w:pPr>
                    <w:spacing w:before="0" w:after="0"/>
                    <w:ind w:firstLine="0"/>
                    <w:rPr>
                      <w:rFonts w:cs="Times New Roman"/>
                      <w:szCs w:val="28"/>
                    </w:rPr>
                  </w:pPr>
                  <w:r w:rsidRPr="0015099E">
                    <w:rPr>
                      <w:rFonts w:cs="Times New Roman"/>
                      <w:szCs w:val="28"/>
                    </w:rPr>
                    <w:t xml:space="preserve">Tại bất kỳ bước nào nếu không kết nối được với cơ sở dữ liệu, hệ thống hiển thị thông báo lỗi và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kết thúc.</w:t>
                  </w:r>
                </w:p>
              </w:tc>
            </w:tr>
          </w:tbl>
          <w:p w14:paraId="6FF05EF9" w14:textId="77777777" w:rsidR="000E570A" w:rsidRPr="0015099E" w:rsidRDefault="000E570A">
            <w:pPr>
              <w:spacing w:before="0" w:after="0"/>
              <w:rPr>
                <w:rFonts w:cs="Times New Roman"/>
                <w:szCs w:val="28"/>
              </w:rPr>
            </w:pPr>
          </w:p>
        </w:tc>
      </w:tr>
      <w:tr w:rsidR="000E570A" w:rsidRPr="0015099E" w14:paraId="04D3B460"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0A5EE"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A8CAE" w14:textId="77777777" w:rsidR="000E570A" w:rsidRPr="0015099E" w:rsidRDefault="00000000">
            <w:pPr>
              <w:spacing w:before="0" w:after="0"/>
              <w:ind w:firstLine="0"/>
              <w:rPr>
                <w:rFonts w:cs="Times New Roman"/>
                <w:szCs w:val="28"/>
              </w:rPr>
            </w:pPr>
            <w:r w:rsidRPr="0015099E">
              <w:rPr>
                <w:rFonts w:cs="Times New Roman"/>
                <w:color w:val="000000"/>
                <w:szCs w:val="28"/>
              </w:rPr>
              <w:t>Nếu thao tác thành công, dữ liệu phòng trong cơ sở dữ liệu sẽ được cập nhật.</w:t>
            </w:r>
            <w:r w:rsidRPr="0015099E">
              <w:rPr>
                <w:rFonts w:cs="Times New Roman"/>
                <w:szCs w:val="28"/>
              </w:rPr>
              <w:t xml:space="preserve"> Nếu thất bại, hệ thống giữ nguyên dữ liệu và hiển thị thông báo lỗi.</w:t>
            </w:r>
          </w:p>
        </w:tc>
      </w:tr>
      <w:tr w:rsidR="000E570A" w:rsidRPr="0015099E" w14:paraId="26D2D8E4"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B6D17" w14:textId="77777777" w:rsidR="000E570A" w:rsidRPr="0015099E" w:rsidRDefault="00000000">
            <w:pPr>
              <w:spacing w:before="0" w:after="0"/>
              <w:ind w:firstLine="0"/>
              <w:rPr>
                <w:rFonts w:cs="Times New Roman"/>
                <w:b/>
                <w:bCs/>
                <w:szCs w:val="28"/>
              </w:rPr>
            </w:pPr>
            <w:r w:rsidRPr="0015099E">
              <w:rPr>
                <w:rFonts w:cs="Times New Roman"/>
                <w:b/>
                <w:bCs/>
                <w:szCs w:val="28"/>
              </w:rPr>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4D742" w14:textId="77777777" w:rsidR="000E570A" w:rsidRPr="0015099E" w:rsidRDefault="00000000">
            <w:pPr>
              <w:spacing w:before="0" w:after="0"/>
              <w:ind w:firstLine="0"/>
              <w:rPr>
                <w:rFonts w:cs="Times New Roman"/>
                <w:szCs w:val="28"/>
              </w:rPr>
            </w:pPr>
            <w:r w:rsidRPr="0015099E">
              <w:rPr>
                <w:rFonts w:cs="Times New Roman"/>
                <w:szCs w:val="28"/>
              </w:rPr>
              <w:t>Không có</w:t>
            </w:r>
          </w:p>
        </w:tc>
      </w:tr>
      <w:tr w:rsidR="000E570A" w:rsidRPr="0015099E" w14:paraId="553E0FE3"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D77B79"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87FDD" w14:textId="77777777" w:rsidR="000E570A" w:rsidRPr="0015099E" w:rsidRDefault="00000000">
            <w:pPr>
              <w:spacing w:before="0" w:after="0"/>
              <w:ind w:firstLine="0"/>
              <w:rPr>
                <w:rFonts w:cs="Times New Roman"/>
                <w:szCs w:val="28"/>
              </w:rPr>
            </w:pPr>
            <w:r w:rsidRPr="0015099E">
              <w:rPr>
                <w:rFonts w:cs="Times New Roman"/>
                <w:szCs w:val="28"/>
              </w:rPr>
              <w:t>Không có</w:t>
            </w:r>
          </w:p>
        </w:tc>
      </w:tr>
    </w:tbl>
    <w:p w14:paraId="48F456B3" w14:textId="77777777" w:rsidR="000E570A" w:rsidRPr="0015099E" w:rsidRDefault="00000000">
      <w:pPr>
        <w:pStyle w:val="u3"/>
        <w:spacing w:before="0" w:after="0"/>
        <w:rPr>
          <w:rFonts w:cs="Times New Roman"/>
          <w:szCs w:val="28"/>
        </w:rPr>
      </w:pPr>
      <w:bookmarkStart w:id="90" w:name="_Toc231728316"/>
      <w:r w:rsidRPr="0015099E">
        <w:rPr>
          <w:rFonts w:cs="Times New Roman"/>
          <w:szCs w:val="28"/>
        </w:rPr>
        <w:t xml:space="preserve">2.3.6.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Quản lý đơn đặt phòng</w:t>
      </w:r>
      <w:bookmarkEnd w:id="87"/>
      <w:bookmarkEnd w:id="88"/>
      <w:bookmarkEnd w:id="90"/>
    </w:p>
    <w:p w14:paraId="60AEE5B2" w14:textId="77777777" w:rsidR="000E570A" w:rsidRPr="0015099E" w:rsidRDefault="00000000">
      <w:pPr>
        <w:pStyle w:val="Bang"/>
      </w:pPr>
      <w:bookmarkStart w:id="91" w:name="_Toc231728527"/>
      <w:r w:rsidRPr="0015099E">
        <w:t>Bảng 2.6. Đặc tả UC Quản lý đơn đặt phòng</w:t>
      </w:r>
      <w:bookmarkEnd w:id="91"/>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0E570A" w:rsidRPr="0015099E" w14:paraId="511A6422"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AEC13F" w14:textId="77777777" w:rsidR="000E570A" w:rsidRPr="0015099E" w:rsidRDefault="00000000">
            <w:pPr>
              <w:spacing w:before="0" w:after="0"/>
              <w:ind w:firstLine="0"/>
              <w:rPr>
                <w:rFonts w:cs="Times New Roman"/>
                <w:b/>
                <w:bCs/>
                <w:szCs w:val="28"/>
              </w:rPr>
            </w:pPr>
            <w:r w:rsidRPr="0015099E">
              <w:rPr>
                <w:rFonts w:cs="Times New Roman"/>
                <w:b/>
                <w:bCs/>
                <w:szCs w:val="28"/>
              </w:rPr>
              <w:t xml:space="preserve">Mã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850B9" w14:textId="77777777" w:rsidR="000E570A" w:rsidRPr="0015099E" w:rsidRDefault="00000000">
            <w:pPr>
              <w:spacing w:before="0" w:after="0"/>
              <w:rPr>
                <w:rFonts w:cs="Times New Roman"/>
                <w:szCs w:val="28"/>
              </w:rPr>
            </w:pPr>
            <w:r w:rsidRPr="0015099E">
              <w:rPr>
                <w:rFonts w:cs="Times New Roman"/>
                <w:szCs w:val="28"/>
              </w:rPr>
              <w:t>UC06</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DA3F1" w14:textId="77777777" w:rsidR="000E570A" w:rsidRPr="0015099E" w:rsidRDefault="00000000">
            <w:pPr>
              <w:spacing w:before="0" w:after="0"/>
              <w:rPr>
                <w:rFonts w:cs="Times New Roman"/>
                <w:b/>
                <w:bCs/>
                <w:szCs w:val="28"/>
              </w:rPr>
            </w:pPr>
            <w:r w:rsidRPr="0015099E">
              <w:rPr>
                <w:rFonts w:cs="Times New Roman"/>
                <w:b/>
                <w:bCs/>
                <w:szCs w:val="28"/>
              </w:rPr>
              <w:t xml:space="preserve">Tên </w:t>
            </w:r>
            <w:proofErr w:type="spellStart"/>
            <w:r w:rsidRPr="0015099E">
              <w:rPr>
                <w:rFonts w:cs="Times New Roman"/>
                <w:b/>
                <w:bCs/>
                <w:szCs w:val="28"/>
              </w:rPr>
              <w:t>Use</w:t>
            </w:r>
            <w:proofErr w:type="spellEnd"/>
            <w:r w:rsidRPr="0015099E">
              <w:rPr>
                <w:rFonts w:cs="Times New Roman"/>
                <w:b/>
                <w:bCs/>
                <w:szCs w:val="28"/>
              </w:rPr>
              <w:t xml:space="preserve"> </w:t>
            </w:r>
            <w:proofErr w:type="spellStart"/>
            <w:r w:rsidRPr="0015099E">
              <w:rPr>
                <w:rFonts w:cs="Times New Roman"/>
                <w:b/>
                <w:bCs/>
                <w:szCs w:val="28"/>
              </w:rPr>
              <w:t>case</w:t>
            </w:r>
            <w:proofErr w:type="spellEnd"/>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7537B" w14:textId="77777777" w:rsidR="000E570A" w:rsidRPr="0015099E" w:rsidRDefault="00000000">
            <w:pPr>
              <w:spacing w:before="0" w:after="0"/>
              <w:ind w:firstLine="0"/>
              <w:rPr>
                <w:rFonts w:cs="Times New Roman"/>
                <w:szCs w:val="28"/>
              </w:rPr>
            </w:pPr>
            <w:r w:rsidRPr="0015099E">
              <w:rPr>
                <w:rFonts w:cs="Times New Roman"/>
                <w:szCs w:val="28"/>
              </w:rPr>
              <w:t>Quản lý đơn đặt phòng</w:t>
            </w:r>
          </w:p>
        </w:tc>
      </w:tr>
      <w:tr w:rsidR="000E570A" w:rsidRPr="0015099E" w14:paraId="50F47A79"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04D01" w14:textId="77777777" w:rsidR="000E570A" w:rsidRPr="0015099E" w:rsidRDefault="00000000">
            <w:pPr>
              <w:spacing w:before="0" w:after="0"/>
              <w:ind w:firstLine="0"/>
              <w:rPr>
                <w:rFonts w:cs="Times New Roman"/>
                <w:b/>
                <w:bCs/>
                <w:szCs w:val="28"/>
              </w:rPr>
            </w:pPr>
            <w:r w:rsidRPr="0015099E">
              <w:rPr>
                <w:rFonts w:cs="Times New Roman"/>
                <w:b/>
                <w:bCs/>
                <w:szCs w:val="28"/>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72BB4" w14:textId="77777777" w:rsidR="000E570A" w:rsidRPr="0015099E" w:rsidRDefault="00000000">
            <w:pPr>
              <w:spacing w:before="0" w:after="0"/>
              <w:ind w:firstLine="0"/>
              <w:rPr>
                <w:rFonts w:cs="Times New Roman"/>
                <w:szCs w:val="28"/>
              </w:rPr>
            </w:pPr>
            <w:r w:rsidRPr="0015099E">
              <w:rPr>
                <w:rFonts w:cs="Times New Roman"/>
                <w:szCs w:val="28"/>
              </w:rPr>
              <w:t xml:space="preserve">Quản trị viên </w:t>
            </w:r>
          </w:p>
        </w:tc>
      </w:tr>
      <w:tr w:rsidR="000E570A" w:rsidRPr="0015099E" w14:paraId="399D050F"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B44E1" w14:textId="77777777" w:rsidR="000E570A" w:rsidRPr="0015099E" w:rsidRDefault="00000000">
            <w:pPr>
              <w:spacing w:before="0" w:after="0"/>
              <w:ind w:firstLine="0"/>
              <w:rPr>
                <w:rFonts w:cs="Times New Roman"/>
                <w:b/>
                <w:bCs/>
                <w:szCs w:val="28"/>
              </w:rPr>
            </w:pPr>
            <w:r w:rsidRPr="0015099E">
              <w:rPr>
                <w:rFonts w:cs="Times New Roman"/>
                <w:b/>
                <w:bCs/>
                <w:szCs w:val="28"/>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E4C2C"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cho phép Quản trị viên theo dõi các đơn đặt phòng của tất cả các khách sạn</w:t>
            </w:r>
          </w:p>
        </w:tc>
      </w:tr>
      <w:tr w:rsidR="000E570A" w:rsidRPr="0015099E" w14:paraId="7013B0FF"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7D874" w14:textId="77777777" w:rsidR="000E570A" w:rsidRPr="0015099E" w:rsidRDefault="00000000">
            <w:pPr>
              <w:spacing w:before="0" w:after="0"/>
              <w:ind w:firstLine="0"/>
              <w:rPr>
                <w:rFonts w:cs="Times New Roman"/>
                <w:b/>
                <w:bCs/>
                <w:szCs w:val="28"/>
              </w:rPr>
            </w:pPr>
            <w:r w:rsidRPr="0015099E">
              <w:rPr>
                <w:rFonts w:cs="Times New Roman"/>
                <w:b/>
                <w:bCs/>
                <w:szCs w:val="28"/>
              </w:rPr>
              <w:t>Sự kiện 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7C956" w14:textId="77777777" w:rsidR="000E570A" w:rsidRPr="0015099E" w:rsidRDefault="00000000">
            <w:pPr>
              <w:spacing w:before="0" w:after="0"/>
              <w:ind w:firstLine="0"/>
              <w:rPr>
                <w:rFonts w:cs="Times New Roman"/>
                <w:szCs w:val="28"/>
              </w:rPr>
            </w:pP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bắt đầu khi Quản trị viên nhấn “Quản lý đơn đặt phòng” trên thanh </w:t>
            </w:r>
            <w:proofErr w:type="spellStart"/>
            <w:r w:rsidRPr="0015099E">
              <w:rPr>
                <w:rFonts w:cs="Times New Roman"/>
                <w:szCs w:val="28"/>
              </w:rPr>
              <w:t>menu</w:t>
            </w:r>
            <w:proofErr w:type="spellEnd"/>
            <w:r w:rsidRPr="0015099E">
              <w:rPr>
                <w:rFonts w:cs="Times New Roman"/>
                <w:szCs w:val="28"/>
              </w:rPr>
              <w:t xml:space="preserve"> quản trị.</w:t>
            </w:r>
          </w:p>
        </w:tc>
      </w:tr>
      <w:tr w:rsidR="000E570A" w:rsidRPr="0015099E" w14:paraId="798DBF85"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A0ECA" w14:textId="77777777" w:rsidR="000E570A" w:rsidRPr="0015099E" w:rsidRDefault="00000000">
            <w:pPr>
              <w:spacing w:before="0" w:after="0"/>
              <w:ind w:firstLine="0"/>
              <w:rPr>
                <w:rFonts w:cs="Times New Roman"/>
                <w:b/>
                <w:bCs/>
                <w:szCs w:val="28"/>
              </w:rPr>
            </w:pPr>
            <w:r w:rsidRPr="0015099E">
              <w:rPr>
                <w:rFonts w:cs="Times New Roman"/>
                <w:b/>
                <w:bCs/>
                <w:szCs w:val="28"/>
              </w:rPr>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62170" w14:textId="77777777" w:rsidR="000E570A" w:rsidRPr="0015099E" w:rsidRDefault="00000000">
            <w:pPr>
              <w:spacing w:before="0" w:after="0"/>
              <w:ind w:firstLine="0"/>
              <w:rPr>
                <w:rFonts w:cs="Times New Roman"/>
                <w:szCs w:val="28"/>
              </w:rPr>
            </w:pPr>
            <w:r w:rsidRPr="0015099E">
              <w:rPr>
                <w:rFonts w:cs="Times New Roman"/>
                <w:szCs w:val="28"/>
              </w:rPr>
              <w:t>Quản trị viên đăng nhập thành công tài khoản quyền quản trị.</w:t>
            </w:r>
          </w:p>
        </w:tc>
      </w:tr>
      <w:tr w:rsidR="000E570A" w:rsidRPr="0015099E" w14:paraId="4D46501F"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938A4" w14:textId="77777777" w:rsidR="000E570A" w:rsidRPr="0015099E" w:rsidRDefault="00000000">
            <w:pPr>
              <w:spacing w:before="0" w:after="0"/>
              <w:ind w:firstLine="0"/>
              <w:rPr>
                <w:rFonts w:cs="Times New Roman"/>
                <w:b/>
                <w:bCs/>
                <w:szCs w:val="28"/>
              </w:rPr>
            </w:pPr>
            <w:r w:rsidRPr="0015099E">
              <w:rPr>
                <w:rFonts w:cs="Times New Roman"/>
                <w:b/>
                <w:bCs/>
                <w:szCs w:val="28"/>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ED7FF" w14:textId="77777777" w:rsidR="000E570A" w:rsidRPr="0015099E" w:rsidRDefault="000E570A">
            <w:pPr>
              <w:spacing w:before="0" w:after="0"/>
              <w:rPr>
                <w:rFonts w:cs="Times New Roman"/>
                <w:szCs w:val="28"/>
              </w:rPr>
            </w:pPr>
          </w:p>
          <w:tbl>
            <w:tblPr>
              <w:tblW w:w="7341" w:type="dxa"/>
              <w:tblCellMar>
                <w:top w:w="15" w:type="dxa"/>
                <w:left w:w="15" w:type="dxa"/>
                <w:bottom w:w="15" w:type="dxa"/>
                <w:right w:w="15" w:type="dxa"/>
              </w:tblCellMar>
              <w:tblLook w:val="04A0" w:firstRow="1" w:lastRow="0" w:firstColumn="1" w:lastColumn="0" w:noHBand="0" w:noVBand="1"/>
            </w:tblPr>
            <w:tblGrid>
              <w:gridCol w:w="480"/>
              <w:gridCol w:w="1334"/>
              <w:gridCol w:w="5527"/>
            </w:tblGrid>
            <w:tr w:rsidR="000E570A" w:rsidRPr="0015099E" w14:paraId="50FEFF58" w14:textId="77777777">
              <w:trPr>
                <w:trHeight w:val="12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14B79" w14:textId="77777777" w:rsidR="000E570A" w:rsidRPr="0015099E" w:rsidRDefault="00000000">
                  <w:pPr>
                    <w:spacing w:before="0" w:after="0"/>
                    <w:ind w:firstLine="0"/>
                    <w:jc w:val="center"/>
                    <w:rPr>
                      <w:rFonts w:cs="Times New Roman"/>
                      <w:szCs w:val="28"/>
                    </w:rPr>
                  </w:pPr>
                  <w:r w:rsidRPr="0015099E">
                    <w:rPr>
                      <w:rFonts w:cs="Times New Roman"/>
                      <w:szCs w:val="28"/>
                    </w:rPr>
                    <w:t>#</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921EC"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8720B7"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1B7EA32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96BE57" w14:textId="77777777" w:rsidR="000E570A" w:rsidRPr="0015099E" w:rsidRDefault="00000000">
                  <w:pPr>
                    <w:spacing w:before="0" w:after="0"/>
                    <w:ind w:firstLine="0"/>
                    <w:rPr>
                      <w:rFonts w:cs="Times New Roman"/>
                      <w:szCs w:val="28"/>
                    </w:rPr>
                  </w:pPr>
                  <w:r w:rsidRPr="0015099E">
                    <w:rPr>
                      <w:rFonts w:cs="Times New Roman"/>
                      <w:szCs w:val="28"/>
                    </w:rPr>
                    <w:t>1</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0F49B"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4D8D0" w14:textId="77777777" w:rsidR="000E570A" w:rsidRPr="0015099E" w:rsidRDefault="00000000">
                  <w:pPr>
                    <w:spacing w:before="0" w:after="0"/>
                    <w:ind w:firstLine="0"/>
                    <w:rPr>
                      <w:rFonts w:cs="Times New Roman"/>
                      <w:szCs w:val="28"/>
                    </w:rPr>
                  </w:pPr>
                  <w:r w:rsidRPr="0015099E">
                    <w:rPr>
                      <w:rFonts w:cs="Times New Roman"/>
                      <w:szCs w:val="28"/>
                    </w:rPr>
                    <w:t xml:space="preserve">Nhấn chọn “Quản lý đơn đặt” trên thanh </w:t>
                  </w:r>
                  <w:proofErr w:type="spellStart"/>
                  <w:r w:rsidRPr="0015099E">
                    <w:rPr>
                      <w:rFonts w:cs="Times New Roman"/>
                      <w:szCs w:val="28"/>
                    </w:rPr>
                    <w:t>menu</w:t>
                  </w:r>
                  <w:proofErr w:type="spellEnd"/>
                  <w:r w:rsidRPr="0015099E">
                    <w:rPr>
                      <w:rFonts w:cs="Times New Roman"/>
                      <w:szCs w:val="28"/>
                    </w:rPr>
                    <w:t xml:space="preserve"> quản trị </w:t>
                  </w:r>
                </w:p>
              </w:tc>
            </w:tr>
            <w:tr w:rsidR="000E570A" w:rsidRPr="0015099E" w14:paraId="0F61730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668FC" w14:textId="77777777" w:rsidR="000E570A" w:rsidRPr="0015099E" w:rsidRDefault="00000000">
                  <w:pPr>
                    <w:spacing w:before="0" w:after="0"/>
                    <w:ind w:firstLine="0"/>
                    <w:rPr>
                      <w:rFonts w:cs="Times New Roman"/>
                      <w:szCs w:val="28"/>
                    </w:rPr>
                  </w:pPr>
                  <w:r w:rsidRPr="0015099E">
                    <w:rPr>
                      <w:rFonts w:cs="Times New Roman"/>
                      <w:szCs w:val="28"/>
                    </w:rPr>
                    <w:t>2</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366682"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776B2" w14:textId="77777777" w:rsidR="000E570A" w:rsidRPr="0015099E" w:rsidRDefault="00000000">
                  <w:pPr>
                    <w:spacing w:before="0" w:after="0"/>
                    <w:ind w:firstLine="0"/>
                    <w:rPr>
                      <w:rFonts w:cs="Times New Roman"/>
                      <w:szCs w:val="28"/>
                    </w:rPr>
                  </w:pPr>
                  <w:r w:rsidRPr="0015099E">
                    <w:rPr>
                      <w:rFonts w:cs="Times New Roman"/>
                      <w:szCs w:val="28"/>
                    </w:rPr>
                    <w:t xml:space="preserve">Truy vấn vào các bảng BILLS, BILL_DETAILS, ROOM_ASSIGNMENTS, ROOMS, USERS, HOTELS, ROOM_TYPES, VOUCHERS </w:t>
                  </w:r>
                  <w:r w:rsidRPr="0015099E">
                    <w:rPr>
                      <w:rFonts w:eastAsia="Times New Roman" w:cs="Times New Roman"/>
                      <w:szCs w:val="28"/>
                    </w:rPr>
                    <w:t>rồi hiển thị danh sách các đơn đặt phòng của các khách sạn lên màn hình</w:t>
                  </w:r>
                </w:p>
              </w:tc>
            </w:tr>
            <w:tr w:rsidR="000E570A" w:rsidRPr="0015099E" w14:paraId="4CCA789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72173" w14:textId="77777777" w:rsidR="000E570A" w:rsidRPr="0015099E" w:rsidRDefault="00000000">
                  <w:pPr>
                    <w:spacing w:before="0" w:after="0"/>
                    <w:ind w:firstLine="0"/>
                    <w:rPr>
                      <w:rFonts w:cs="Times New Roman"/>
                      <w:szCs w:val="28"/>
                    </w:rPr>
                  </w:pPr>
                  <w:r w:rsidRPr="0015099E">
                    <w:rPr>
                      <w:rFonts w:cs="Times New Roman"/>
                      <w:szCs w:val="28"/>
                    </w:rPr>
                    <w:t>3</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AF1F2" w14:textId="77777777" w:rsidR="000E570A" w:rsidRPr="0015099E" w:rsidRDefault="00000000">
                  <w:pPr>
                    <w:spacing w:before="0" w:after="0"/>
                    <w:ind w:firstLine="0"/>
                    <w:rPr>
                      <w:rFonts w:cs="Times New Roman"/>
                      <w:szCs w:val="28"/>
                    </w:rPr>
                  </w:pPr>
                  <w:r w:rsidRPr="0015099E">
                    <w:rPr>
                      <w:rFonts w:cs="Times New Roman"/>
                      <w:szCs w:val="28"/>
                    </w:rPr>
                    <w:t xml:space="preserve">Quản trị </w:t>
                  </w:r>
                  <w:r w:rsidRPr="0015099E">
                    <w:rPr>
                      <w:rFonts w:cs="Times New Roman"/>
                      <w:szCs w:val="28"/>
                    </w:rPr>
                    <w:lastRenderedPageBreak/>
                    <w:t>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0C175" w14:textId="77777777" w:rsidR="000E570A" w:rsidRPr="0015099E" w:rsidRDefault="00000000">
                  <w:pPr>
                    <w:spacing w:before="0" w:after="0"/>
                    <w:ind w:firstLine="0"/>
                    <w:rPr>
                      <w:rFonts w:cs="Times New Roman"/>
                      <w:szCs w:val="28"/>
                    </w:rPr>
                  </w:pPr>
                  <w:r w:rsidRPr="0015099E">
                    <w:rPr>
                      <w:rFonts w:cs="Times New Roman"/>
                      <w:szCs w:val="28"/>
                    </w:rPr>
                    <w:lastRenderedPageBreak/>
                    <w:t>Nhấn nút “Bộ lọc”.</w:t>
                  </w:r>
                </w:p>
              </w:tc>
            </w:tr>
            <w:tr w:rsidR="000E570A" w:rsidRPr="0015099E" w14:paraId="4D56F65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17049" w14:textId="77777777" w:rsidR="000E570A" w:rsidRPr="0015099E" w:rsidRDefault="00000000">
                  <w:pPr>
                    <w:spacing w:before="0" w:after="0"/>
                    <w:ind w:firstLine="0"/>
                    <w:rPr>
                      <w:rFonts w:cs="Times New Roman"/>
                      <w:szCs w:val="28"/>
                    </w:rPr>
                  </w:pPr>
                  <w:r w:rsidRPr="0015099E">
                    <w:rPr>
                      <w:rFonts w:cs="Times New Roman"/>
                      <w:szCs w:val="28"/>
                    </w:rPr>
                    <w:t>4</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D46D0"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24611" w14:textId="77777777" w:rsidR="000E570A" w:rsidRPr="0015099E" w:rsidRDefault="00000000">
                  <w:pPr>
                    <w:spacing w:before="0" w:after="0"/>
                    <w:ind w:firstLine="0"/>
                    <w:rPr>
                      <w:rFonts w:cs="Times New Roman"/>
                      <w:szCs w:val="28"/>
                    </w:rPr>
                  </w:pPr>
                  <w:r w:rsidRPr="0015099E">
                    <w:rPr>
                      <w:rFonts w:cs="Times New Roman"/>
                      <w:szCs w:val="28"/>
                    </w:rPr>
                    <w:t>Hiển thị khung chọn các tiêu chí để lọc.</w:t>
                  </w:r>
                </w:p>
              </w:tc>
            </w:tr>
            <w:tr w:rsidR="000E570A" w:rsidRPr="0015099E" w14:paraId="7512A12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4F3F9" w14:textId="77777777" w:rsidR="000E570A" w:rsidRPr="0015099E" w:rsidRDefault="00000000">
                  <w:pPr>
                    <w:spacing w:before="0" w:after="0"/>
                    <w:ind w:firstLine="0"/>
                    <w:rPr>
                      <w:rFonts w:cs="Times New Roman"/>
                      <w:szCs w:val="28"/>
                    </w:rPr>
                  </w:pPr>
                  <w:r w:rsidRPr="0015099E">
                    <w:rPr>
                      <w:rFonts w:cs="Times New Roman"/>
                      <w:szCs w:val="28"/>
                    </w:rPr>
                    <w:t>5</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049CF"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C666F" w14:textId="77777777" w:rsidR="000E570A" w:rsidRPr="0015099E" w:rsidRDefault="00000000">
                  <w:pPr>
                    <w:spacing w:before="0" w:after="0"/>
                    <w:ind w:firstLine="0"/>
                    <w:rPr>
                      <w:rFonts w:cs="Times New Roman"/>
                      <w:szCs w:val="28"/>
                    </w:rPr>
                  </w:pPr>
                  <w:r w:rsidRPr="0015099E">
                    <w:rPr>
                      <w:rFonts w:cs="Times New Roman"/>
                      <w:szCs w:val="28"/>
                    </w:rPr>
                    <w:t>Chọn các tiêu chí lọc và nhấn “Áp dụng”</w:t>
                  </w:r>
                </w:p>
              </w:tc>
            </w:tr>
            <w:tr w:rsidR="000E570A" w:rsidRPr="0015099E" w14:paraId="5C0F5190"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DB760" w14:textId="77777777" w:rsidR="000E570A" w:rsidRPr="0015099E" w:rsidRDefault="00000000">
                  <w:pPr>
                    <w:spacing w:before="0" w:after="0"/>
                    <w:ind w:firstLine="0"/>
                    <w:rPr>
                      <w:rFonts w:cs="Times New Roman"/>
                      <w:szCs w:val="28"/>
                    </w:rPr>
                  </w:pPr>
                  <w:r w:rsidRPr="0015099E">
                    <w:rPr>
                      <w:rFonts w:cs="Times New Roman"/>
                      <w:szCs w:val="28"/>
                    </w:rPr>
                    <w:t>6</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0C61A"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CA052" w14:textId="77777777" w:rsidR="000E570A" w:rsidRPr="0015099E" w:rsidRDefault="00000000">
                  <w:pPr>
                    <w:spacing w:before="0" w:after="0"/>
                    <w:ind w:firstLine="0"/>
                    <w:rPr>
                      <w:rFonts w:cs="Times New Roman"/>
                      <w:szCs w:val="28"/>
                    </w:rPr>
                  </w:pPr>
                  <w:r w:rsidRPr="0015099E">
                    <w:rPr>
                      <w:rFonts w:cs="Times New Roman"/>
                      <w:szCs w:val="28"/>
                    </w:rPr>
                    <w:t>Cập nhật và hiển thị lại danh sách đơn phù hợp theo tiêu chí lọc đã chọn.</w:t>
                  </w:r>
                </w:p>
              </w:tc>
            </w:tr>
            <w:tr w:rsidR="000E570A" w:rsidRPr="0015099E" w14:paraId="1A7CC6C6"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B8F11B" w14:textId="77777777" w:rsidR="000E570A" w:rsidRPr="0015099E" w:rsidRDefault="00000000">
                  <w:pPr>
                    <w:spacing w:before="0" w:after="0"/>
                    <w:ind w:firstLine="0"/>
                    <w:rPr>
                      <w:rFonts w:cs="Times New Roman"/>
                      <w:szCs w:val="28"/>
                    </w:rPr>
                  </w:pPr>
                  <w:r w:rsidRPr="0015099E">
                    <w:rPr>
                      <w:rFonts w:cs="Times New Roman"/>
                      <w:szCs w:val="28"/>
                    </w:rPr>
                    <w:t>7</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672F3"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49B76" w14:textId="77777777" w:rsidR="000E570A" w:rsidRPr="0015099E" w:rsidRDefault="00000000">
                  <w:pPr>
                    <w:spacing w:before="0" w:after="0"/>
                    <w:ind w:firstLine="0"/>
                    <w:rPr>
                      <w:rFonts w:cs="Times New Roman"/>
                      <w:szCs w:val="28"/>
                    </w:rPr>
                  </w:pPr>
                  <w:r w:rsidRPr="0015099E">
                    <w:rPr>
                      <w:rFonts w:cs="Times New Roman"/>
                      <w:szCs w:val="28"/>
                    </w:rPr>
                    <w:t>Chọn một đơn muốn xem và nhấn “Xem”</w:t>
                  </w:r>
                </w:p>
              </w:tc>
            </w:tr>
            <w:tr w:rsidR="000E570A" w:rsidRPr="0015099E" w14:paraId="6A2C1B39"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E269A7" w14:textId="77777777" w:rsidR="000E570A" w:rsidRPr="0015099E" w:rsidRDefault="00000000">
                  <w:pPr>
                    <w:spacing w:before="0" w:after="0"/>
                    <w:ind w:firstLine="0"/>
                    <w:rPr>
                      <w:rFonts w:cs="Times New Roman"/>
                      <w:szCs w:val="28"/>
                    </w:rPr>
                  </w:pPr>
                  <w:r w:rsidRPr="0015099E">
                    <w:rPr>
                      <w:rFonts w:cs="Times New Roman"/>
                      <w:szCs w:val="28"/>
                    </w:rPr>
                    <w:t>8</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C0FB2"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F30C4F" w14:textId="77777777" w:rsidR="000E570A" w:rsidRPr="0015099E" w:rsidRDefault="00000000">
                  <w:pPr>
                    <w:spacing w:before="0" w:after="0"/>
                    <w:ind w:firstLine="0"/>
                    <w:rPr>
                      <w:rFonts w:cs="Times New Roman"/>
                      <w:szCs w:val="28"/>
                    </w:rPr>
                  </w:pPr>
                  <w:r w:rsidRPr="0015099E">
                    <w:rPr>
                      <w:rFonts w:cs="Times New Roman"/>
                      <w:szCs w:val="28"/>
                    </w:rPr>
                    <w:t xml:space="preserve">Hiển thị thông tin chi tiết của đơn đã chọn </w:t>
                  </w:r>
                </w:p>
              </w:tc>
            </w:tr>
            <w:tr w:rsidR="000E570A" w:rsidRPr="0015099E" w14:paraId="60BAF5AF"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D4275" w14:textId="77777777" w:rsidR="000E570A" w:rsidRPr="0015099E" w:rsidRDefault="00000000">
                  <w:pPr>
                    <w:spacing w:before="0" w:after="0"/>
                    <w:ind w:firstLine="0"/>
                    <w:rPr>
                      <w:rFonts w:cs="Times New Roman"/>
                      <w:szCs w:val="28"/>
                    </w:rPr>
                  </w:pPr>
                  <w:r w:rsidRPr="0015099E">
                    <w:rPr>
                      <w:rFonts w:cs="Times New Roman"/>
                      <w:szCs w:val="28"/>
                    </w:rPr>
                    <w:t>9</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B59CC"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0B20A" w14:textId="77777777" w:rsidR="000E570A" w:rsidRPr="0015099E" w:rsidRDefault="00000000">
                  <w:pPr>
                    <w:spacing w:before="0" w:after="0"/>
                    <w:ind w:firstLine="0"/>
                    <w:rPr>
                      <w:rFonts w:cs="Times New Roman"/>
                      <w:szCs w:val="28"/>
                    </w:rPr>
                  </w:pPr>
                  <w:r w:rsidRPr="0015099E">
                    <w:rPr>
                      <w:rFonts w:cs="Times New Roman"/>
                      <w:szCs w:val="28"/>
                    </w:rPr>
                    <w:t>Tại màn hình chi tiết một đơn đặt phòng, nhấn nút “Hủy đơn”</w:t>
                  </w:r>
                </w:p>
              </w:tc>
            </w:tr>
            <w:tr w:rsidR="000E570A" w:rsidRPr="0015099E" w14:paraId="176FE776"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70226C" w14:textId="77777777" w:rsidR="000E570A" w:rsidRPr="0015099E" w:rsidRDefault="00000000">
                  <w:pPr>
                    <w:spacing w:before="0" w:after="0"/>
                    <w:ind w:firstLine="0"/>
                    <w:rPr>
                      <w:rFonts w:cs="Times New Roman"/>
                      <w:szCs w:val="28"/>
                    </w:rPr>
                  </w:pPr>
                  <w:r w:rsidRPr="0015099E">
                    <w:rPr>
                      <w:rFonts w:cs="Times New Roman"/>
                      <w:szCs w:val="28"/>
                    </w:rPr>
                    <w:t>10</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58000"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C2FBA" w14:textId="77777777" w:rsidR="000E570A" w:rsidRPr="0015099E" w:rsidRDefault="00000000">
                  <w:pPr>
                    <w:spacing w:before="0" w:after="0"/>
                    <w:ind w:firstLine="0"/>
                    <w:rPr>
                      <w:rFonts w:cs="Times New Roman"/>
                      <w:szCs w:val="28"/>
                    </w:rPr>
                  </w:pPr>
                  <w:r w:rsidRPr="0015099E">
                    <w:rPr>
                      <w:rFonts w:eastAsia="Times New Roman" w:cs="Times New Roman"/>
                      <w:szCs w:val="28"/>
                    </w:rPr>
                    <w:t>Hiển thị thông báo xác nhận hủy.</w:t>
                  </w:r>
                </w:p>
              </w:tc>
            </w:tr>
            <w:tr w:rsidR="000E570A" w:rsidRPr="0015099E" w14:paraId="304823A1"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F5B21" w14:textId="77777777" w:rsidR="000E570A" w:rsidRPr="0015099E" w:rsidRDefault="00000000">
                  <w:pPr>
                    <w:spacing w:before="0" w:after="0"/>
                    <w:ind w:firstLine="0"/>
                    <w:rPr>
                      <w:rFonts w:cs="Times New Roman"/>
                      <w:szCs w:val="28"/>
                    </w:rPr>
                  </w:pPr>
                  <w:r w:rsidRPr="0015099E">
                    <w:rPr>
                      <w:rFonts w:cs="Times New Roman"/>
                      <w:szCs w:val="28"/>
                    </w:rPr>
                    <w:t>11</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7E2D8" w14:textId="77777777" w:rsidR="000E570A" w:rsidRPr="0015099E" w:rsidRDefault="00000000">
                  <w:pPr>
                    <w:spacing w:before="0" w:after="0"/>
                    <w:ind w:firstLine="0"/>
                    <w:rPr>
                      <w:rFonts w:cs="Times New Roman"/>
                      <w:szCs w:val="28"/>
                    </w:rPr>
                  </w:pPr>
                  <w:r w:rsidRPr="0015099E">
                    <w:rPr>
                      <w:rFonts w:cs="Times New Roman"/>
                      <w:szCs w:val="28"/>
                    </w:rPr>
                    <w:t>Quản trị 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65ADA"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Nhấn “Xác nhận”</w:t>
                  </w:r>
                </w:p>
              </w:tc>
            </w:tr>
            <w:tr w:rsidR="000E570A" w:rsidRPr="0015099E" w14:paraId="2253F77A"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BA76F" w14:textId="77777777" w:rsidR="000E570A" w:rsidRPr="0015099E" w:rsidRDefault="00000000">
                  <w:pPr>
                    <w:spacing w:before="0" w:after="0"/>
                    <w:ind w:firstLine="0"/>
                    <w:rPr>
                      <w:rFonts w:cs="Times New Roman"/>
                      <w:szCs w:val="28"/>
                    </w:rPr>
                  </w:pPr>
                  <w:r w:rsidRPr="0015099E">
                    <w:rPr>
                      <w:rFonts w:cs="Times New Roman"/>
                      <w:szCs w:val="28"/>
                    </w:rPr>
                    <w:t>12</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34642"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B3243" w14:textId="77777777" w:rsidR="000E570A" w:rsidRPr="0015099E" w:rsidRDefault="00000000">
                  <w:pPr>
                    <w:spacing w:before="0" w:after="0"/>
                    <w:ind w:firstLine="0"/>
                    <w:rPr>
                      <w:rFonts w:eastAsia="Times New Roman" w:cs="Times New Roman"/>
                      <w:szCs w:val="28"/>
                    </w:rPr>
                  </w:pPr>
                  <w:r w:rsidRPr="0015099E">
                    <w:rPr>
                      <w:rFonts w:eastAsia="Times New Roman" w:cs="Times New Roman"/>
                      <w:szCs w:val="28"/>
                    </w:rPr>
                    <w:t>Hủy đơn đặt phòng đã chọn, hiển thị danh sách đơn đặt phòng kèm thông báo “Hủy đơn đặt phòng thành công”.</w:t>
                  </w:r>
                </w:p>
              </w:tc>
            </w:tr>
          </w:tbl>
          <w:p w14:paraId="0A49D392" w14:textId="77777777" w:rsidR="000E570A" w:rsidRPr="0015099E" w:rsidRDefault="000E570A">
            <w:pPr>
              <w:spacing w:before="0" w:after="0"/>
              <w:rPr>
                <w:rFonts w:cs="Times New Roman"/>
                <w:szCs w:val="28"/>
              </w:rPr>
            </w:pPr>
          </w:p>
        </w:tc>
      </w:tr>
      <w:tr w:rsidR="000E570A" w:rsidRPr="0015099E" w14:paraId="6EC64BF3"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C8510"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97B72" w14:textId="77777777" w:rsidR="000E570A" w:rsidRPr="0015099E" w:rsidRDefault="000E570A">
            <w:pPr>
              <w:spacing w:before="0" w:after="0"/>
              <w:ind w:firstLine="0"/>
              <w:rPr>
                <w:rFonts w:cs="Times New Roman"/>
                <w:szCs w:val="28"/>
              </w:rPr>
            </w:pPr>
          </w:p>
          <w:tbl>
            <w:tblPr>
              <w:tblW w:w="7336" w:type="dxa"/>
              <w:tblCellMar>
                <w:top w:w="15" w:type="dxa"/>
                <w:left w:w="15" w:type="dxa"/>
                <w:bottom w:w="15" w:type="dxa"/>
                <w:right w:w="15" w:type="dxa"/>
              </w:tblCellMar>
              <w:tblLook w:val="04A0" w:firstRow="1" w:lastRow="0" w:firstColumn="1" w:lastColumn="0" w:noHBand="0" w:noVBand="1"/>
            </w:tblPr>
            <w:tblGrid>
              <w:gridCol w:w="690"/>
              <w:gridCol w:w="1219"/>
              <w:gridCol w:w="5427"/>
            </w:tblGrid>
            <w:tr w:rsidR="000E570A" w:rsidRPr="0015099E" w14:paraId="1AEE425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1ACEF" w14:textId="77777777" w:rsidR="000E570A" w:rsidRPr="0015099E" w:rsidRDefault="00000000">
                  <w:pPr>
                    <w:spacing w:before="0" w:after="0"/>
                    <w:ind w:firstLine="0"/>
                    <w:jc w:val="center"/>
                    <w:rPr>
                      <w:rFonts w:cs="Times New Roman"/>
                      <w:szCs w:val="28"/>
                    </w:rPr>
                  </w:pPr>
                  <w:r w:rsidRPr="0015099E">
                    <w:rPr>
                      <w:rFonts w:cs="Times New Roman"/>
                      <w:b/>
                      <w:bCs/>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45BF0" w14:textId="77777777" w:rsidR="000E570A" w:rsidRPr="0015099E" w:rsidRDefault="00000000">
                  <w:pPr>
                    <w:spacing w:before="0" w:after="0"/>
                    <w:ind w:firstLine="0"/>
                    <w:jc w:val="center"/>
                    <w:rPr>
                      <w:rFonts w:cs="Times New Roman"/>
                      <w:szCs w:val="28"/>
                    </w:rPr>
                  </w:pPr>
                  <w:r w:rsidRPr="0015099E">
                    <w:rPr>
                      <w:rFonts w:cs="Times New Roman"/>
                      <w:b/>
                      <w:bCs/>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7DDA1" w14:textId="77777777" w:rsidR="000E570A" w:rsidRPr="0015099E" w:rsidRDefault="00000000">
                  <w:pPr>
                    <w:spacing w:before="0" w:after="0"/>
                    <w:ind w:firstLine="0"/>
                    <w:jc w:val="center"/>
                    <w:rPr>
                      <w:rFonts w:cs="Times New Roman"/>
                      <w:szCs w:val="28"/>
                    </w:rPr>
                  </w:pPr>
                  <w:r w:rsidRPr="0015099E">
                    <w:rPr>
                      <w:rFonts w:cs="Times New Roman"/>
                      <w:b/>
                      <w:bCs/>
                      <w:szCs w:val="28"/>
                    </w:rPr>
                    <w:t>Hành động</w:t>
                  </w:r>
                </w:p>
              </w:tc>
            </w:tr>
            <w:tr w:rsidR="000E570A" w:rsidRPr="0015099E" w14:paraId="1845227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460DE" w14:textId="77777777" w:rsidR="000E570A" w:rsidRPr="0015099E" w:rsidRDefault="00000000">
                  <w:pPr>
                    <w:spacing w:before="0" w:after="0"/>
                    <w:ind w:firstLine="0"/>
                    <w:rPr>
                      <w:rFonts w:cs="Times New Roman"/>
                      <w:szCs w:val="28"/>
                    </w:rPr>
                  </w:pPr>
                  <w:r w:rsidRPr="0015099E">
                    <w:rPr>
                      <w:rFonts w:cs="Times New Roman"/>
                      <w:szCs w:val="28"/>
                    </w:rPr>
                    <w:t>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50D40"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A199B" w14:textId="77777777" w:rsidR="000E570A" w:rsidRPr="0015099E" w:rsidRDefault="00000000">
                  <w:pPr>
                    <w:spacing w:before="0" w:after="0"/>
                    <w:ind w:firstLine="0"/>
                    <w:rPr>
                      <w:rFonts w:cs="Times New Roman"/>
                      <w:szCs w:val="28"/>
                    </w:rPr>
                  </w:pPr>
                  <w:r w:rsidRPr="0015099E">
                    <w:rPr>
                      <w:rFonts w:cs="Times New Roman"/>
                      <w:szCs w:val="28"/>
                    </w:rPr>
                    <w:t>Nếu nhấn nút “Xóa lọc”, hệ thống sẽ xóa các tiêu chí lọc đã chọn trước đó.</w:t>
                  </w:r>
                </w:p>
              </w:tc>
            </w:tr>
            <w:tr w:rsidR="000E570A" w:rsidRPr="0015099E" w14:paraId="3E2E50E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893FD" w14:textId="77777777" w:rsidR="000E570A" w:rsidRPr="0015099E" w:rsidRDefault="00000000">
                  <w:pPr>
                    <w:spacing w:before="0" w:after="0"/>
                    <w:ind w:firstLine="0"/>
                    <w:rPr>
                      <w:rFonts w:cs="Times New Roman"/>
                      <w:szCs w:val="28"/>
                    </w:rPr>
                  </w:pPr>
                  <w:r w:rsidRPr="0015099E">
                    <w:rPr>
                      <w:rFonts w:cs="Times New Roman"/>
                      <w:szCs w:val="28"/>
                    </w:rPr>
                    <w:t>11.1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21972" w14:textId="77777777" w:rsidR="000E570A" w:rsidRPr="0015099E" w:rsidRDefault="00000000">
                  <w:pPr>
                    <w:spacing w:before="0" w:after="0"/>
                    <w:ind w:firstLine="0"/>
                    <w:rPr>
                      <w:rFonts w:cs="Times New Roman"/>
                      <w:szCs w:val="28"/>
                    </w:rPr>
                  </w:pPr>
                  <w:r w:rsidRPr="0015099E">
                    <w:rPr>
                      <w:rFonts w:cs="Times New Roman"/>
                      <w:szCs w:val="28"/>
                    </w:rPr>
                    <w:t xml:space="preserve">Hệ </w:t>
                  </w:r>
                  <w:r w:rsidRPr="0015099E">
                    <w:rPr>
                      <w:rFonts w:cs="Times New Roman"/>
                      <w:szCs w:val="28"/>
                    </w:rPr>
                    <w:lastRenderedPageBreak/>
                    <w:t>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6D74B" w14:textId="77777777" w:rsidR="000E570A" w:rsidRPr="0015099E" w:rsidRDefault="00000000">
                  <w:pPr>
                    <w:spacing w:before="0" w:after="0"/>
                    <w:ind w:firstLine="0"/>
                    <w:rPr>
                      <w:rFonts w:cs="Times New Roman"/>
                      <w:szCs w:val="28"/>
                    </w:rPr>
                  </w:pPr>
                  <w:r w:rsidRPr="0015099E">
                    <w:rPr>
                      <w:rFonts w:cs="Times New Roman"/>
                      <w:szCs w:val="28"/>
                    </w:rPr>
                    <w:lastRenderedPageBreak/>
                    <w:t xml:space="preserve">Nếu nhấn nút “Hủy”, hệ thống sẽ không hủy </w:t>
                  </w:r>
                  <w:r w:rsidRPr="0015099E">
                    <w:rPr>
                      <w:rFonts w:cs="Times New Roman"/>
                      <w:szCs w:val="28"/>
                    </w:rPr>
                    <w:lastRenderedPageBreak/>
                    <w:t>đơn đặt phòng đó và hiển thị danh sách đơn đặt phòng như cũ.</w:t>
                  </w:r>
                </w:p>
              </w:tc>
            </w:tr>
            <w:tr w:rsidR="000E570A" w:rsidRPr="0015099E" w14:paraId="7C2BD15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1B284" w14:textId="77777777" w:rsidR="000E570A" w:rsidRPr="0015099E" w:rsidRDefault="00000000">
                  <w:pPr>
                    <w:spacing w:before="0" w:after="0"/>
                    <w:ind w:firstLine="0"/>
                    <w:rPr>
                      <w:rFonts w:cs="Times New Roman"/>
                      <w:szCs w:val="28"/>
                    </w:rPr>
                  </w:pPr>
                  <w:r w:rsidRPr="0015099E">
                    <w:rPr>
                      <w:rFonts w:cs="Times New Roman"/>
                      <w:szCs w:val="28"/>
                    </w:rPr>
                    <w:lastRenderedPageBreak/>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A1F36" w14:textId="77777777" w:rsidR="000E570A" w:rsidRPr="0015099E" w:rsidRDefault="00000000">
                  <w:pPr>
                    <w:spacing w:before="0" w:after="0"/>
                    <w:ind w:firstLine="0"/>
                    <w:rPr>
                      <w:rFonts w:cs="Times New Roman"/>
                      <w:szCs w:val="28"/>
                    </w:rPr>
                  </w:pPr>
                  <w:r w:rsidRPr="0015099E">
                    <w:rPr>
                      <w:rFonts w:cs="Times New Roman"/>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C295E" w14:textId="77777777" w:rsidR="000E570A" w:rsidRPr="0015099E" w:rsidRDefault="00000000">
                  <w:pPr>
                    <w:spacing w:before="0" w:after="0"/>
                    <w:ind w:firstLine="0"/>
                    <w:rPr>
                      <w:rFonts w:cs="Times New Roman"/>
                      <w:szCs w:val="28"/>
                    </w:rPr>
                  </w:pPr>
                  <w:r w:rsidRPr="0015099E">
                    <w:rPr>
                      <w:rFonts w:cs="Times New Roman"/>
                      <w:szCs w:val="28"/>
                    </w:rPr>
                    <w:t xml:space="preserve">Tại bất kỳ bước nào nếu không kết nối được với cơ sở dữ liệu, hệ thống hiển thị thông báo lỗi và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kết thúc.</w:t>
                  </w:r>
                </w:p>
              </w:tc>
            </w:tr>
          </w:tbl>
          <w:p w14:paraId="3809E5EB" w14:textId="77777777" w:rsidR="000E570A" w:rsidRPr="0015099E" w:rsidRDefault="000E570A">
            <w:pPr>
              <w:spacing w:before="0" w:after="0"/>
              <w:ind w:firstLine="0"/>
              <w:rPr>
                <w:rFonts w:cs="Times New Roman"/>
                <w:szCs w:val="28"/>
              </w:rPr>
            </w:pPr>
          </w:p>
        </w:tc>
      </w:tr>
      <w:tr w:rsidR="000E570A" w:rsidRPr="0015099E" w14:paraId="2B097104"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C927A" w14:textId="77777777" w:rsidR="000E570A" w:rsidRPr="0015099E" w:rsidRDefault="00000000">
            <w:pPr>
              <w:spacing w:before="0" w:after="0"/>
              <w:ind w:firstLine="0"/>
              <w:rPr>
                <w:rFonts w:cs="Times New Roman"/>
                <w:b/>
                <w:bCs/>
                <w:szCs w:val="28"/>
              </w:rPr>
            </w:pPr>
            <w:r w:rsidRPr="0015099E">
              <w:rPr>
                <w:rFonts w:cs="Times New Roman"/>
                <w:b/>
                <w:bCs/>
                <w:szCs w:val="28"/>
              </w:rPr>
              <w:lastRenderedPageBreak/>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C2D10" w14:textId="77777777" w:rsidR="000E570A" w:rsidRPr="0015099E" w:rsidRDefault="00000000">
            <w:pPr>
              <w:spacing w:before="0" w:after="0"/>
              <w:ind w:firstLine="0"/>
              <w:rPr>
                <w:rFonts w:cs="Times New Roman"/>
                <w:szCs w:val="28"/>
              </w:rPr>
            </w:pPr>
            <w:r w:rsidRPr="0015099E">
              <w:rPr>
                <w:rFonts w:eastAsia="Times New Roman" w:cs="Times New Roman"/>
                <w:szCs w:val="28"/>
              </w:rPr>
              <w:t xml:space="preserve">Quản trị viên có thể theo dõi đơn đặt phòng của tất cả các khách sạn </w:t>
            </w:r>
          </w:p>
        </w:tc>
      </w:tr>
      <w:tr w:rsidR="000E570A" w:rsidRPr="0015099E" w14:paraId="0192F39A"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174C1" w14:textId="77777777" w:rsidR="000E570A" w:rsidRPr="0015099E" w:rsidRDefault="00000000">
            <w:pPr>
              <w:spacing w:before="0" w:after="0"/>
              <w:ind w:firstLine="0"/>
              <w:rPr>
                <w:rFonts w:cs="Times New Roman"/>
                <w:b/>
                <w:bCs/>
                <w:szCs w:val="28"/>
              </w:rPr>
            </w:pPr>
            <w:r w:rsidRPr="0015099E">
              <w:rPr>
                <w:rFonts w:cs="Times New Roman"/>
                <w:b/>
                <w:bCs/>
                <w:szCs w:val="28"/>
              </w:rPr>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8E2D5" w14:textId="77777777" w:rsidR="000E570A" w:rsidRPr="0015099E" w:rsidRDefault="00000000">
            <w:pPr>
              <w:spacing w:before="0" w:after="0"/>
              <w:ind w:firstLine="0"/>
              <w:rPr>
                <w:rFonts w:cs="Times New Roman"/>
                <w:szCs w:val="28"/>
              </w:rPr>
            </w:pPr>
            <w:r w:rsidRPr="0015099E">
              <w:rPr>
                <w:rFonts w:cs="Times New Roman"/>
                <w:szCs w:val="28"/>
              </w:rPr>
              <w:t>Không có</w:t>
            </w:r>
          </w:p>
        </w:tc>
      </w:tr>
      <w:tr w:rsidR="000E570A" w:rsidRPr="0015099E" w14:paraId="26F30447"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815E9" w14:textId="77777777" w:rsidR="000E570A" w:rsidRPr="0015099E" w:rsidRDefault="00000000">
            <w:pPr>
              <w:spacing w:before="0" w:after="0"/>
              <w:ind w:firstLine="0"/>
              <w:rPr>
                <w:rFonts w:cs="Times New Roman"/>
                <w:b/>
                <w:bCs/>
                <w:szCs w:val="28"/>
              </w:rPr>
            </w:pPr>
            <w:r w:rsidRPr="0015099E">
              <w:rPr>
                <w:rFonts w:cs="Times New Roman"/>
                <w:b/>
                <w:bCs/>
                <w:szCs w:val="28"/>
              </w:rPr>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D89F9" w14:textId="77777777" w:rsidR="000E570A" w:rsidRPr="0015099E" w:rsidRDefault="00000000">
            <w:pPr>
              <w:spacing w:before="0" w:after="0"/>
              <w:ind w:firstLine="0"/>
              <w:rPr>
                <w:rFonts w:cs="Times New Roman"/>
                <w:szCs w:val="28"/>
              </w:rPr>
            </w:pPr>
            <w:r w:rsidRPr="0015099E">
              <w:rPr>
                <w:rFonts w:cs="Times New Roman"/>
                <w:szCs w:val="28"/>
              </w:rPr>
              <w:t>Không có</w:t>
            </w:r>
          </w:p>
        </w:tc>
      </w:tr>
    </w:tbl>
    <w:p w14:paraId="53F7E412" w14:textId="77777777" w:rsidR="000E570A" w:rsidRPr="0015099E" w:rsidRDefault="00000000">
      <w:pPr>
        <w:pStyle w:val="u2"/>
        <w:spacing w:before="0" w:after="0"/>
        <w:rPr>
          <w:rFonts w:cs="Times New Roman"/>
          <w:szCs w:val="28"/>
        </w:rPr>
      </w:pPr>
      <w:bookmarkStart w:id="92" w:name="_Toc29503"/>
      <w:bookmarkStart w:id="93" w:name="_Toc231728317"/>
      <w:bookmarkStart w:id="94" w:name="_Toc13394"/>
      <w:r w:rsidRPr="0015099E">
        <w:rPr>
          <w:rFonts w:cs="Times New Roman"/>
          <w:szCs w:val="28"/>
        </w:rPr>
        <w:t xml:space="preserve">2.4. Phân tích các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bookmarkEnd w:id="92"/>
      <w:bookmarkEnd w:id="93"/>
      <w:bookmarkEnd w:id="94"/>
      <w:proofErr w:type="spellEnd"/>
    </w:p>
    <w:p w14:paraId="67F55CEE" w14:textId="77777777" w:rsidR="000E570A" w:rsidRPr="0015099E" w:rsidRDefault="00000000">
      <w:pPr>
        <w:pStyle w:val="u3"/>
        <w:spacing w:before="0" w:after="0"/>
        <w:rPr>
          <w:rFonts w:cs="Times New Roman"/>
          <w:szCs w:val="28"/>
        </w:rPr>
      </w:pPr>
      <w:bookmarkStart w:id="95" w:name="_Toc1862"/>
      <w:bookmarkStart w:id="96" w:name="_Toc231728318"/>
      <w:bookmarkStart w:id="97" w:name="_Toc29321"/>
      <w:r w:rsidRPr="0015099E">
        <w:rPr>
          <w:rFonts w:cs="Times New Roman"/>
          <w:szCs w:val="28"/>
        </w:rPr>
        <w:t xml:space="preserve">2.4.1.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Tìm kiếm khách sạn</w:t>
      </w:r>
      <w:bookmarkEnd w:id="95"/>
      <w:bookmarkEnd w:id="96"/>
      <w:bookmarkEnd w:id="97"/>
    </w:p>
    <w:p w14:paraId="4AFB00DC" w14:textId="77777777" w:rsidR="000E570A" w:rsidRPr="0015099E" w:rsidRDefault="00000000">
      <w:pPr>
        <w:spacing w:before="0" w:after="0"/>
        <w:ind w:firstLine="0"/>
        <w:rPr>
          <w:rFonts w:cs="Times New Roman"/>
          <w:szCs w:val="28"/>
        </w:rPr>
      </w:pPr>
      <w:r w:rsidRPr="0015099E">
        <w:rPr>
          <w:rFonts w:cs="Times New Roman"/>
          <w:szCs w:val="28"/>
        </w:rPr>
        <w:t>- Biểu đồ trình tự:</w:t>
      </w:r>
    </w:p>
    <w:p w14:paraId="1A5CCF11"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7CB1B8C4" wp14:editId="490A4352">
            <wp:extent cx="5052060" cy="3522980"/>
            <wp:effectExtent l="0" t="0" r="0"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7"/>
                    <a:stretch>
                      <a:fillRect/>
                    </a:stretch>
                  </pic:blipFill>
                  <pic:spPr>
                    <a:xfrm>
                      <a:off x="0" y="0"/>
                      <a:ext cx="5060587" cy="3529103"/>
                    </a:xfrm>
                    <a:prstGeom prst="rect">
                      <a:avLst/>
                    </a:prstGeom>
                    <a:noFill/>
                    <a:ln>
                      <a:noFill/>
                    </a:ln>
                  </pic:spPr>
                </pic:pic>
              </a:graphicData>
            </a:graphic>
          </wp:inline>
        </w:drawing>
      </w:r>
    </w:p>
    <w:p w14:paraId="75807C2A" w14:textId="77777777" w:rsidR="000E570A" w:rsidRPr="0015099E" w:rsidRDefault="00000000">
      <w:pPr>
        <w:pStyle w:val="Hinh"/>
        <w:spacing w:before="0" w:after="0"/>
        <w:rPr>
          <w:rFonts w:cs="Times New Roman"/>
          <w:szCs w:val="28"/>
        </w:rPr>
      </w:pPr>
      <w:bookmarkStart w:id="98" w:name="_Toc22578"/>
      <w:r w:rsidRPr="0015099E">
        <w:rPr>
          <w:rFonts w:cs="Times New Roman"/>
          <w:szCs w:val="28"/>
        </w:rPr>
        <w:t>Hình 2.2. Biểu đồ trình tự UC Tìm kiếm khách sạn</w:t>
      </w:r>
      <w:bookmarkEnd w:id="98"/>
    </w:p>
    <w:p w14:paraId="5D2851EA" w14:textId="77777777" w:rsidR="000E570A" w:rsidRPr="0015099E" w:rsidRDefault="000E570A">
      <w:pPr>
        <w:pStyle w:val="Hinh"/>
        <w:spacing w:before="0" w:after="0"/>
        <w:rPr>
          <w:rFonts w:cs="Times New Roman"/>
          <w:szCs w:val="28"/>
        </w:rPr>
      </w:pPr>
    </w:p>
    <w:p w14:paraId="6EDB652E" w14:textId="77777777" w:rsidR="000E570A" w:rsidRPr="0015099E" w:rsidRDefault="00000000">
      <w:pPr>
        <w:spacing w:before="0" w:after="0"/>
        <w:ind w:firstLine="0"/>
        <w:rPr>
          <w:rFonts w:cs="Times New Roman"/>
          <w:szCs w:val="28"/>
        </w:rPr>
      </w:pPr>
      <w:r w:rsidRPr="0015099E">
        <w:rPr>
          <w:rFonts w:cs="Times New Roman"/>
          <w:szCs w:val="28"/>
        </w:rPr>
        <w:t>- Biểu đồ lớp:</w:t>
      </w:r>
    </w:p>
    <w:p w14:paraId="71C59A7B"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29C56E0B" wp14:editId="161B59E4">
            <wp:extent cx="4935855" cy="3291840"/>
            <wp:effectExtent l="0" t="0" r="0" b="3810"/>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7"/>
                    <pic:cNvPicPr>
                      <a:picLocks noChangeAspect="1"/>
                    </pic:cNvPicPr>
                  </pic:nvPicPr>
                  <pic:blipFill>
                    <a:blip r:embed="rId18"/>
                    <a:srcRect l="2902" t="3136" r="22770" b="50075"/>
                    <a:stretch>
                      <a:fillRect/>
                    </a:stretch>
                  </pic:blipFill>
                  <pic:spPr>
                    <a:xfrm>
                      <a:off x="0" y="0"/>
                      <a:ext cx="4951149" cy="3301775"/>
                    </a:xfrm>
                    <a:prstGeom prst="rect">
                      <a:avLst/>
                    </a:prstGeom>
                    <a:noFill/>
                    <a:ln>
                      <a:noFill/>
                    </a:ln>
                  </pic:spPr>
                </pic:pic>
              </a:graphicData>
            </a:graphic>
          </wp:inline>
        </w:drawing>
      </w:r>
    </w:p>
    <w:p w14:paraId="44C45BCA" w14:textId="77777777" w:rsidR="000E570A" w:rsidRPr="0015099E" w:rsidRDefault="00000000">
      <w:pPr>
        <w:pStyle w:val="Hinh"/>
        <w:spacing w:before="0" w:after="0"/>
        <w:rPr>
          <w:rFonts w:cs="Times New Roman"/>
          <w:szCs w:val="28"/>
        </w:rPr>
      </w:pPr>
      <w:bookmarkStart w:id="99" w:name="_Toc25602"/>
      <w:r w:rsidRPr="0015099E">
        <w:rPr>
          <w:rFonts w:cs="Times New Roman"/>
          <w:szCs w:val="28"/>
        </w:rPr>
        <w:t>Hình 2.3. Biểu đồ lớp UC Tìm kiếm khách sạn</w:t>
      </w:r>
      <w:bookmarkEnd w:id="99"/>
    </w:p>
    <w:p w14:paraId="3C023F02" w14:textId="77777777" w:rsidR="000E570A" w:rsidRPr="0015099E" w:rsidRDefault="00000000">
      <w:pPr>
        <w:pStyle w:val="u3"/>
        <w:spacing w:before="0" w:after="0"/>
        <w:rPr>
          <w:rFonts w:cs="Times New Roman"/>
          <w:szCs w:val="28"/>
        </w:rPr>
      </w:pPr>
      <w:bookmarkStart w:id="100" w:name="_Toc23840"/>
      <w:bookmarkStart w:id="101" w:name="_Toc10581"/>
      <w:bookmarkStart w:id="102" w:name="_Toc231728319"/>
      <w:r w:rsidRPr="0015099E">
        <w:rPr>
          <w:rFonts w:cs="Times New Roman"/>
          <w:szCs w:val="28"/>
        </w:rPr>
        <w:t xml:space="preserve">2.4.2.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Xem chi tiết khách sạn</w:t>
      </w:r>
      <w:bookmarkEnd w:id="100"/>
      <w:bookmarkEnd w:id="101"/>
      <w:bookmarkEnd w:id="102"/>
    </w:p>
    <w:p w14:paraId="3D37F569" w14:textId="77777777" w:rsidR="000E570A" w:rsidRPr="0015099E" w:rsidRDefault="00000000">
      <w:pPr>
        <w:spacing w:before="0" w:after="0"/>
        <w:ind w:firstLine="0"/>
        <w:rPr>
          <w:rFonts w:cs="Times New Roman"/>
          <w:szCs w:val="28"/>
        </w:rPr>
      </w:pPr>
      <w:r w:rsidRPr="0015099E">
        <w:rPr>
          <w:rFonts w:cs="Times New Roman"/>
          <w:szCs w:val="28"/>
        </w:rPr>
        <w:t>- Biểu đồ trình tự:</w:t>
      </w:r>
    </w:p>
    <w:p w14:paraId="26CE9423"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325434A7" wp14:editId="6374C6AE">
            <wp:extent cx="5142865" cy="3101340"/>
            <wp:effectExtent l="0" t="0" r="635" b="381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9"/>
                    <a:stretch>
                      <a:fillRect/>
                    </a:stretch>
                  </pic:blipFill>
                  <pic:spPr>
                    <a:xfrm>
                      <a:off x="0" y="0"/>
                      <a:ext cx="5165123" cy="3114399"/>
                    </a:xfrm>
                    <a:prstGeom prst="rect">
                      <a:avLst/>
                    </a:prstGeom>
                    <a:noFill/>
                    <a:ln>
                      <a:noFill/>
                    </a:ln>
                  </pic:spPr>
                </pic:pic>
              </a:graphicData>
            </a:graphic>
          </wp:inline>
        </w:drawing>
      </w:r>
    </w:p>
    <w:p w14:paraId="5E15D822" w14:textId="77777777" w:rsidR="000E570A" w:rsidRPr="0015099E" w:rsidRDefault="00000000">
      <w:pPr>
        <w:pStyle w:val="Hinh"/>
        <w:spacing w:before="0" w:after="0"/>
        <w:rPr>
          <w:rFonts w:cs="Times New Roman"/>
          <w:szCs w:val="28"/>
        </w:rPr>
      </w:pPr>
      <w:bookmarkStart w:id="103" w:name="_Toc14652"/>
      <w:r w:rsidRPr="0015099E">
        <w:rPr>
          <w:rFonts w:cs="Times New Roman"/>
          <w:szCs w:val="28"/>
        </w:rPr>
        <w:t>Hình 2.4. Biểu đồ trình tự UC Xem chi tiết khách sạn</w:t>
      </w:r>
      <w:bookmarkEnd w:id="103"/>
    </w:p>
    <w:p w14:paraId="07116CE4" w14:textId="77777777" w:rsidR="000E570A" w:rsidRPr="0015099E" w:rsidRDefault="000E570A">
      <w:pPr>
        <w:pStyle w:val="Hinh"/>
        <w:spacing w:before="0" w:after="0"/>
        <w:rPr>
          <w:rFonts w:cs="Times New Roman"/>
          <w:szCs w:val="28"/>
        </w:rPr>
      </w:pPr>
    </w:p>
    <w:p w14:paraId="428B26D1" w14:textId="77777777" w:rsidR="000E570A" w:rsidRPr="0015099E" w:rsidRDefault="00000000">
      <w:pPr>
        <w:spacing w:before="0" w:after="0"/>
        <w:ind w:firstLine="0"/>
        <w:rPr>
          <w:rFonts w:cs="Times New Roman"/>
          <w:szCs w:val="28"/>
        </w:rPr>
      </w:pPr>
      <w:r w:rsidRPr="0015099E">
        <w:rPr>
          <w:rFonts w:cs="Times New Roman"/>
          <w:szCs w:val="28"/>
        </w:rPr>
        <w:lastRenderedPageBreak/>
        <w:t>- Biểu đồ lớp:</w:t>
      </w:r>
    </w:p>
    <w:p w14:paraId="6F5CFE68"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11F6DD27" wp14:editId="468ECFC6">
            <wp:extent cx="4742815" cy="3987165"/>
            <wp:effectExtent l="0" t="0" r="12065" b="5715"/>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20"/>
                    <a:srcRect l="3062" t="3111" r="23210" b="38284"/>
                    <a:stretch>
                      <a:fillRect/>
                    </a:stretch>
                  </pic:blipFill>
                  <pic:spPr>
                    <a:xfrm>
                      <a:off x="0" y="0"/>
                      <a:ext cx="4742815" cy="3987165"/>
                    </a:xfrm>
                    <a:prstGeom prst="rect">
                      <a:avLst/>
                    </a:prstGeom>
                    <a:noFill/>
                    <a:ln>
                      <a:noFill/>
                    </a:ln>
                  </pic:spPr>
                </pic:pic>
              </a:graphicData>
            </a:graphic>
          </wp:inline>
        </w:drawing>
      </w:r>
    </w:p>
    <w:p w14:paraId="5D98DDDB" w14:textId="77777777" w:rsidR="000E570A" w:rsidRPr="0015099E" w:rsidRDefault="00000000">
      <w:pPr>
        <w:pStyle w:val="Hinh"/>
        <w:spacing w:before="0" w:after="0"/>
        <w:rPr>
          <w:rFonts w:cs="Times New Roman"/>
          <w:szCs w:val="28"/>
        </w:rPr>
      </w:pPr>
      <w:bookmarkStart w:id="104" w:name="_Toc2499"/>
      <w:r w:rsidRPr="0015099E">
        <w:rPr>
          <w:rFonts w:cs="Times New Roman"/>
          <w:szCs w:val="28"/>
        </w:rPr>
        <w:t>Hình 2.5. Biểu đồ lớp UC Xem chi tiết khách sạn</w:t>
      </w:r>
      <w:bookmarkEnd w:id="104"/>
    </w:p>
    <w:p w14:paraId="4C8400FC" w14:textId="77777777" w:rsidR="000E570A" w:rsidRPr="0015099E" w:rsidRDefault="00000000">
      <w:pPr>
        <w:pStyle w:val="u3"/>
        <w:spacing w:before="0" w:after="0"/>
        <w:rPr>
          <w:rFonts w:cs="Times New Roman"/>
          <w:szCs w:val="28"/>
        </w:rPr>
      </w:pPr>
      <w:bookmarkStart w:id="105" w:name="_Toc231728320"/>
      <w:bookmarkStart w:id="106" w:name="_Toc13860"/>
      <w:bookmarkStart w:id="107" w:name="_Toc22303"/>
      <w:r w:rsidRPr="0015099E">
        <w:rPr>
          <w:rFonts w:cs="Times New Roman"/>
          <w:szCs w:val="28"/>
        </w:rPr>
        <w:t xml:space="preserve">2.4.3.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Đặt phòng</w:t>
      </w:r>
      <w:bookmarkEnd w:id="105"/>
      <w:bookmarkEnd w:id="106"/>
      <w:bookmarkEnd w:id="107"/>
    </w:p>
    <w:p w14:paraId="7F26A8FF" w14:textId="77777777" w:rsidR="000E570A" w:rsidRPr="0015099E" w:rsidRDefault="00000000">
      <w:pPr>
        <w:spacing w:before="0" w:after="0"/>
        <w:ind w:firstLine="0"/>
        <w:rPr>
          <w:rFonts w:cs="Times New Roman"/>
          <w:szCs w:val="28"/>
        </w:rPr>
      </w:pPr>
      <w:r w:rsidRPr="0015099E">
        <w:rPr>
          <w:rFonts w:cs="Times New Roman"/>
          <w:szCs w:val="28"/>
        </w:rPr>
        <w:t>- Biểu đồ trình tự:</w:t>
      </w:r>
    </w:p>
    <w:p w14:paraId="092E3C98" w14:textId="77777777" w:rsidR="000E570A" w:rsidRPr="0015099E" w:rsidRDefault="00000000">
      <w:pPr>
        <w:spacing w:before="0" w:after="0"/>
        <w:ind w:firstLine="0"/>
        <w:jc w:val="center"/>
      </w:pPr>
      <w:r w:rsidRPr="0015099E">
        <w:rPr>
          <w:noProof/>
        </w:rPr>
        <w:drawing>
          <wp:inline distT="0" distB="0" distL="114300" distR="114300" wp14:anchorId="6FC5B804" wp14:editId="0F317089">
            <wp:extent cx="5269230" cy="3255645"/>
            <wp:effectExtent l="0" t="0" r="3810" b="571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21"/>
                    <a:srcRect l="103"/>
                    <a:stretch>
                      <a:fillRect/>
                    </a:stretch>
                  </pic:blipFill>
                  <pic:spPr>
                    <a:xfrm>
                      <a:off x="0" y="0"/>
                      <a:ext cx="5269230" cy="3255645"/>
                    </a:xfrm>
                    <a:prstGeom prst="rect">
                      <a:avLst/>
                    </a:prstGeom>
                    <a:noFill/>
                    <a:ln>
                      <a:noFill/>
                    </a:ln>
                  </pic:spPr>
                </pic:pic>
              </a:graphicData>
            </a:graphic>
          </wp:inline>
        </w:drawing>
      </w:r>
    </w:p>
    <w:p w14:paraId="4DD753BB" w14:textId="77777777" w:rsidR="000E570A" w:rsidRPr="0015099E" w:rsidRDefault="00000000">
      <w:pPr>
        <w:spacing w:before="0" w:after="0"/>
        <w:ind w:firstLine="0"/>
        <w:jc w:val="center"/>
      </w:pPr>
      <w:r w:rsidRPr="0015099E">
        <w:rPr>
          <w:noProof/>
        </w:rPr>
        <w:lastRenderedPageBreak/>
        <w:drawing>
          <wp:inline distT="0" distB="0" distL="114300" distR="114300" wp14:anchorId="76B6EDA4" wp14:editId="62C79D6B">
            <wp:extent cx="5189855" cy="2794635"/>
            <wp:effectExtent l="0" t="0" r="0" b="57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22"/>
                    <a:srcRect l="467"/>
                    <a:stretch>
                      <a:fillRect/>
                    </a:stretch>
                  </pic:blipFill>
                  <pic:spPr>
                    <a:xfrm>
                      <a:off x="0" y="0"/>
                      <a:ext cx="5195969" cy="2798289"/>
                    </a:xfrm>
                    <a:prstGeom prst="rect">
                      <a:avLst/>
                    </a:prstGeom>
                    <a:noFill/>
                    <a:ln>
                      <a:noFill/>
                    </a:ln>
                  </pic:spPr>
                </pic:pic>
              </a:graphicData>
            </a:graphic>
          </wp:inline>
        </w:drawing>
      </w:r>
    </w:p>
    <w:p w14:paraId="58B415D5" w14:textId="77777777" w:rsidR="000E570A" w:rsidRPr="0015099E" w:rsidRDefault="00000000">
      <w:pPr>
        <w:pStyle w:val="Hinh"/>
        <w:spacing w:before="0" w:after="0"/>
        <w:rPr>
          <w:rFonts w:cs="Times New Roman"/>
          <w:szCs w:val="28"/>
        </w:rPr>
      </w:pPr>
      <w:bookmarkStart w:id="108" w:name="_Toc14587"/>
      <w:r w:rsidRPr="0015099E">
        <w:rPr>
          <w:rFonts w:cs="Times New Roman"/>
          <w:szCs w:val="28"/>
        </w:rPr>
        <w:t>Hình 2.6. Biểu đồ trình tự UC Đặt phòng</w:t>
      </w:r>
      <w:bookmarkEnd w:id="108"/>
    </w:p>
    <w:p w14:paraId="0FB6719C" w14:textId="77777777" w:rsidR="000E570A" w:rsidRPr="0015099E" w:rsidRDefault="00000000">
      <w:pPr>
        <w:spacing w:before="0" w:after="0"/>
        <w:ind w:firstLine="0"/>
        <w:rPr>
          <w:rFonts w:cs="Times New Roman"/>
          <w:szCs w:val="28"/>
        </w:rPr>
      </w:pPr>
      <w:r w:rsidRPr="0015099E">
        <w:rPr>
          <w:rFonts w:cs="Times New Roman"/>
          <w:szCs w:val="28"/>
        </w:rPr>
        <w:t>- Biểu đồ lớp:</w:t>
      </w:r>
    </w:p>
    <w:p w14:paraId="6531305B"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1EEF00FE" wp14:editId="5205D20F">
            <wp:extent cx="4812030" cy="4552950"/>
            <wp:effectExtent l="0" t="0" r="3810" b="381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23"/>
                    <a:srcRect l="2940" t="2788" r="23186" b="32167"/>
                    <a:stretch>
                      <a:fillRect/>
                    </a:stretch>
                  </pic:blipFill>
                  <pic:spPr>
                    <a:xfrm>
                      <a:off x="0" y="0"/>
                      <a:ext cx="4812030" cy="4552950"/>
                    </a:xfrm>
                    <a:prstGeom prst="rect">
                      <a:avLst/>
                    </a:prstGeom>
                    <a:noFill/>
                    <a:ln>
                      <a:noFill/>
                    </a:ln>
                  </pic:spPr>
                </pic:pic>
              </a:graphicData>
            </a:graphic>
          </wp:inline>
        </w:drawing>
      </w:r>
    </w:p>
    <w:p w14:paraId="2B19063A" w14:textId="77777777" w:rsidR="000E570A" w:rsidRPr="0015099E" w:rsidRDefault="00000000">
      <w:pPr>
        <w:pStyle w:val="Hinh"/>
        <w:spacing w:before="0" w:after="0"/>
        <w:rPr>
          <w:rFonts w:cs="Times New Roman"/>
          <w:szCs w:val="28"/>
        </w:rPr>
      </w:pPr>
      <w:bookmarkStart w:id="109" w:name="_Toc21654"/>
      <w:r w:rsidRPr="0015099E">
        <w:rPr>
          <w:rFonts w:cs="Times New Roman"/>
          <w:szCs w:val="28"/>
        </w:rPr>
        <w:t>Hình 2.7. Biểu đồ lớp UC Đặt phòng</w:t>
      </w:r>
      <w:bookmarkEnd w:id="109"/>
    </w:p>
    <w:p w14:paraId="7A109983" w14:textId="77777777" w:rsidR="000E570A" w:rsidRPr="0015099E" w:rsidRDefault="000E570A">
      <w:pPr>
        <w:pStyle w:val="Hinh"/>
        <w:spacing w:before="0" w:after="0"/>
        <w:rPr>
          <w:rFonts w:cs="Times New Roman"/>
          <w:szCs w:val="28"/>
        </w:rPr>
      </w:pPr>
    </w:p>
    <w:p w14:paraId="69DE2A80" w14:textId="77777777" w:rsidR="000E570A" w:rsidRPr="0015099E" w:rsidRDefault="00000000">
      <w:pPr>
        <w:pStyle w:val="u3"/>
        <w:spacing w:before="0" w:after="0"/>
        <w:rPr>
          <w:rFonts w:cs="Times New Roman"/>
          <w:szCs w:val="28"/>
        </w:rPr>
      </w:pPr>
      <w:bookmarkStart w:id="110" w:name="_Toc32618"/>
      <w:bookmarkStart w:id="111" w:name="_Toc20113"/>
      <w:bookmarkStart w:id="112" w:name="_Toc231728321"/>
      <w:r w:rsidRPr="0015099E">
        <w:rPr>
          <w:rFonts w:cs="Times New Roman"/>
          <w:szCs w:val="28"/>
        </w:rPr>
        <w:lastRenderedPageBreak/>
        <w:t xml:space="preserve">2.4.4.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Quản lý loại phòng</w:t>
      </w:r>
      <w:bookmarkEnd w:id="110"/>
      <w:bookmarkEnd w:id="111"/>
      <w:bookmarkEnd w:id="112"/>
    </w:p>
    <w:p w14:paraId="0B1170B5" w14:textId="77777777" w:rsidR="000E570A" w:rsidRPr="0015099E" w:rsidRDefault="00000000">
      <w:pPr>
        <w:spacing w:before="0" w:after="0"/>
        <w:ind w:firstLine="0"/>
        <w:rPr>
          <w:rFonts w:cs="Times New Roman"/>
          <w:szCs w:val="28"/>
        </w:rPr>
      </w:pPr>
      <w:r w:rsidRPr="0015099E">
        <w:rPr>
          <w:rFonts w:cs="Times New Roman"/>
          <w:szCs w:val="28"/>
        </w:rPr>
        <w:t>- Biểu đồ trình tự:</w:t>
      </w:r>
    </w:p>
    <w:p w14:paraId="371D7B10" w14:textId="77777777" w:rsidR="000E570A" w:rsidRPr="0015099E" w:rsidRDefault="00000000">
      <w:pPr>
        <w:spacing w:before="0" w:after="0"/>
        <w:ind w:firstLine="0"/>
        <w:jc w:val="center"/>
      </w:pPr>
      <w:r w:rsidRPr="0015099E">
        <w:rPr>
          <w:noProof/>
        </w:rPr>
        <w:drawing>
          <wp:inline distT="0" distB="0" distL="114300" distR="114300" wp14:anchorId="445875B8" wp14:editId="10A8FFBE">
            <wp:extent cx="4885055" cy="3991610"/>
            <wp:effectExtent l="0" t="0" r="0" b="889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24"/>
                    <a:stretch>
                      <a:fillRect/>
                    </a:stretch>
                  </pic:blipFill>
                  <pic:spPr>
                    <a:xfrm>
                      <a:off x="0" y="0"/>
                      <a:ext cx="4887432" cy="3993603"/>
                    </a:xfrm>
                    <a:prstGeom prst="rect">
                      <a:avLst/>
                    </a:prstGeom>
                    <a:noFill/>
                    <a:ln>
                      <a:noFill/>
                    </a:ln>
                  </pic:spPr>
                </pic:pic>
              </a:graphicData>
            </a:graphic>
          </wp:inline>
        </w:drawing>
      </w:r>
    </w:p>
    <w:p w14:paraId="0106EE35" w14:textId="77777777" w:rsidR="000E570A" w:rsidRPr="0015099E" w:rsidRDefault="00000000">
      <w:pPr>
        <w:spacing w:before="0" w:after="0"/>
        <w:ind w:firstLine="0"/>
        <w:jc w:val="center"/>
      </w:pPr>
      <w:r w:rsidRPr="0015099E">
        <w:rPr>
          <w:noProof/>
        </w:rPr>
        <w:drawing>
          <wp:inline distT="0" distB="0" distL="114300" distR="114300" wp14:anchorId="3E67E514" wp14:editId="32CC0DED">
            <wp:extent cx="4826000" cy="3841115"/>
            <wp:effectExtent l="0" t="0" r="0" b="698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5"/>
                    <a:stretch>
                      <a:fillRect/>
                    </a:stretch>
                  </pic:blipFill>
                  <pic:spPr>
                    <a:xfrm>
                      <a:off x="0" y="0"/>
                      <a:ext cx="4841243" cy="3853273"/>
                    </a:xfrm>
                    <a:prstGeom prst="rect">
                      <a:avLst/>
                    </a:prstGeom>
                    <a:noFill/>
                    <a:ln>
                      <a:noFill/>
                    </a:ln>
                  </pic:spPr>
                </pic:pic>
              </a:graphicData>
            </a:graphic>
          </wp:inline>
        </w:drawing>
      </w:r>
    </w:p>
    <w:p w14:paraId="01ED0F1F" w14:textId="77777777" w:rsidR="000E570A" w:rsidRPr="0015099E" w:rsidRDefault="00000000">
      <w:pPr>
        <w:spacing w:before="0" w:after="0"/>
        <w:ind w:firstLine="0"/>
        <w:jc w:val="center"/>
      </w:pPr>
      <w:r w:rsidRPr="0015099E">
        <w:rPr>
          <w:noProof/>
        </w:rPr>
        <w:lastRenderedPageBreak/>
        <w:drawing>
          <wp:inline distT="0" distB="0" distL="114300" distR="114300" wp14:anchorId="593F18E2" wp14:editId="64AA837F">
            <wp:extent cx="4681855" cy="3771265"/>
            <wp:effectExtent l="0" t="0" r="4445" b="63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6"/>
                    <a:srcRect l="442"/>
                    <a:stretch>
                      <a:fillRect/>
                    </a:stretch>
                  </pic:blipFill>
                  <pic:spPr>
                    <a:xfrm>
                      <a:off x="0" y="0"/>
                      <a:ext cx="4688548" cy="3776886"/>
                    </a:xfrm>
                    <a:prstGeom prst="rect">
                      <a:avLst/>
                    </a:prstGeom>
                    <a:noFill/>
                    <a:ln>
                      <a:noFill/>
                    </a:ln>
                  </pic:spPr>
                </pic:pic>
              </a:graphicData>
            </a:graphic>
          </wp:inline>
        </w:drawing>
      </w:r>
    </w:p>
    <w:p w14:paraId="7E69BDA6" w14:textId="77777777" w:rsidR="000E570A" w:rsidRPr="0015099E" w:rsidRDefault="00000000">
      <w:pPr>
        <w:pStyle w:val="Hinh"/>
        <w:spacing w:before="0" w:after="0"/>
        <w:rPr>
          <w:rFonts w:cs="Times New Roman"/>
          <w:szCs w:val="28"/>
        </w:rPr>
      </w:pPr>
      <w:bookmarkStart w:id="113" w:name="_Toc8943"/>
      <w:r w:rsidRPr="0015099E">
        <w:rPr>
          <w:rFonts w:cs="Times New Roman"/>
          <w:szCs w:val="28"/>
        </w:rPr>
        <w:t>Hình 2.8. Biểu đồ trình tự UC Quản lý loại phòng</w:t>
      </w:r>
      <w:bookmarkEnd w:id="113"/>
    </w:p>
    <w:p w14:paraId="399D8725" w14:textId="77777777" w:rsidR="000E570A" w:rsidRPr="0015099E" w:rsidRDefault="00000000">
      <w:pPr>
        <w:spacing w:before="0" w:after="0"/>
        <w:ind w:firstLine="0"/>
        <w:rPr>
          <w:rFonts w:cs="Times New Roman"/>
          <w:szCs w:val="28"/>
        </w:rPr>
      </w:pPr>
      <w:r w:rsidRPr="0015099E">
        <w:rPr>
          <w:rFonts w:cs="Times New Roman"/>
          <w:szCs w:val="28"/>
        </w:rPr>
        <w:t>- Biểu đồ lớp:</w:t>
      </w:r>
    </w:p>
    <w:p w14:paraId="6B566F14"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7C838077" wp14:editId="5BE4538F">
            <wp:extent cx="3911600" cy="3794125"/>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27"/>
                    <a:srcRect l="2515" t="2871" r="39734" b="43803"/>
                    <a:stretch>
                      <a:fillRect/>
                    </a:stretch>
                  </pic:blipFill>
                  <pic:spPr>
                    <a:xfrm>
                      <a:off x="0" y="0"/>
                      <a:ext cx="3915510" cy="3798215"/>
                    </a:xfrm>
                    <a:prstGeom prst="rect">
                      <a:avLst/>
                    </a:prstGeom>
                    <a:noFill/>
                    <a:ln>
                      <a:noFill/>
                    </a:ln>
                  </pic:spPr>
                </pic:pic>
              </a:graphicData>
            </a:graphic>
          </wp:inline>
        </w:drawing>
      </w:r>
    </w:p>
    <w:p w14:paraId="6DF04DE5" w14:textId="77777777" w:rsidR="000E570A" w:rsidRPr="0015099E" w:rsidRDefault="00000000">
      <w:pPr>
        <w:pStyle w:val="Hinh"/>
        <w:spacing w:before="0" w:after="0"/>
        <w:rPr>
          <w:rFonts w:cs="Times New Roman"/>
          <w:szCs w:val="28"/>
        </w:rPr>
      </w:pPr>
      <w:bookmarkStart w:id="114" w:name="_Toc15768"/>
      <w:r w:rsidRPr="0015099E">
        <w:rPr>
          <w:rFonts w:cs="Times New Roman"/>
          <w:szCs w:val="28"/>
        </w:rPr>
        <w:t>Hình 2.9. Biểu đồ lớp UC Quản lý loại phòng</w:t>
      </w:r>
      <w:bookmarkStart w:id="115" w:name="_Toc4460"/>
      <w:bookmarkStart w:id="116" w:name="_Toc26851"/>
      <w:bookmarkEnd w:id="114"/>
    </w:p>
    <w:p w14:paraId="36E93F4E" w14:textId="77777777" w:rsidR="000E570A" w:rsidRPr="0015099E" w:rsidRDefault="00000000">
      <w:pPr>
        <w:pStyle w:val="u3"/>
        <w:spacing w:before="0" w:after="0"/>
        <w:rPr>
          <w:rFonts w:cs="Times New Roman"/>
          <w:szCs w:val="28"/>
        </w:rPr>
      </w:pPr>
      <w:bookmarkStart w:id="117" w:name="_Toc231728322"/>
      <w:r w:rsidRPr="0015099E">
        <w:rPr>
          <w:rFonts w:cs="Times New Roman"/>
          <w:szCs w:val="28"/>
        </w:rPr>
        <w:lastRenderedPageBreak/>
        <w:t xml:space="preserve">2.4.5.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Quản lý phòng</w:t>
      </w:r>
      <w:bookmarkEnd w:id="117"/>
    </w:p>
    <w:p w14:paraId="2D2E6994" w14:textId="77777777" w:rsidR="000E570A" w:rsidRPr="0015099E" w:rsidRDefault="00000000">
      <w:pPr>
        <w:spacing w:before="0" w:after="0"/>
        <w:ind w:firstLine="0"/>
        <w:rPr>
          <w:rFonts w:cs="Times New Roman"/>
          <w:szCs w:val="28"/>
        </w:rPr>
      </w:pPr>
      <w:r w:rsidRPr="0015099E">
        <w:rPr>
          <w:rFonts w:cs="Times New Roman"/>
          <w:szCs w:val="28"/>
        </w:rPr>
        <w:t>- Biểu đồ trình tự:</w:t>
      </w:r>
    </w:p>
    <w:p w14:paraId="68952F3A" w14:textId="77777777" w:rsidR="000E570A" w:rsidRPr="0015099E" w:rsidRDefault="00000000">
      <w:pPr>
        <w:spacing w:before="0" w:after="0"/>
        <w:ind w:firstLine="0"/>
        <w:jc w:val="center"/>
      </w:pPr>
      <w:r w:rsidRPr="0015099E">
        <w:rPr>
          <w:noProof/>
        </w:rPr>
        <w:drawing>
          <wp:inline distT="0" distB="0" distL="114300" distR="114300" wp14:anchorId="61667861" wp14:editId="3324FC81">
            <wp:extent cx="4978400" cy="3936365"/>
            <wp:effectExtent l="0" t="0" r="0" b="698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8"/>
                    <a:stretch>
                      <a:fillRect/>
                    </a:stretch>
                  </pic:blipFill>
                  <pic:spPr>
                    <a:xfrm>
                      <a:off x="0" y="0"/>
                      <a:ext cx="4985044" cy="3941953"/>
                    </a:xfrm>
                    <a:prstGeom prst="rect">
                      <a:avLst/>
                    </a:prstGeom>
                    <a:noFill/>
                    <a:ln>
                      <a:noFill/>
                    </a:ln>
                  </pic:spPr>
                </pic:pic>
              </a:graphicData>
            </a:graphic>
          </wp:inline>
        </w:drawing>
      </w:r>
    </w:p>
    <w:p w14:paraId="3E41A374" w14:textId="77777777" w:rsidR="000E570A" w:rsidRPr="0015099E" w:rsidRDefault="00000000">
      <w:pPr>
        <w:spacing w:before="0" w:after="0"/>
        <w:ind w:firstLine="0"/>
        <w:jc w:val="center"/>
      </w:pPr>
      <w:r w:rsidRPr="0015099E">
        <w:rPr>
          <w:noProof/>
        </w:rPr>
        <w:drawing>
          <wp:inline distT="0" distB="0" distL="114300" distR="114300" wp14:anchorId="2CF79D7B" wp14:editId="32614F80">
            <wp:extent cx="4969510" cy="3802380"/>
            <wp:effectExtent l="0" t="0" r="2540" b="762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29"/>
                    <a:srcRect t="400"/>
                    <a:stretch>
                      <a:fillRect/>
                    </a:stretch>
                  </pic:blipFill>
                  <pic:spPr>
                    <a:xfrm>
                      <a:off x="0" y="0"/>
                      <a:ext cx="4976548" cy="3807915"/>
                    </a:xfrm>
                    <a:prstGeom prst="rect">
                      <a:avLst/>
                    </a:prstGeom>
                    <a:noFill/>
                    <a:ln>
                      <a:noFill/>
                    </a:ln>
                  </pic:spPr>
                </pic:pic>
              </a:graphicData>
            </a:graphic>
          </wp:inline>
        </w:drawing>
      </w:r>
    </w:p>
    <w:p w14:paraId="77287BBE" w14:textId="77777777" w:rsidR="000E570A" w:rsidRPr="0015099E" w:rsidRDefault="00000000">
      <w:pPr>
        <w:spacing w:before="0" w:after="0"/>
        <w:ind w:firstLine="0"/>
        <w:jc w:val="center"/>
      </w:pPr>
      <w:r w:rsidRPr="0015099E">
        <w:rPr>
          <w:noProof/>
        </w:rPr>
        <w:lastRenderedPageBreak/>
        <w:drawing>
          <wp:inline distT="0" distB="0" distL="114300" distR="114300" wp14:anchorId="5A33B6D8" wp14:editId="0CFA520A">
            <wp:extent cx="4758055" cy="2829560"/>
            <wp:effectExtent l="0" t="0" r="4445" b="8890"/>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
                    <pic:cNvPicPr>
                      <a:picLocks noChangeAspect="1"/>
                    </pic:cNvPicPr>
                  </pic:nvPicPr>
                  <pic:blipFill>
                    <a:blip r:embed="rId30"/>
                    <a:stretch>
                      <a:fillRect/>
                    </a:stretch>
                  </pic:blipFill>
                  <pic:spPr>
                    <a:xfrm>
                      <a:off x="0" y="0"/>
                      <a:ext cx="4767375" cy="2835462"/>
                    </a:xfrm>
                    <a:prstGeom prst="rect">
                      <a:avLst/>
                    </a:prstGeom>
                    <a:noFill/>
                    <a:ln>
                      <a:noFill/>
                    </a:ln>
                  </pic:spPr>
                </pic:pic>
              </a:graphicData>
            </a:graphic>
          </wp:inline>
        </w:drawing>
      </w:r>
    </w:p>
    <w:p w14:paraId="672029B9" w14:textId="77777777" w:rsidR="000E570A" w:rsidRPr="0015099E" w:rsidRDefault="00000000">
      <w:pPr>
        <w:pStyle w:val="Hinh"/>
        <w:spacing w:before="0" w:after="0"/>
        <w:rPr>
          <w:rFonts w:cs="Times New Roman"/>
          <w:szCs w:val="28"/>
        </w:rPr>
      </w:pPr>
      <w:bookmarkStart w:id="118" w:name="_Toc24811"/>
      <w:r w:rsidRPr="0015099E">
        <w:rPr>
          <w:rFonts w:cs="Times New Roman"/>
          <w:szCs w:val="28"/>
        </w:rPr>
        <w:t>Hình 2.10. Biểu đồ trình tự UC Quản lý phòng</w:t>
      </w:r>
      <w:bookmarkEnd w:id="118"/>
    </w:p>
    <w:p w14:paraId="57ED883B" w14:textId="77777777" w:rsidR="000E570A" w:rsidRPr="0015099E" w:rsidRDefault="00000000">
      <w:pPr>
        <w:spacing w:before="0" w:after="0"/>
        <w:ind w:firstLine="0"/>
        <w:rPr>
          <w:rFonts w:cs="Times New Roman"/>
          <w:szCs w:val="28"/>
        </w:rPr>
      </w:pPr>
      <w:r w:rsidRPr="0015099E">
        <w:rPr>
          <w:rFonts w:cs="Times New Roman"/>
          <w:szCs w:val="28"/>
        </w:rPr>
        <w:t>- Biểu đồ lớp:</w:t>
      </w:r>
    </w:p>
    <w:p w14:paraId="4E901A19"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7A2A0DBD" wp14:editId="3A5E1022">
            <wp:extent cx="3886200" cy="4813935"/>
            <wp:effectExtent l="0" t="0" r="0" b="571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31"/>
                    <a:srcRect l="2573" t="2858" r="22692" b="34340"/>
                    <a:stretch>
                      <a:fillRect/>
                    </a:stretch>
                  </pic:blipFill>
                  <pic:spPr>
                    <a:xfrm>
                      <a:off x="0" y="0"/>
                      <a:ext cx="3891491" cy="4820492"/>
                    </a:xfrm>
                    <a:prstGeom prst="rect">
                      <a:avLst/>
                    </a:prstGeom>
                    <a:noFill/>
                    <a:ln>
                      <a:noFill/>
                    </a:ln>
                  </pic:spPr>
                </pic:pic>
              </a:graphicData>
            </a:graphic>
          </wp:inline>
        </w:drawing>
      </w:r>
    </w:p>
    <w:p w14:paraId="094602AF" w14:textId="77777777" w:rsidR="000E570A" w:rsidRPr="0015099E" w:rsidRDefault="00000000">
      <w:pPr>
        <w:pStyle w:val="Hinh"/>
        <w:spacing w:before="0" w:after="0"/>
      </w:pPr>
      <w:bookmarkStart w:id="119" w:name="_Toc20412"/>
      <w:r w:rsidRPr="0015099E">
        <w:rPr>
          <w:rFonts w:cs="Times New Roman"/>
          <w:szCs w:val="28"/>
        </w:rPr>
        <w:t>Hình 2.11. Biểu đồ lớp UC Quản lý phòng</w:t>
      </w:r>
      <w:bookmarkEnd w:id="119"/>
    </w:p>
    <w:p w14:paraId="5DE19FA1" w14:textId="77777777" w:rsidR="000E570A" w:rsidRPr="0015099E" w:rsidRDefault="00000000">
      <w:pPr>
        <w:pStyle w:val="u3"/>
        <w:tabs>
          <w:tab w:val="left" w:pos="1680"/>
        </w:tabs>
        <w:spacing w:before="0" w:after="0"/>
        <w:rPr>
          <w:rFonts w:cs="Times New Roman"/>
          <w:szCs w:val="28"/>
        </w:rPr>
      </w:pPr>
      <w:bookmarkStart w:id="120" w:name="_Toc231728323"/>
      <w:r w:rsidRPr="0015099E">
        <w:rPr>
          <w:rFonts w:cs="Times New Roman"/>
          <w:szCs w:val="28"/>
        </w:rPr>
        <w:lastRenderedPageBreak/>
        <w:t xml:space="preserve">2.4.6. </w:t>
      </w:r>
      <w:proofErr w:type="spellStart"/>
      <w:r w:rsidRPr="0015099E">
        <w:rPr>
          <w:rFonts w:cs="Times New Roman"/>
          <w:szCs w:val="28"/>
        </w:rPr>
        <w:t>Use</w:t>
      </w:r>
      <w:proofErr w:type="spellEnd"/>
      <w:r w:rsidRPr="0015099E">
        <w:rPr>
          <w:rFonts w:cs="Times New Roman"/>
          <w:szCs w:val="28"/>
        </w:rPr>
        <w:t xml:space="preserve"> </w:t>
      </w:r>
      <w:proofErr w:type="spellStart"/>
      <w:r w:rsidRPr="0015099E">
        <w:rPr>
          <w:rFonts w:cs="Times New Roman"/>
          <w:szCs w:val="28"/>
        </w:rPr>
        <w:t>Case</w:t>
      </w:r>
      <w:proofErr w:type="spellEnd"/>
      <w:r w:rsidRPr="0015099E">
        <w:rPr>
          <w:rFonts w:cs="Times New Roman"/>
          <w:szCs w:val="28"/>
        </w:rPr>
        <w:t xml:space="preserve"> Quản lý đơn đặt phòng</w:t>
      </w:r>
      <w:bookmarkEnd w:id="115"/>
      <w:bookmarkEnd w:id="116"/>
      <w:bookmarkEnd w:id="120"/>
    </w:p>
    <w:p w14:paraId="33B5DC33" w14:textId="77777777" w:rsidR="000E570A" w:rsidRPr="0015099E" w:rsidRDefault="00000000">
      <w:pPr>
        <w:spacing w:before="0" w:after="0"/>
        <w:ind w:firstLine="0"/>
        <w:rPr>
          <w:rFonts w:cs="Times New Roman"/>
          <w:szCs w:val="28"/>
        </w:rPr>
      </w:pPr>
      <w:r w:rsidRPr="0015099E">
        <w:rPr>
          <w:rFonts w:cs="Times New Roman"/>
          <w:szCs w:val="28"/>
        </w:rPr>
        <w:t>- Biểu đồ trình tự:</w:t>
      </w:r>
    </w:p>
    <w:p w14:paraId="62CD5BE7" w14:textId="77777777" w:rsidR="000E570A" w:rsidRPr="0015099E" w:rsidRDefault="00000000">
      <w:pPr>
        <w:spacing w:before="0" w:after="0"/>
        <w:ind w:firstLine="0"/>
        <w:jc w:val="center"/>
      </w:pPr>
      <w:r w:rsidRPr="0015099E">
        <w:rPr>
          <w:noProof/>
        </w:rPr>
        <w:drawing>
          <wp:inline distT="0" distB="0" distL="114300" distR="114300" wp14:anchorId="459DC796" wp14:editId="50FE9A29">
            <wp:extent cx="5346065" cy="3289935"/>
            <wp:effectExtent l="0" t="0" r="3175" b="190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32"/>
                    <a:srcRect l="388" r="91"/>
                    <a:stretch>
                      <a:fillRect/>
                    </a:stretch>
                  </pic:blipFill>
                  <pic:spPr>
                    <a:xfrm>
                      <a:off x="0" y="0"/>
                      <a:ext cx="5346065" cy="3289935"/>
                    </a:xfrm>
                    <a:prstGeom prst="rect">
                      <a:avLst/>
                    </a:prstGeom>
                    <a:noFill/>
                    <a:ln>
                      <a:noFill/>
                    </a:ln>
                  </pic:spPr>
                </pic:pic>
              </a:graphicData>
            </a:graphic>
          </wp:inline>
        </w:drawing>
      </w:r>
    </w:p>
    <w:p w14:paraId="7B4BA2C7" w14:textId="77777777" w:rsidR="000E570A" w:rsidRPr="0015099E" w:rsidRDefault="00000000">
      <w:pPr>
        <w:spacing w:before="0" w:after="0"/>
        <w:ind w:firstLine="0"/>
        <w:jc w:val="center"/>
      </w:pPr>
      <w:r w:rsidRPr="0015099E">
        <w:rPr>
          <w:noProof/>
        </w:rPr>
        <w:drawing>
          <wp:inline distT="0" distB="0" distL="114300" distR="114300" wp14:anchorId="526CFA79" wp14:editId="39D1DD28">
            <wp:extent cx="5314315" cy="3162300"/>
            <wp:effectExtent l="0" t="0" r="0" b="762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33"/>
                    <a:srcRect r="-1524"/>
                    <a:stretch>
                      <a:fillRect/>
                    </a:stretch>
                  </pic:blipFill>
                  <pic:spPr>
                    <a:xfrm>
                      <a:off x="0" y="0"/>
                      <a:ext cx="5314315" cy="3162300"/>
                    </a:xfrm>
                    <a:prstGeom prst="rect">
                      <a:avLst/>
                    </a:prstGeom>
                    <a:noFill/>
                    <a:ln>
                      <a:noFill/>
                    </a:ln>
                  </pic:spPr>
                </pic:pic>
              </a:graphicData>
            </a:graphic>
          </wp:inline>
        </w:drawing>
      </w:r>
    </w:p>
    <w:p w14:paraId="1FB0A1C8" w14:textId="77777777" w:rsidR="000E570A" w:rsidRPr="0015099E" w:rsidRDefault="00000000">
      <w:pPr>
        <w:spacing w:before="0" w:after="0"/>
        <w:ind w:firstLine="0"/>
        <w:jc w:val="center"/>
      </w:pPr>
      <w:r w:rsidRPr="0015099E">
        <w:rPr>
          <w:noProof/>
        </w:rPr>
        <w:lastRenderedPageBreak/>
        <w:drawing>
          <wp:inline distT="0" distB="0" distL="114300" distR="114300" wp14:anchorId="431E2245" wp14:editId="761589A1">
            <wp:extent cx="5574030" cy="3387090"/>
            <wp:effectExtent l="0" t="0" r="3810" b="1143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34"/>
                    <a:stretch>
                      <a:fillRect/>
                    </a:stretch>
                  </pic:blipFill>
                  <pic:spPr>
                    <a:xfrm>
                      <a:off x="0" y="0"/>
                      <a:ext cx="5574030" cy="3387090"/>
                    </a:xfrm>
                    <a:prstGeom prst="rect">
                      <a:avLst/>
                    </a:prstGeom>
                    <a:noFill/>
                    <a:ln>
                      <a:noFill/>
                    </a:ln>
                  </pic:spPr>
                </pic:pic>
              </a:graphicData>
            </a:graphic>
          </wp:inline>
        </w:drawing>
      </w:r>
    </w:p>
    <w:p w14:paraId="563B484D" w14:textId="77777777" w:rsidR="000E570A" w:rsidRPr="0015099E" w:rsidRDefault="00000000">
      <w:pPr>
        <w:pStyle w:val="Hinh"/>
        <w:spacing w:before="0" w:after="0"/>
        <w:rPr>
          <w:rFonts w:cs="Times New Roman"/>
          <w:szCs w:val="28"/>
        </w:rPr>
      </w:pPr>
      <w:bookmarkStart w:id="121" w:name="_Toc8414"/>
      <w:r w:rsidRPr="0015099E">
        <w:rPr>
          <w:rFonts w:cs="Times New Roman"/>
          <w:szCs w:val="28"/>
        </w:rPr>
        <w:t>Hình 2.12. Biểu đồ trình tự UC Quản lý đơn đặt phòng</w:t>
      </w:r>
      <w:bookmarkEnd w:id="121"/>
    </w:p>
    <w:p w14:paraId="3B519939" w14:textId="77777777" w:rsidR="000E570A" w:rsidRPr="0015099E" w:rsidRDefault="00000000">
      <w:pPr>
        <w:spacing w:before="0" w:after="0"/>
        <w:ind w:firstLine="0"/>
        <w:rPr>
          <w:rFonts w:cs="Times New Roman"/>
          <w:szCs w:val="28"/>
        </w:rPr>
      </w:pPr>
      <w:r w:rsidRPr="0015099E">
        <w:rPr>
          <w:rFonts w:cs="Times New Roman"/>
          <w:szCs w:val="28"/>
        </w:rPr>
        <w:t>- Biểu đồ lớp:</w:t>
      </w:r>
    </w:p>
    <w:p w14:paraId="44700516"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334DDA27" wp14:editId="4CB6DCF7">
            <wp:extent cx="4993640" cy="3913505"/>
            <wp:effectExtent l="0" t="0" r="0" b="317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35"/>
                    <a:srcRect l="2893" t="3146" r="22754" b="42090"/>
                    <a:stretch>
                      <a:fillRect/>
                    </a:stretch>
                  </pic:blipFill>
                  <pic:spPr>
                    <a:xfrm>
                      <a:off x="0" y="0"/>
                      <a:ext cx="4993640" cy="3913505"/>
                    </a:xfrm>
                    <a:prstGeom prst="rect">
                      <a:avLst/>
                    </a:prstGeom>
                    <a:noFill/>
                    <a:ln>
                      <a:noFill/>
                    </a:ln>
                  </pic:spPr>
                </pic:pic>
              </a:graphicData>
            </a:graphic>
          </wp:inline>
        </w:drawing>
      </w:r>
    </w:p>
    <w:p w14:paraId="187FED9E" w14:textId="77777777" w:rsidR="000E570A" w:rsidRPr="0015099E" w:rsidRDefault="00000000">
      <w:pPr>
        <w:pStyle w:val="Hinh"/>
        <w:spacing w:before="0" w:after="0"/>
        <w:rPr>
          <w:rFonts w:cs="Times New Roman"/>
          <w:szCs w:val="28"/>
        </w:rPr>
      </w:pPr>
      <w:bookmarkStart w:id="122" w:name="_Toc7404"/>
      <w:r w:rsidRPr="0015099E">
        <w:rPr>
          <w:rFonts w:cs="Times New Roman"/>
          <w:szCs w:val="28"/>
        </w:rPr>
        <w:t>Hình 2.13. Biểu đồ lớp UC Quản lý đơn đặt phòng</w:t>
      </w:r>
      <w:bookmarkEnd w:id="122"/>
    </w:p>
    <w:p w14:paraId="7ECB8AF4" w14:textId="77777777" w:rsidR="000E570A" w:rsidRPr="0015099E" w:rsidRDefault="000E570A">
      <w:pPr>
        <w:pStyle w:val="Hinh"/>
        <w:spacing w:before="0" w:after="0"/>
        <w:rPr>
          <w:rFonts w:cs="Times New Roman"/>
          <w:szCs w:val="28"/>
        </w:rPr>
      </w:pPr>
    </w:p>
    <w:p w14:paraId="619EBA8F" w14:textId="77777777" w:rsidR="000E570A" w:rsidRPr="0015099E" w:rsidRDefault="00000000">
      <w:pPr>
        <w:pStyle w:val="u2"/>
        <w:spacing w:before="0" w:after="0"/>
        <w:rPr>
          <w:rFonts w:cs="Times New Roman"/>
          <w:szCs w:val="28"/>
        </w:rPr>
      </w:pPr>
      <w:bookmarkStart w:id="123" w:name="_Toc2666"/>
      <w:bookmarkStart w:id="124" w:name="_Toc231728324"/>
      <w:bookmarkStart w:id="125" w:name="_Toc21979"/>
      <w:r w:rsidRPr="0015099E">
        <w:rPr>
          <w:rFonts w:cs="Times New Roman"/>
          <w:szCs w:val="28"/>
        </w:rPr>
        <w:lastRenderedPageBreak/>
        <w:t>2.5. Thiết kế cơ sở dữ liệu</w:t>
      </w:r>
      <w:bookmarkEnd w:id="123"/>
      <w:bookmarkEnd w:id="124"/>
      <w:bookmarkEnd w:id="125"/>
    </w:p>
    <w:p w14:paraId="2167ECF9" w14:textId="77777777" w:rsidR="000E570A" w:rsidRPr="0015099E" w:rsidRDefault="00000000">
      <w:pPr>
        <w:pStyle w:val="u3"/>
        <w:spacing w:before="0" w:after="0"/>
        <w:rPr>
          <w:rFonts w:cs="Times New Roman"/>
          <w:szCs w:val="28"/>
        </w:rPr>
      </w:pPr>
      <w:bookmarkStart w:id="126" w:name="_Toc231728325"/>
      <w:r w:rsidRPr="0015099E">
        <w:rPr>
          <w:rFonts w:cs="Times New Roman"/>
          <w:szCs w:val="28"/>
        </w:rPr>
        <w:t>2.5.1. Mô hình dữ liệu quan hệ</w:t>
      </w:r>
      <w:bookmarkEnd w:id="126"/>
    </w:p>
    <w:p w14:paraId="2AFACAF3"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1E47BE8F" wp14:editId="41662AB9">
            <wp:extent cx="5572125" cy="4312285"/>
            <wp:effectExtent l="0" t="0" r="5715" b="63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36"/>
                    <a:stretch>
                      <a:fillRect/>
                    </a:stretch>
                  </pic:blipFill>
                  <pic:spPr>
                    <a:xfrm>
                      <a:off x="0" y="0"/>
                      <a:ext cx="5572125" cy="4312285"/>
                    </a:xfrm>
                    <a:prstGeom prst="rect">
                      <a:avLst/>
                    </a:prstGeom>
                    <a:noFill/>
                    <a:ln>
                      <a:noFill/>
                    </a:ln>
                  </pic:spPr>
                </pic:pic>
              </a:graphicData>
            </a:graphic>
          </wp:inline>
        </w:drawing>
      </w:r>
    </w:p>
    <w:p w14:paraId="7248927B" w14:textId="77777777" w:rsidR="000E570A" w:rsidRPr="0015099E" w:rsidRDefault="00000000">
      <w:pPr>
        <w:pStyle w:val="Hinh"/>
        <w:spacing w:before="0" w:after="0"/>
        <w:rPr>
          <w:rFonts w:cs="Times New Roman"/>
          <w:szCs w:val="28"/>
        </w:rPr>
      </w:pPr>
      <w:bookmarkStart w:id="127" w:name="_Toc16856"/>
      <w:r w:rsidRPr="0015099E">
        <w:rPr>
          <w:rFonts w:cs="Times New Roman"/>
          <w:szCs w:val="28"/>
        </w:rPr>
        <w:t>Hình 2.14. Biểu đồ thực thể liên kết</w:t>
      </w:r>
      <w:bookmarkEnd w:id="127"/>
    </w:p>
    <w:p w14:paraId="65288074" w14:textId="77777777" w:rsidR="000E570A" w:rsidRPr="0015099E" w:rsidRDefault="00000000">
      <w:pPr>
        <w:pStyle w:val="u3"/>
        <w:spacing w:before="0" w:after="0"/>
        <w:rPr>
          <w:rFonts w:cs="Times New Roman"/>
          <w:szCs w:val="28"/>
        </w:rPr>
      </w:pPr>
      <w:bookmarkStart w:id="128" w:name="_Toc231728326"/>
      <w:r w:rsidRPr="0015099E">
        <w:rPr>
          <w:rFonts w:cs="Times New Roman"/>
          <w:szCs w:val="28"/>
        </w:rPr>
        <w:t>2.5.2. Chi tiết các bảng</w:t>
      </w:r>
      <w:bookmarkEnd w:id="128"/>
    </w:p>
    <w:p w14:paraId="5DD4C113" w14:textId="77777777" w:rsidR="000E570A" w:rsidRPr="0015099E" w:rsidRDefault="00000000">
      <w:pPr>
        <w:pStyle w:val="u4"/>
        <w:spacing w:before="0" w:after="0"/>
        <w:rPr>
          <w:rFonts w:cs="Times New Roman"/>
          <w:szCs w:val="28"/>
        </w:rPr>
      </w:pPr>
      <w:r w:rsidRPr="0015099E">
        <w:rPr>
          <w:rFonts w:cs="Times New Roman"/>
          <w:szCs w:val="28"/>
        </w:rPr>
        <w:t xml:space="preserve">2.5.2.1. Bảng </w:t>
      </w:r>
      <w:proofErr w:type="spellStart"/>
      <w:r w:rsidRPr="0015099E">
        <w:rPr>
          <w:rFonts w:cs="Times New Roman"/>
          <w:szCs w:val="28"/>
        </w:rPr>
        <w:t>users</w:t>
      </w:r>
      <w:proofErr w:type="spellEnd"/>
    </w:p>
    <w:p w14:paraId="45FFD510"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users</w:t>
      </w:r>
      <w:proofErr w:type="spellEnd"/>
      <w:r w:rsidRPr="0015099E">
        <w:rPr>
          <w:sz w:val="28"/>
          <w:szCs w:val="28"/>
          <w:lang w:val="vi-VN"/>
        </w:rPr>
        <w:t xml:space="preserve"> là bảng lưu trữ thông tin tài khoản người dùng trong hệ thống, bao gồm người dùng, quản trị viên và quản lý khách sạn. Bảng phục vụ cho chức năng đăng nhập, xác thực, phân quyền và quản lý thông tin cá nhân của người dùng.</w:t>
      </w:r>
    </w:p>
    <w:p w14:paraId="029D9484" w14:textId="77777777" w:rsidR="000E570A" w:rsidRPr="0015099E" w:rsidRDefault="00000000">
      <w:pPr>
        <w:pStyle w:val="Bang"/>
      </w:pPr>
      <w:bookmarkStart w:id="129" w:name="_Toc231728528"/>
      <w:r w:rsidRPr="0015099E">
        <w:t xml:space="preserve">Bảng 2.7. Bảng </w:t>
      </w:r>
      <w:proofErr w:type="spellStart"/>
      <w:r w:rsidRPr="0015099E">
        <w:t>users</w:t>
      </w:r>
      <w:bookmarkEnd w:id="129"/>
      <w:proofErr w:type="spellEnd"/>
    </w:p>
    <w:tbl>
      <w:tblPr>
        <w:tblStyle w:val="LiBang"/>
        <w:tblW w:w="0" w:type="auto"/>
        <w:tblLook w:val="04A0" w:firstRow="1" w:lastRow="0" w:firstColumn="1" w:lastColumn="0" w:noHBand="0" w:noVBand="1"/>
      </w:tblPr>
      <w:tblGrid>
        <w:gridCol w:w="1791"/>
        <w:gridCol w:w="2394"/>
        <w:gridCol w:w="1378"/>
        <w:gridCol w:w="1718"/>
        <w:gridCol w:w="1727"/>
      </w:tblGrid>
      <w:tr w:rsidR="000E570A" w:rsidRPr="0015099E" w14:paraId="1BE4FDC9" w14:textId="77777777">
        <w:tc>
          <w:tcPr>
            <w:tcW w:w="1793" w:type="dxa"/>
            <w:vAlign w:val="center"/>
          </w:tcPr>
          <w:p w14:paraId="72574D4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2254" w:type="dxa"/>
            <w:vAlign w:val="center"/>
          </w:tcPr>
          <w:p w14:paraId="1A3CF8B6"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417" w:type="dxa"/>
            <w:vAlign w:val="center"/>
          </w:tcPr>
          <w:p w14:paraId="301E2D05"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762" w:type="dxa"/>
            <w:vAlign w:val="center"/>
          </w:tcPr>
          <w:p w14:paraId="10B1D68F"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782" w:type="dxa"/>
            <w:vAlign w:val="center"/>
          </w:tcPr>
          <w:p w14:paraId="1180F934"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170581E6" w14:textId="77777777">
        <w:tc>
          <w:tcPr>
            <w:tcW w:w="1793" w:type="dxa"/>
            <w:vAlign w:val="center"/>
          </w:tcPr>
          <w:p w14:paraId="3AE8BCD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user_id</w:t>
            </w:r>
            <w:proofErr w:type="spellEnd"/>
          </w:p>
        </w:tc>
        <w:tc>
          <w:tcPr>
            <w:tcW w:w="2254" w:type="dxa"/>
            <w:vAlign w:val="center"/>
          </w:tcPr>
          <w:p w14:paraId="0DA1867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417" w:type="dxa"/>
            <w:vAlign w:val="center"/>
          </w:tcPr>
          <w:p w14:paraId="08B0F8A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083EC0B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782" w:type="dxa"/>
            <w:vAlign w:val="center"/>
          </w:tcPr>
          <w:p w14:paraId="6A749F0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người dùng</w:t>
            </w:r>
          </w:p>
        </w:tc>
      </w:tr>
      <w:tr w:rsidR="000E570A" w:rsidRPr="0015099E" w14:paraId="3D32A16B" w14:textId="77777777">
        <w:tc>
          <w:tcPr>
            <w:tcW w:w="1793" w:type="dxa"/>
            <w:vAlign w:val="center"/>
          </w:tcPr>
          <w:p w14:paraId="49550A6E"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lastRenderedPageBreak/>
              <w:t>username</w:t>
            </w:r>
            <w:proofErr w:type="spellEnd"/>
          </w:p>
        </w:tc>
        <w:tc>
          <w:tcPr>
            <w:tcW w:w="2254" w:type="dxa"/>
            <w:vAlign w:val="center"/>
          </w:tcPr>
          <w:p w14:paraId="5E7DE87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VARCHAR(100)</w:t>
            </w:r>
          </w:p>
        </w:tc>
        <w:tc>
          <w:tcPr>
            <w:tcW w:w="1417" w:type="dxa"/>
            <w:vAlign w:val="center"/>
          </w:tcPr>
          <w:p w14:paraId="1F4AFFA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1B3EAA3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Unique</w:t>
            </w:r>
            <w:proofErr w:type="spellEnd"/>
          </w:p>
        </w:tc>
        <w:tc>
          <w:tcPr>
            <w:tcW w:w="1782" w:type="dxa"/>
            <w:vAlign w:val="center"/>
          </w:tcPr>
          <w:p w14:paraId="4E16010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Tên đăng nhập</w:t>
            </w:r>
          </w:p>
        </w:tc>
      </w:tr>
      <w:tr w:rsidR="000E570A" w:rsidRPr="0015099E" w14:paraId="791F3EA8" w14:textId="77777777">
        <w:tc>
          <w:tcPr>
            <w:tcW w:w="1793" w:type="dxa"/>
            <w:vAlign w:val="center"/>
          </w:tcPr>
          <w:p w14:paraId="5A6755F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first_name</w:t>
            </w:r>
            <w:proofErr w:type="spellEnd"/>
          </w:p>
        </w:tc>
        <w:tc>
          <w:tcPr>
            <w:tcW w:w="2254" w:type="dxa"/>
            <w:vAlign w:val="center"/>
          </w:tcPr>
          <w:p w14:paraId="4959EB9A" w14:textId="77777777" w:rsidR="000E570A" w:rsidRPr="0015099E" w:rsidRDefault="00000000">
            <w:pPr>
              <w:widowControl/>
              <w:spacing w:before="0" w:after="0"/>
              <w:ind w:firstLine="0"/>
              <w:rPr>
                <w:rFonts w:cs="Times New Roman"/>
                <w:szCs w:val="28"/>
              </w:rPr>
            </w:pPr>
            <w:r w:rsidRPr="0015099E">
              <w:rPr>
                <w:rFonts w:cs="Times New Roman"/>
                <w:bCs/>
                <w:szCs w:val="28"/>
              </w:rPr>
              <w:t>NVARCHAR(100)</w:t>
            </w:r>
          </w:p>
        </w:tc>
        <w:tc>
          <w:tcPr>
            <w:tcW w:w="1417" w:type="dxa"/>
            <w:vAlign w:val="center"/>
          </w:tcPr>
          <w:p w14:paraId="19B04AF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1B398FCC" w14:textId="77777777" w:rsidR="000E570A" w:rsidRPr="0015099E" w:rsidRDefault="000E570A">
            <w:pPr>
              <w:widowControl/>
              <w:spacing w:before="0" w:after="0"/>
              <w:rPr>
                <w:rFonts w:cs="Times New Roman"/>
                <w:szCs w:val="28"/>
              </w:rPr>
            </w:pPr>
          </w:p>
        </w:tc>
        <w:tc>
          <w:tcPr>
            <w:tcW w:w="1782" w:type="dxa"/>
            <w:vAlign w:val="center"/>
          </w:tcPr>
          <w:p w14:paraId="0A4E4E5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Tên người dùng</w:t>
            </w:r>
          </w:p>
        </w:tc>
      </w:tr>
      <w:tr w:rsidR="000E570A" w:rsidRPr="0015099E" w14:paraId="3536B6A7" w14:textId="77777777">
        <w:tc>
          <w:tcPr>
            <w:tcW w:w="1793" w:type="dxa"/>
            <w:vAlign w:val="center"/>
          </w:tcPr>
          <w:p w14:paraId="3EB3ACF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last_name</w:t>
            </w:r>
            <w:proofErr w:type="spellEnd"/>
          </w:p>
        </w:tc>
        <w:tc>
          <w:tcPr>
            <w:tcW w:w="2254" w:type="dxa"/>
            <w:vAlign w:val="center"/>
          </w:tcPr>
          <w:p w14:paraId="0DFE6169" w14:textId="77777777" w:rsidR="000E570A" w:rsidRPr="0015099E" w:rsidRDefault="00000000">
            <w:pPr>
              <w:widowControl/>
              <w:spacing w:before="0" w:after="0"/>
              <w:ind w:firstLine="0"/>
              <w:rPr>
                <w:rFonts w:cs="Times New Roman"/>
                <w:szCs w:val="28"/>
              </w:rPr>
            </w:pPr>
            <w:r w:rsidRPr="0015099E">
              <w:rPr>
                <w:rFonts w:cs="Times New Roman"/>
                <w:bCs/>
                <w:szCs w:val="28"/>
              </w:rPr>
              <w:t>NVARCHAR(100)</w:t>
            </w:r>
          </w:p>
        </w:tc>
        <w:tc>
          <w:tcPr>
            <w:tcW w:w="1417" w:type="dxa"/>
            <w:vAlign w:val="center"/>
          </w:tcPr>
          <w:p w14:paraId="72EBB40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5766B4A1" w14:textId="77777777" w:rsidR="000E570A" w:rsidRPr="0015099E" w:rsidRDefault="000E570A">
            <w:pPr>
              <w:widowControl/>
              <w:spacing w:before="0" w:after="0"/>
              <w:rPr>
                <w:rFonts w:cs="Times New Roman"/>
                <w:szCs w:val="28"/>
              </w:rPr>
            </w:pPr>
          </w:p>
        </w:tc>
        <w:tc>
          <w:tcPr>
            <w:tcW w:w="1782" w:type="dxa"/>
            <w:vAlign w:val="center"/>
          </w:tcPr>
          <w:p w14:paraId="1A2C6BF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Họ người dùng</w:t>
            </w:r>
          </w:p>
        </w:tc>
      </w:tr>
      <w:tr w:rsidR="000E570A" w:rsidRPr="0015099E" w14:paraId="2BD4C64E" w14:textId="77777777">
        <w:tc>
          <w:tcPr>
            <w:tcW w:w="1793" w:type="dxa"/>
            <w:vAlign w:val="center"/>
          </w:tcPr>
          <w:p w14:paraId="0F09E8EE"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email</w:t>
            </w:r>
            <w:proofErr w:type="spellEnd"/>
          </w:p>
        </w:tc>
        <w:tc>
          <w:tcPr>
            <w:tcW w:w="2254" w:type="dxa"/>
            <w:vAlign w:val="center"/>
          </w:tcPr>
          <w:p w14:paraId="0A39B82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VARCHAR(100)</w:t>
            </w:r>
          </w:p>
        </w:tc>
        <w:tc>
          <w:tcPr>
            <w:tcW w:w="1417" w:type="dxa"/>
            <w:vAlign w:val="center"/>
          </w:tcPr>
          <w:p w14:paraId="635A3A6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178089B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Unique</w:t>
            </w:r>
            <w:proofErr w:type="spellEnd"/>
          </w:p>
        </w:tc>
        <w:tc>
          <w:tcPr>
            <w:tcW w:w="1782" w:type="dxa"/>
            <w:vAlign w:val="center"/>
          </w:tcPr>
          <w:p w14:paraId="39311A9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Email</w:t>
            </w:r>
            <w:proofErr w:type="spellEnd"/>
            <w:r w:rsidRPr="0015099E">
              <w:rPr>
                <w:rFonts w:eastAsia="SimSun" w:cs="Times New Roman"/>
                <w:szCs w:val="28"/>
                <w:lang w:eastAsia="zh-CN" w:bidi="ar"/>
              </w:rPr>
              <w:t xml:space="preserve"> </w:t>
            </w:r>
          </w:p>
        </w:tc>
      </w:tr>
      <w:tr w:rsidR="000E570A" w:rsidRPr="0015099E" w14:paraId="1308A6C5" w14:textId="77777777">
        <w:tc>
          <w:tcPr>
            <w:tcW w:w="1793" w:type="dxa"/>
            <w:vAlign w:val="center"/>
          </w:tcPr>
          <w:p w14:paraId="1CC85676"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phone</w:t>
            </w:r>
            <w:proofErr w:type="spellEnd"/>
          </w:p>
        </w:tc>
        <w:tc>
          <w:tcPr>
            <w:tcW w:w="2254" w:type="dxa"/>
            <w:vAlign w:val="center"/>
          </w:tcPr>
          <w:p w14:paraId="4CA9A23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VARCHAR(20)</w:t>
            </w:r>
          </w:p>
        </w:tc>
        <w:tc>
          <w:tcPr>
            <w:tcW w:w="1417" w:type="dxa"/>
            <w:vAlign w:val="center"/>
          </w:tcPr>
          <w:p w14:paraId="22C0FE6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60ECC13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Unique</w:t>
            </w:r>
            <w:proofErr w:type="spellEnd"/>
          </w:p>
        </w:tc>
        <w:tc>
          <w:tcPr>
            <w:tcW w:w="1782" w:type="dxa"/>
            <w:vAlign w:val="center"/>
          </w:tcPr>
          <w:p w14:paraId="75BDF26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điện thoại</w:t>
            </w:r>
          </w:p>
        </w:tc>
      </w:tr>
      <w:tr w:rsidR="000E570A" w:rsidRPr="0015099E" w14:paraId="2FF3B1FA" w14:textId="77777777">
        <w:tc>
          <w:tcPr>
            <w:tcW w:w="1793" w:type="dxa"/>
            <w:vAlign w:val="center"/>
          </w:tcPr>
          <w:p w14:paraId="4DF28F2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password</w:t>
            </w:r>
            <w:proofErr w:type="spellEnd"/>
          </w:p>
        </w:tc>
        <w:tc>
          <w:tcPr>
            <w:tcW w:w="2254" w:type="dxa"/>
            <w:vAlign w:val="center"/>
          </w:tcPr>
          <w:p w14:paraId="6D69F4B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VARCHAR(225)</w:t>
            </w:r>
          </w:p>
        </w:tc>
        <w:tc>
          <w:tcPr>
            <w:tcW w:w="1417" w:type="dxa"/>
            <w:vAlign w:val="center"/>
          </w:tcPr>
          <w:p w14:paraId="14DD5FB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0BAD4CCB" w14:textId="77777777" w:rsidR="000E570A" w:rsidRPr="0015099E" w:rsidRDefault="000E570A">
            <w:pPr>
              <w:widowControl/>
              <w:spacing w:before="0" w:after="0"/>
              <w:rPr>
                <w:rFonts w:cs="Times New Roman"/>
                <w:szCs w:val="28"/>
              </w:rPr>
            </w:pPr>
          </w:p>
        </w:tc>
        <w:tc>
          <w:tcPr>
            <w:tcW w:w="1782" w:type="dxa"/>
            <w:vAlign w:val="center"/>
          </w:tcPr>
          <w:p w14:paraId="1267B76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Mật khẩu đã mã hóa</w:t>
            </w:r>
          </w:p>
        </w:tc>
      </w:tr>
      <w:tr w:rsidR="000E570A" w:rsidRPr="0015099E" w14:paraId="289C8CE0" w14:textId="77777777">
        <w:tc>
          <w:tcPr>
            <w:tcW w:w="1793" w:type="dxa"/>
            <w:vAlign w:val="center"/>
          </w:tcPr>
          <w:p w14:paraId="32FF893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role</w:t>
            </w:r>
            <w:proofErr w:type="spellEnd"/>
          </w:p>
        </w:tc>
        <w:tc>
          <w:tcPr>
            <w:tcW w:w="2254" w:type="dxa"/>
            <w:vAlign w:val="center"/>
          </w:tcPr>
          <w:p w14:paraId="103F716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417" w:type="dxa"/>
            <w:vAlign w:val="center"/>
          </w:tcPr>
          <w:p w14:paraId="6CED2F6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6240D08B" w14:textId="77777777" w:rsidR="000E570A" w:rsidRPr="0015099E" w:rsidRDefault="000E570A">
            <w:pPr>
              <w:widowControl/>
              <w:spacing w:before="0" w:after="0"/>
              <w:rPr>
                <w:rFonts w:cs="Times New Roman"/>
                <w:szCs w:val="28"/>
              </w:rPr>
            </w:pPr>
          </w:p>
        </w:tc>
        <w:tc>
          <w:tcPr>
            <w:tcW w:w="1782" w:type="dxa"/>
            <w:vAlign w:val="center"/>
          </w:tcPr>
          <w:p w14:paraId="6B8D590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Vai trò người dùng</w:t>
            </w:r>
          </w:p>
        </w:tc>
      </w:tr>
      <w:tr w:rsidR="000E570A" w:rsidRPr="0015099E" w14:paraId="265BD2E6" w14:textId="77777777">
        <w:tc>
          <w:tcPr>
            <w:tcW w:w="1793" w:type="dxa"/>
            <w:vAlign w:val="center"/>
          </w:tcPr>
          <w:p w14:paraId="18D53DA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refresh_token</w:t>
            </w:r>
            <w:proofErr w:type="spellEnd"/>
          </w:p>
        </w:tc>
        <w:tc>
          <w:tcPr>
            <w:tcW w:w="2254" w:type="dxa"/>
            <w:vAlign w:val="center"/>
          </w:tcPr>
          <w:p w14:paraId="47A9EB3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TEXT</w:t>
            </w:r>
          </w:p>
        </w:tc>
        <w:tc>
          <w:tcPr>
            <w:tcW w:w="1417" w:type="dxa"/>
            <w:vAlign w:val="center"/>
          </w:tcPr>
          <w:p w14:paraId="5CB1200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762" w:type="dxa"/>
            <w:vAlign w:val="center"/>
          </w:tcPr>
          <w:p w14:paraId="12277DB9" w14:textId="77777777" w:rsidR="000E570A" w:rsidRPr="0015099E" w:rsidRDefault="000E570A">
            <w:pPr>
              <w:widowControl/>
              <w:spacing w:before="0" w:after="0"/>
              <w:rPr>
                <w:rFonts w:cs="Times New Roman"/>
                <w:szCs w:val="28"/>
              </w:rPr>
            </w:pPr>
          </w:p>
        </w:tc>
        <w:tc>
          <w:tcPr>
            <w:tcW w:w="1782" w:type="dxa"/>
            <w:vAlign w:val="center"/>
          </w:tcPr>
          <w:p w14:paraId="100EE45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Token</w:t>
            </w:r>
            <w:proofErr w:type="spellEnd"/>
            <w:r w:rsidRPr="0015099E">
              <w:rPr>
                <w:rFonts w:eastAsia="SimSun" w:cs="Times New Roman"/>
                <w:szCs w:val="28"/>
                <w:lang w:eastAsia="zh-CN" w:bidi="ar"/>
              </w:rPr>
              <w:t xml:space="preserve"> đăng nhập</w:t>
            </w:r>
          </w:p>
        </w:tc>
      </w:tr>
      <w:tr w:rsidR="000E570A" w:rsidRPr="0015099E" w14:paraId="15991AB1" w14:textId="77777777">
        <w:tc>
          <w:tcPr>
            <w:tcW w:w="1793" w:type="dxa"/>
            <w:vAlign w:val="center"/>
          </w:tcPr>
          <w:p w14:paraId="2BB698D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2254" w:type="dxa"/>
            <w:vAlign w:val="center"/>
          </w:tcPr>
          <w:p w14:paraId="171287C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417" w:type="dxa"/>
            <w:vAlign w:val="center"/>
          </w:tcPr>
          <w:p w14:paraId="3CEF0FE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3A4185AE" w14:textId="77777777" w:rsidR="000E570A" w:rsidRPr="0015099E" w:rsidRDefault="000E570A">
            <w:pPr>
              <w:widowControl/>
              <w:spacing w:before="0" w:after="0"/>
              <w:rPr>
                <w:rFonts w:cs="Times New Roman"/>
                <w:szCs w:val="28"/>
              </w:rPr>
            </w:pPr>
          </w:p>
        </w:tc>
        <w:tc>
          <w:tcPr>
            <w:tcW w:w="1782" w:type="dxa"/>
            <w:vAlign w:val="center"/>
          </w:tcPr>
          <w:p w14:paraId="7EB2349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w:t>
            </w:r>
          </w:p>
        </w:tc>
      </w:tr>
      <w:tr w:rsidR="000E570A" w:rsidRPr="0015099E" w14:paraId="697E2B29" w14:textId="77777777">
        <w:tc>
          <w:tcPr>
            <w:tcW w:w="1793" w:type="dxa"/>
            <w:vAlign w:val="center"/>
          </w:tcPr>
          <w:p w14:paraId="2DA1BFD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updated_at</w:t>
            </w:r>
            <w:proofErr w:type="spellEnd"/>
          </w:p>
        </w:tc>
        <w:tc>
          <w:tcPr>
            <w:tcW w:w="2254" w:type="dxa"/>
            <w:vAlign w:val="center"/>
          </w:tcPr>
          <w:p w14:paraId="314A204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417" w:type="dxa"/>
            <w:vAlign w:val="center"/>
          </w:tcPr>
          <w:p w14:paraId="03C631D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762" w:type="dxa"/>
            <w:vAlign w:val="center"/>
          </w:tcPr>
          <w:p w14:paraId="657204D4" w14:textId="77777777" w:rsidR="000E570A" w:rsidRPr="0015099E" w:rsidRDefault="000E570A">
            <w:pPr>
              <w:widowControl/>
              <w:spacing w:before="0" w:after="0"/>
              <w:rPr>
                <w:rFonts w:cs="Times New Roman"/>
                <w:szCs w:val="28"/>
              </w:rPr>
            </w:pPr>
          </w:p>
        </w:tc>
        <w:tc>
          <w:tcPr>
            <w:tcW w:w="1782" w:type="dxa"/>
            <w:vAlign w:val="center"/>
          </w:tcPr>
          <w:p w14:paraId="6230140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cập nhật</w:t>
            </w:r>
          </w:p>
        </w:tc>
      </w:tr>
      <w:tr w:rsidR="000E570A" w:rsidRPr="0015099E" w14:paraId="6F2E1D23" w14:textId="77777777">
        <w:tc>
          <w:tcPr>
            <w:tcW w:w="1793" w:type="dxa"/>
            <w:vAlign w:val="center"/>
          </w:tcPr>
          <w:p w14:paraId="284AA813"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status</w:t>
            </w:r>
            <w:proofErr w:type="spellEnd"/>
          </w:p>
        </w:tc>
        <w:tc>
          <w:tcPr>
            <w:tcW w:w="2254" w:type="dxa"/>
            <w:vAlign w:val="center"/>
          </w:tcPr>
          <w:p w14:paraId="531EB51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417" w:type="dxa"/>
            <w:vAlign w:val="center"/>
          </w:tcPr>
          <w:p w14:paraId="5C17466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03F46C42" w14:textId="77777777" w:rsidR="000E570A" w:rsidRPr="0015099E" w:rsidRDefault="000E570A">
            <w:pPr>
              <w:widowControl/>
              <w:spacing w:before="0" w:after="0"/>
              <w:rPr>
                <w:rFonts w:cs="Times New Roman"/>
                <w:szCs w:val="28"/>
              </w:rPr>
            </w:pPr>
          </w:p>
        </w:tc>
        <w:tc>
          <w:tcPr>
            <w:tcW w:w="1782" w:type="dxa"/>
            <w:vAlign w:val="center"/>
          </w:tcPr>
          <w:p w14:paraId="52E9D21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Trạng thái tài khoản</w:t>
            </w:r>
          </w:p>
        </w:tc>
      </w:tr>
      <w:tr w:rsidR="000E570A" w:rsidRPr="0015099E" w14:paraId="5CE8E08B" w14:textId="77777777">
        <w:tc>
          <w:tcPr>
            <w:tcW w:w="1793" w:type="dxa"/>
            <w:vAlign w:val="center"/>
          </w:tcPr>
          <w:p w14:paraId="5720C4E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is_deleted</w:t>
            </w:r>
            <w:proofErr w:type="spellEnd"/>
          </w:p>
        </w:tc>
        <w:tc>
          <w:tcPr>
            <w:tcW w:w="2254" w:type="dxa"/>
            <w:vAlign w:val="center"/>
          </w:tcPr>
          <w:p w14:paraId="1F2F594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417" w:type="dxa"/>
            <w:vAlign w:val="center"/>
          </w:tcPr>
          <w:p w14:paraId="768157A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762" w:type="dxa"/>
            <w:vAlign w:val="center"/>
          </w:tcPr>
          <w:p w14:paraId="5B0B9CF8" w14:textId="77777777" w:rsidR="000E570A" w:rsidRPr="0015099E" w:rsidRDefault="000E570A">
            <w:pPr>
              <w:widowControl/>
              <w:spacing w:before="0" w:after="0"/>
              <w:rPr>
                <w:rFonts w:cs="Times New Roman"/>
                <w:szCs w:val="28"/>
              </w:rPr>
            </w:pPr>
          </w:p>
        </w:tc>
        <w:tc>
          <w:tcPr>
            <w:tcW w:w="1782" w:type="dxa"/>
            <w:vAlign w:val="center"/>
          </w:tcPr>
          <w:p w14:paraId="6791BC1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Đánh dấu xóa mềm</w:t>
            </w:r>
          </w:p>
        </w:tc>
      </w:tr>
      <w:tr w:rsidR="000E570A" w:rsidRPr="0015099E" w14:paraId="0178D4DB" w14:textId="77777777">
        <w:tc>
          <w:tcPr>
            <w:tcW w:w="1793" w:type="dxa"/>
            <w:vAlign w:val="center"/>
          </w:tcPr>
          <w:p w14:paraId="6CFB24D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deleted_at</w:t>
            </w:r>
            <w:proofErr w:type="spellEnd"/>
          </w:p>
        </w:tc>
        <w:tc>
          <w:tcPr>
            <w:tcW w:w="2254" w:type="dxa"/>
            <w:vAlign w:val="center"/>
          </w:tcPr>
          <w:p w14:paraId="79C0241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417" w:type="dxa"/>
            <w:vAlign w:val="center"/>
          </w:tcPr>
          <w:p w14:paraId="5B3663B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762" w:type="dxa"/>
            <w:vAlign w:val="center"/>
          </w:tcPr>
          <w:p w14:paraId="509D6FED" w14:textId="77777777" w:rsidR="000E570A" w:rsidRPr="0015099E" w:rsidRDefault="000E570A">
            <w:pPr>
              <w:widowControl/>
              <w:spacing w:before="0" w:after="0"/>
              <w:rPr>
                <w:rFonts w:cs="Times New Roman"/>
                <w:szCs w:val="28"/>
              </w:rPr>
            </w:pPr>
          </w:p>
        </w:tc>
        <w:tc>
          <w:tcPr>
            <w:tcW w:w="1782" w:type="dxa"/>
            <w:vAlign w:val="center"/>
          </w:tcPr>
          <w:p w14:paraId="42DBB34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xóa</w:t>
            </w:r>
          </w:p>
        </w:tc>
      </w:tr>
    </w:tbl>
    <w:p w14:paraId="138A7BED" w14:textId="77777777" w:rsidR="000E570A" w:rsidRPr="0015099E" w:rsidRDefault="00000000">
      <w:pPr>
        <w:pStyle w:val="u4"/>
        <w:spacing w:before="0" w:after="0"/>
        <w:rPr>
          <w:rFonts w:cs="Times New Roman"/>
          <w:szCs w:val="28"/>
        </w:rPr>
      </w:pPr>
      <w:r w:rsidRPr="0015099E">
        <w:rPr>
          <w:rFonts w:cs="Times New Roman"/>
          <w:szCs w:val="28"/>
        </w:rPr>
        <w:t xml:space="preserve">2.5.2.2. Bảng </w:t>
      </w:r>
      <w:proofErr w:type="spellStart"/>
      <w:r w:rsidRPr="0015099E">
        <w:rPr>
          <w:rFonts w:cs="Times New Roman"/>
          <w:szCs w:val="28"/>
        </w:rPr>
        <w:t>hotels</w:t>
      </w:r>
      <w:proofErr w:type="spellEnd"/>
    </w:p>
    <w:p w14:paraId="42C0E693"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hotels</w:t>
      </w:r>
      <w:proofErr w:type="spellEnd"/>
      <w:r w:rsidRPr="0015099E">
        <w:rPr>
          <w:sz w:val="28"/>
          <w:szCs w:val="28"/>
          <w:lang w:val="vi-VN"/>
        </w:rPr>
        <w:t xml:space="preserve"> dùng để lưu trữ thông tin khách sạn trong hệ thống chuỗi khách sạn, bao gồm thông tin quản lý, địa chỉ và trạng thái hoạt động của khách sạn.</w:t>
      </w:r>
    </w:p>
    <w:p w14:paraId="7D5A7292" w14:textId="77777777" w:rsidR="000E570A" w:rsidRPr="0015099E" w:rsidRDefault="00000000">
      <w:pPr>
        <w:pStyle w:val="Bang"/>
      </w:pPr>
      <w:bookmarkStart w:id="130" w:name="_Toc231728529"/>
      <w:r w:rsidRPr="0015099E">
        <w:t xml:space="preserve">Bảng 2.8. Bảng </w:t>
      </w:r>
      <w:proofErr w:type="spellStart"/>
      <w:r w:rsidRPr="0015099E">
        <w:t>hotels</w:t>
      </w:r>
      <w:bookmarkEnd w:id="130"/>
      <w:proofErr w:type="spellEnd"/>
    </w:p>
    <w:tbl>
      <w:tblPr>
        <w:tblStyle w:val="LiBang"/>
        <w:tblW w:w="0" w:type="auto"/>
        <w:tblLook w:val="04A0" w:firstRow="1" w:lastRow="0" w:firstColumn="1" w:lastColumn="0" w:noHBand="0" w:noVBand="1"/>
      </w:tblPr>
      <w:tblGrid>
        <w:gridCol w:w="1880"/>
        <w:gridCol w:w="2394"/>
        <w:gridCol w:w="1548"/>
        <w:gridCol w:w="1619"/>
        <w:gridCol w:w="1567"/>
      </w:tblGrid>
      <w:tr w:rsidR="000E570A" w:rsidRPr="0015099E" w14:paraId="58288AB8" w14:textId="77777777">
        <w:tc>
          <w:tcPr>
            <w:tcW w:w="1801" w:type="dxa"/>
            <w:vAlign w:val="center"/>
          </w:tcPr>
          <w:p w14:paraId="11EA596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Tên trường</w:t>
            </w:r>
          </w:p>
        </w:tc>
        <w:tc>
          <w:tcPr>
            <w:tcW w:w="1801" w:type="dxa"/>
            <w:vAlign w:val="center"/>
          </w:tcPr>
          <w:p w14:paraId="6674A2C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239493E4"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15FA5A23"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4060AF0E"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69E9B66C" w14:textId="77777777">
        <w:tc>
          <w:tcPr>
            <w:tcW w:w="1801" w:type="dxa"/>
            <w:vAlign w:val="center"/>
          </w:tcPr>
          <w:p w14:paraId="265E9E7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hotel_id</w:t>
            </w:r>
            <w:proofErr w:type="spellEnd"/>
          </w:p>
        </w:tc>
        <w:tc>
          <w:tcPr>
            <w:tcW w:w="1801" w:type="dxa"/>
            <w:vAlign w:val="center"/>
          </w:tcPr>
          <w:p w14:paraId="16F325F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09040E3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BA1D7C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0AE0B76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khách sạn</w:t>
            </w:r>
          </w:p>
        </w:tc>
      </w:tr>
      <w:tr w:rsidR="000E570A" w:rsidRPr="0015099E" w14:paraId="1747C5E6" w14:textId="77777777">
        <w:tc>
          <w:tcPr>
            <w:tcW w:w="1801" w:type="dxa"/>
            <w:vAlign w:val="center"/>
          </w:tcPr>
          <w:p w14:paraId="460847A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manager_id</w:t>
            </w:r>
            <w:proofErr w:type="spellEnd"/>
          </w:p>
        </w:tc>
        <w:tc>
          <w:tcPr>
            <w:tcW w:w="1801" w:type="dxa"/>
            <w:vAlign w:val="center"/>
          </w:tcPr>
          <w:p w14:paraId="46B23D5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3EE7303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6321F2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0BE2CFB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quản lý khách sạn</w:t>
            </w:r>
          </w:p>
        </w:tc>
      </w:tr>
      <w:tr w:rsidR="000E570A" w:rsidRPr="0015099E" w14:paraId="40D19F1C" w14:textId="77777777">
        <w:tc>
          <w:tcPr>
            <w:tcW w:w="1801" w:type="dxa"/>
            <w:vAlign w:val="center"/>
          </w:tcPr>
          <w:p w14:paraId="377FCC4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hotel_name</w:t>
            </w:r>
            <w:proofErr w:type="spellEnd"/>
          </w:p>
        </w:tc>
        <w:tc>
          <w:tcPr>
            <w:tcW w:w="1801" w:type="dxa"/>
            <w:vAlign w:val="center"/>
          </w:tcPr>
          <w:p w14:paraId="3CCD148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NVARCHAR(200)</w:t>
            </w:r>
          </w:p>
        </w:tc>
        <w:tc>
          <w:tcPr>
            <w:tcW w:w="1802" w:type="dxa"/>
            <w:vAlign w:val="center"/>
          </w:tcPr>
          <w:p w14:paraId="2298D96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CDA23C1" w14:textId="77777777" w:rsidR="000E570A" w:rsidRPr="0015099E" w:rsidRDefault="000E570A">
            <w:pPr>
              <w:widowControl/>
              <w:spacing w:before="0" w:after="0"/>
              <w:rPr>
                <w:rFonts w:cs="Times New Roman"/>
                <w:szCs w:val="28"/>
              </w:rPr>
            </w:pPr>
          </w:p>
        </w:tc>
        <w:tc>
          <w:tcPr>
            <w:tcW w:w="1802" w:type="dxa"/>
            <w:vAlign w:val="center"/>
          </w:tcPr>
          <w:p w14:paraId="379A984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Tên khách sạn</w:t>
            </w:r>
          </w:p>
        </w:tc>
      </w:tr>
      <w:tr w:rsidR="000E570A" w:rsidRPr="0015099E" w14:paraId="2985465B" w14:textId="77777777">
        <w:tc>
          <w:tcPr>
            <w:tcW w:w="1801" w:type="dxa"/>
            <w:vAlign w:val="center"/>
          </w:tcPr>
          <w:p w14:paraId="44D1C68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address</w:t>
            </w:r>
            <w:proofErr w:type="spellEnd"/>
          </w:p>
        </w:tc>
        <w:tc>
          <w:tcPr>
            <w:tcW w:w="1801" w:type="dxa"/>
            <w:vAlign w:val="center"/>
          </w:tcPr>
          <w:p w14:paraId="3EBAA660" w14:textId="77777777" w:rsidR="000E570A" w:rsidRPr="0015099E" w:rsidRDefault="00000000">
            <w:pPr>
              <w:widowControl/>
              <w:spacing w:before="0" w:after="0"/>
              <w:ind w:firstLine="0"/>
              <w:rPr>
                <w:rFonts w:cs="Times New Roman"/>
                <w:szCs w:val="28"/>
              </w:rPr>
            </w:pPr>
            <w:r w:rsidRPr="0015099E">
              <w:rPr>
                <w:rFonts w:cs="Times New Roman"/>
                <w:bCs/>
                <w:szCs w:val="28"/>
              </w:rPr>
              <w:t>NVARCHAR(200)</w:t>
            </w:r>
          </w:p>
        </w:tc>
        <w:tc>
          <w:tcPr>
            <w:tcW w:w="1802" w:type="dxa"/>
            <w:vAlign w:val="center"/>
          </w:tcPr>
          <w:p w14:paraId="198D8F9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66CA37BE" w14:textId="77777777" w:rsidR="000E570A" w:rsidRPr="0015099E" w:rsidRDefault="000E570A">
            <w:pPr>
              <w:widowControl/>
              <w:spacing w:before="0" w:after="0"/>
              <w:rPr>
                <w:rFonts w:cs="Times New Roman"/>
                <w:szCs w:val="28"/>
              </w:rPr>
            </w:pPr>
          </w:p>
        </w:tc>
        <w:tc>
          <w:tcPr>
            <w:tcW w:w="1802" w:type="dxa"/>
            <w:vAlign w:val="center"/>
          </w:tcPr>
          <w:p w14:paraId="76C9747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Địa chỉ khách sạn</w:t>
            </w:r>
          </w:p>
        </w:tc>
      </w:tr>
      <w:tr w:rsidR="000E570A" w:rsidRPr="0015099E" w14:paraId="53E9E5D7" w14:textId="77777777">
        <w:tc>
          <w:tcPr>
            <w:tcW w:w="1801" w:type="dxa"/>
            <w:vAlign w:val="center"/>
          </w:tcPr>
          <w:p w14:paraId="78E8DE2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introduction</w:t>
            </w:r>
            <w:proofErr w:type="spellEnd"/>
          </w:p>
        </w:tc>
        <w:tc>
          <w:tcPr>
            <w:tcW w:w="1801" w:type="dxa"/>
            <w:vAlign w:val="center"/>
          </w:tcPr>
          <w:p w14:paraId="189FA13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TEXT</w:t>
            </w:r>
          </w:p>
        </w:tc>
        <w:tc>
          <w:tcPr>
            <w:tcW w:w="1802" w:type="dxa"/>
            <w:vAlign w:val="center"/>
          </w:tcPr>
          <w:p w14:paraId="3EF8780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5D223F9F" w14:textId="77777777" w:rsidR="000E570A" w:rsidRPr="0015099E" w:rsidRDefault="000E570A">
            <w:pPr>
              <w:widowControl/>
              <w:spacing w:before="0" w:after="0"/>
              <w:rPr>
                <w:rFonts w:cs="Times New Roman"/>
                <w:szCs w:val="28"/>
              </w:rPr>
            </w:pPr>
          </w:p>
        </w:tc>
        <w:tc>
          <w:tcPr>
            <w:tcW w:w="1802" w:type="dxa"/>
            <w:vAlign w:val="center"/>
          </w:tcPr>
          <w:p w14:paraId="05EF99B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Giới thiệu khách sạn</w:t>
            </w:r>
          </w:p>
        </w:tc>
      </w:tr>
      <w:tr w:rsidR="000E570A" w:rsidRPr="0015099E" w14:paraId="00AEF8A9" w14:textId="77777777">
        <w:tc>
          <w:tcPr>
            <w:tcW w:w="1801" w:type="dxa"/>
            <w:vAlign w:val="center"/>
          </w:tcPr>
          <w:p w14:paraId="4F233E73"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average_rating</w:t>
            </w:r>
            <w:proofErr w:type="spellEnd"/>
          </w:p>
        </w:tc>
        <w:tc>
          <w:tcPr>
            <w:tcW w:w="1801" w:type="dxa"/>
            <w:vAlign w:val="center"/>
          </w:tcPr>
          <w:p w14:paraId="161F975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802" w:type="dxa"/>
            <w:vAlign w:val="center"/>
          </w:tcPr>
          <w:p w14:paraId="54FDF57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2DBDCE2A" w14:textId="77777777" w:rsidR="000E570A" w:rsidRPr="0015099E" w:rsidRDefault="000E570A">
            <w:pPr>
              <w:widowControl/>
              <w:spacing w:before="0" w:after="0"/>
              <w:rPr>
                <w:rFonts w:cs="Times New Roman"/>
                <w:szCs w:val="28"/>
              </w:rPr>
            </w:pPr>
          </w:p>
        </w:tc>
        <w:tc>
          <w:tcPr>
            <w:tcW w:w="1802" w:type="dxa"/>
            <w:vAlign w:val="center"/>
          </w:tcPr>
          <w:p w14:paraId="659ADA2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Điểm đánh giá trung bình</w:t>
            </w:r>
          </w:p>
        </w:tc>
      </w:tr>
      <w:tr w:rsidR="000E570A" w:rsidRPr="0015099E" w14:paraId="064E3651" w14:textId="77777777">
        <w:tc>
          <w:tcPr>
            <w:tcW w:w="1801" w:type="dxa"/>
            <w:vAlign w:val="center"/>
          </w:tcPr>
          <w:p w14:paraId="5386289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hotel_status</w:t>
            </w:r>
            <w:proofErr w:type="spellEnd"/>
          </w:p>
        </w:tc>
        <w:tc>
          <w:tcPr>
            <w:tcW w:w="1801" w:type="dxa"/>
            <w:vAlign w:val="center"/>
          </w:tcPr>
          <w:p w14:paraId="5CD0D1D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802" w:type="dxa"/>
            <w:vAlign w:val="center"/>
          </w:tcPr>
          <w:p w14:paraId="52103E3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42F9487" w14:textId="77777777" w:rsidR="000E570A" w:rsidRPr="0015099E" w:rsidRDefault="000E570A">
            <w:pPr>
              <w:widowControl/>
              <w:spacing w:before="0" w:after="0"/>
              <w:rPr>
                <w:rFonts w:cs="Times New Roman"/>
                <w:szCs w:val="28"/>
              </w:rPr>
            </w:pPr>
          </w:p>
        </w:tc>
        <w:tc>
          <w:tcPr>
            <w:tcW w:w="1802" w:type="dxa"/>
            <w:vAlign w:val="center"/>
          </w:tcPr>
          <w:p w14:paraId="4061E2F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Trạng thái khách sạn</w:t>
            </w:r>
          </w:p>
        </w:tc>
      </w:tr>
      <w:tr w:rsidR="000E570A" w:rsidRPr="0015099E" w14:paraId="2B62D4B8" w14:textId="77777777">
        <w:tc>
          <w:tcPr>
            <w:tcW w:w="1801" w:type="dxa"/>
            <w:vAlign w:val="center"/>
          </w:tcPr>
          <w:p w14:paraId="0186879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801" w:type="dxa"/>
            <w:vAlign w:val="center"/>
          </w:tcPr>
          <w:p w14:paraId="210B536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4A8AE00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CC10A1A" w14:textId="77777777" w:rsidR="000E570A" w:rsidRPr="0015099E" w:rsidRDefault="000E570A">
            <w:pPr>
              <w:widowControl/>
              <w:spacing w:before="0" w:after="0"/>
              <w:rPr>
                <w:rFonts w:cs="Times New Roman"/>
                <w:szCs w:val="28"/>
              </w:rPr>
            </w:pPr>
          </w:p>
        </w:tc>
        <w:tc>
          <w:tcPr>
            <w:tcW w:w="1802" w:type="dxa"/>
            <w:vAlign w:val="center"/>
          </w:tcPr>
          <w:p w14:paraId="24AD675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w:t>
            </w:r>
          </w:p>
        </w:tc>
      </w:tr>
      <w:tr w:rsidR="000E570A" w:rsidRPr="0015099E" w14:paraId="72A4662A" w14:textId="77777777">
        <w:tc>
          <w:tcPr>
            <w:tcW w:w="1801" w:type="dxa"/>
            <w:vAlign w:val="center"/>
          </w:tcPr>
          <w:p w14:paraId="09875556"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updated_at</w:t>
            </w:r>
            <w:proofErr w:type="spellEnd"/>
          </w:p>
        </w:tc>
        <w:tc>
          <w:tcPr>
            <w:tcW w:w="1801" w:type="dxa"/>
            <w:vAlign w:val="center"/>
          </w:tcPr>
          <w:p w14:paraId="27E18A7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12893F3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3649CD02" w14:textId="77777777" w:rsidR="000E570A" w:rsidRPr="0015099E" w:rsidRDefault="000E570A">
            <w:pPr>
              <w:widowControl/>
              <w:spacing w:before="0" w:after="0"/>
              <w:rPr>
                <w:rFonts w:cs="Times New Roman"/>
                <w:szCs w:val="28"/>
              </w:rPr>
            </w:pPr>
          </w:p>
        </w:tc>
        <w:tc>
          <w:tcPr>
            <w:tcW w:w="1802" w:type="dxa"/>
            <w:vAlign w:val="center"/>
          </w:tcPr>
          <w:p w14:paraId="484AA4E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cập nhật</w:t>
            </w:r>
          </w:p>
        </w:tc>
      </w:tr>
      <w:tr w:rsidR="000E570A" w:rsidRPr="0015099E" w14:paraId="2225F8D8" w14:textId="77777777">
        <w:tc>
          <w:tcPr>
            <w:tcW w:w="1801" w:type="dxa"/>
            <w:vAlign w:val="center"/>
          </w:tcPr>
          <w:p w14:paraId="27F040F6"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is_deleted</w:t>
            </w:r>
            <w:proofErr w:type="spellEnd"/>
          </w:p>
        </w:tc>
        <w:tc>
          <w:tcPr>
            <w:tcW w:w="1801" w:type="dxa"/>
            <w:vAlign w:val="center"/>
          </w:tcPr>
          <w:p w14:paraId="46F8DFD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54AFA64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18AB899" w14:textId="77777777" w:rsidR="000E570A" w:rsidRPr="0015099E" w:rsidRDefault="000E570A">
            <w:pPr>
              <w:widowControl/>
              <w:spacing w:before="0" w:after="0"/>
              <w:rPr>
                <w:rFonts w:cs="Times New Roman"/>
                <w:szCs w:val="28"/>
              </w:rPr>
            </w:pPr>
          </w:p>
        </w:tc>
        <w:tc>
          <w:tcPr>
            <w:tcW w:w="1802" w:type="dxa"/>
            <w:vAlign w:val="center"/>
          </w:tcPr>
          <w:p w14:paraId="71D8B85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Đánh dấu xóa mềm</w:t>
            </w:r>
          </w:p>
        </w:tc>
      </w:tr>
    </w:tbl>
    <w:p w14:paraId="25C83257" w14:textId="77777777" w:rsidR="000E570A" w:rsidRPr="0015099E" w:rsidRDefault="00000000">
      <w:pPr>
        <w:pStyle w:val="u4"/>
        <w:spacing w:before="0" w:after="0"/>
        <w:rPr>
          <w:rFonts w:cs="Times New Roman"/>
          <w:szCs w:val="28"/>
        </w:rPr>
      </w:pPr>
      <w:r w:rsidRPr="0015099E">
        <w:rPr>
          <w:rFonts w:cs="Times New Roman"/>
          <w:szCs w:val="28"/>
        </w:rPr>
        <w:t xml:space="preserve">2.5.2.3. Bảng </w:t>
      </w:r>
      <w:proofErr w:type="spellStart"/>
      <w:r w:rsidRPr="0015099E">
        <w:rPr>
          <w:rFonts w:cs="Times New Roman"/>
          <w:szCs w:val="28"/>
        </w:rPr>
        <w:t>hotel_images</w:t>
      </w:r>
      <w:proofErr w:type="spellEnd"/>
    </w:p>
    <w:p w14:paraId="0C3FEC1B"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hotel_images</w:t>
      </w:r>
      <w:proofErr w:type="spellEnd"/>
      <w:r w:rsidRPr="0015099E">
        <w:rPr>
          <w:sz w:val="28"/>
          <w:szCs w:val="28"/>
          <w:lang w:val="vi-VN"/>
        </w:rPr>
        <w:t xml:space="preserve"> dùng để lưu trữ danh sách hình ảnh của từng khách sạn trong hệ thống.</w:t>
      </w:r>
    </w:p>
    <w:p w14:paraId="0B5179A4" w14:textId="77777777" w:rsidR="000E570A" w:rsidRPr="0015099E" w:rsidRDefault="00000000">
      <w:pPr>
        <w:pStyle w:val="Bang"/>
      </w:pPr>
      <w:bookmarkStart w:id="131" w:name="_Toc231728530"/>
      <w:r w:rsidRPr="0015099E">
        <w:t xml:space="preserve">Bảng 2.9. Bảng </w:t>
      </w:r>
      <w:proofErr w:type="spellStart"/>
      <w:r w:rsidRPr="0015099E">
        <w:t>hotel_images</w:t>
      </w:r>
      <w:bookmarkEnd w:id="131"/>
      <w:proofErr w:type="spellEnd"/>
    </w:p>
    <w:tbl>
      <w:tblPr>
        <w:tblStyle w:val="LiBang"/>
        <w:tblW w:w="0" w:type="auto"/>
        <w:tblLook w:val="04A0" w:firstRow="1" w:lastRow="0" w:firstColumn="1" w:lastColumn="0" w:noHBand="0" w:noVBand="1"/>
      </w:tblPr>
      <w:tblGrid>
        <w:gridCol w:w="1744"/>
        <w:gridCol w:w="2192"/>
        <w:gridCol w:w="1670"/>
        <w:gridCol w:w="1707"/>
        <w:gridCol w:w="1695"/>
      </w:tblGrid>
      <w:tr w:rsidR="000E570A" w:rsidRPr="0015099E" w14:paraId="201ABEED" w14:textId="77777777">
        <w:tc>
          <w:tcPr>
            <w:tcW w:w="1801" w:type="dxa"/>
            <w:vAlign w:val="center"/>
          </w:tcPr>
          <w:p w14:paraId="4FB4340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4F3D249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77B1C79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 xml:space="preserve">Cho phép </w:t>
            </w:r>
            <w:r w:rsidRPr="0015099E">
              <w:rPr>
                <w:rFonts w:eastAsia="SimSun" w:cs="Times New Roman"/>
                <w:b/>
                <w:bCs/>
                <w:szCs w:val="28"/>
                <w:lang w:eastAsia="zh-CN" w:bidi="ar"/>
              </w:rPr>
              <w:lastRenderedPageBreak/>
              <w:t>rỗng</w:t>
            </w:r>
          </w:p>
        </w:tc>
        <w:tc>
          <w:tcPr>
            <w:tcW w:w="1802" w:type="dxa"/>
            <w:vAlign w:val="center"/>
          </w:tcPr>
          <w:p w14:paraId="7A41D22D"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Ràng buộc</w:t>
            </w:r>
          </w:p>
        </w:tc>
        <w:tc>
          <w:tcPr>
            <w:tcW w:w="1802" w:type="dxa"/>
            <w:vAlign w:val="center"/>
          </w:tcPr>
          <w:p w14:paraId="4A28F3B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6C805B80" w14:textId="77777777">
        <w:tc>
          <w:tcPr>
            <w:tcW w:w="1801" w:type="dxa"/>
            <w:vAlign w:val="center"/>
          </w:tcPr>
          <w:p w14:paraId="3D1B3ED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image_id</w:t>
            </w:r>
            <w:proofErr w:type="spellEnd"/>
          </w:p>
        </w:tc>
        <w:tc>
          <w:tcPr>
            <w:tcW w:w="1801" w:type="dxa"/>
            <w:vAlign w:val="center"/>
          </w:tcPr>
          <w:p w14:paraId="5946DFE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0F07747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2C0A9AE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2DE605F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hình ảnh</w:t>
            </w:r>
          </w:p>
        </w:tc>
      </w:tr>
      <w:tr w:rsidR="000E570A" w:rsidRPr="0015099E" w14:paraId="4051C7BB" w14:textId="77777777">
        <w:tc>
          <w:tcPr>
            <w:tcW w:w="1801" w:type="dxa"/>
            <w:vAlign w:val="center"/>
          </w:tcPr>
          <w:p w14:paraId="13433E3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hotel_id</w:t>
            </w:r>
            <w:proofErr w:type="spellEnd"/>
          </w:p>
        </w:tc>
        <w:tc>
          <w:tcPr>
            <w:tcW w:w="1801" w:type="dxa"/>
            <w:vAlign w:val="center"/>
          </w:tcPr>
          <w:p w14:paraId="15B7134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2B6C882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DB1155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0D8B9EA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khách sạn</w:t>
            </w:r>
          </w:p>
        </w:tc>
      </w:tr>
      <w:tr w:rsidR="000E570A" w:rsidRPr="0015099E" w14:paraId="0989859A" w14:textId="77777777">
        <w:tc>
          <w:tcPr>
            <w:tcW w:w="1801" w:type="dxa"/>
            <w:vAlign w:val="center"/>
          </w:tcPr>
          <w:p w14:paraId="1C6815B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image_url</w:t>
            </w:r>
            <w:proofErr w:type="spellEnd"/>
          </w:p>
        </w:tc>
        <w:tc>
          <w:tcPr>
            <w:tcW w:w="1801" w:type="dxa"/>
            <w:vAlign w:val="center"/>
          </w:tcPr>
          <w:p w14:paraId="601603F1" w14:textId="77777777" w:rsidR="000E570A" w:rsidRPr="0015099E" w:rsidRDefault="00000000">
            <w:pPr>
              <w:widowControl/>
              <w:spacing w:before="0" w:after="0"/>
              <w:ind w:firstLine="0"/>
              <w:rPr>
                <w:rFonts w:cs="Times New Roman"/>
                <w:szCs w:val="28"/>
              </w:rPr>
            </w:pPr>
            <w:r w:rsidRPr="0015099E">
              <w:rPr>
                <w:rFonts w:cs="Times New Roman"/>
                <w:bCs/>
                <w:szCs w:val="28"/>
              </w:rPr>
              <w:t>VARCHAR(500)</w:t>
            </w:r>
          </w:p>
        </w:tc>
        <w:tc>
          <w:tcPr>
            <w:tcW w:w="1802" w:type="dxa"/>
            <w:vAlign w:val="center"/>
          </w:tcPr>
          <w:p w14:paraId="47A2150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300EB87E" w14:textId="77777777" w:rsidR="000E570A" w:rsidRPr="0015099E" w:rsidRDefault="000E570A">
            <w:pPr>
              <w:widowControl/>
              <w:spacing w:before="0" w:after="0"/>
              <w:rPr>
                <w:rFonts w:cs="Times New Roman"/>
                <w:szCs w:val="28"/>
              </w:rPr>
            </w:pPr>
          </w:p>
        </w:tc>
        <w:tc>
          <w:tcPr>
            <w:tcW w:w="1802" w:type="dxa"/>
            <w:vAlign w:val="center"/>
          </w:tcPr>
          <w:p w14:paraId="3FC87DA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Đường dẫn hình ảnh</w:t>
            </w:r>
          </w:p>
        </w:tc>
      </w:tr>
      <w:tr w:rsidR="000E570A" w:rsidRPr="0015099E" w14:paraId="08CD2206" w14:textId="77777777">
        <w:tc>
          <w:tcPr>
            <w:tcW w:w="1801" w:type="dxa"/>
            <w:vAlign w:val="center"/>
          </w:tcPr>
          <w:p w14:paraId="7BD72A2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is_main</w:t>
            </w:r>
            <w:proofErr w:type="spellEnd"/>
          </w:p>
        </w:tc>
        <w:tc>
          <w:tcPr>
            <w:tcW w:w="1801" w:type="dxa"/>
            <w:vAlign w:val="center"/>
          </w:tcPr>
          <w:p w14:paraId="0879FA4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4A827DD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B2235A4" w14:textId="77777777" w:rsidR="000E570A" w:rsidRPr="0015099E" w:rsidRDefault="000E570A">
            <w:pPr>
              <w:widowControl/>
              <w:spacing w:before="0" w:after="0"/>
              <w:rPr>
                <w:rFonts w:cs="Times New Roman"/>
                <w:szCs w:val="28"/>
              </w:rPr>
            </w:pPr>
          </w:p>
        </w:tc>
        <w:tc>
          <w:tcPr>
            <w:tcW w:w="1802" w:type="dxa"/>
            <w:vAlign w:val="center"/>
          </w:tcPr>
          <w:p w14:paraId="3A707F3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Đánh dấu ảnh đại diện</w:t>
            </w:r>
          </w:p>
        </w:tc>
      </w:tr>
      <w:tr w:rsidR="000E570A" w:rsidRPr="0015099E" w14:paraId="0AEDF3A2" w14:textId="77777777">
        <w:tc>
          <w:tcPr>
            <w:tcW w:w="1801" w:type="dxa"/>
            <w:vAlign w:val="center"/>
          </w:tcPr>
          <w:p w14:paraId="409EE6C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801" w:type="dxa"/>
            <w:vAlign w:val="center"/>
          </w:tcPr>
          <w:p w14:paraId="2B07DBF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678DBE9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3D55B01" w14:textId="77777777" w:rsidR="000E570A" w:rsidRPr="0015099E" w:rsidRDefault="000E570A">
            <w:pPr>
              <w:widowControl/>
              <w:spacing w:before="0" w:after="0"/>
              <w:rPr>
                <w:rFonts w:cs="Times New Roman"/>
                <w:szCs w:val="28"/>
              </w:rPr>
            </w:pPr>
          </w:p>
        </w:tc>
        <w:tc>
          <w:tcPr>
            <w:tcW w:w="1802" w:type="dxa"/>
            <w:vAlign w:val="center"/>
          </w:tcPr>
          <w:p w14:paraId="6B111F6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w:t>
            </w:r>
          </w:p>
        </w:tc>
      </w:tr>
    </w:tbl>
    <w:p w14:paraId="65A8393C" w14:textId="77777777" w:rsidR="000E570A" w:rsidRPr="0015099E" w:rsidRDefault="00000000">
      <w:pPr>
        <w:pStyle w:val="u4"/>
        <w:spacing w:before="0" w:after="0"/>
        <w:rPr>
          <w:rFonts w:cs="Times New Roman"/>
          <w:szCs w:val="28"/>
        </w:rPr>
      </w:pPr>
      <w:r w:rsidRPr="0015099E">
        <w:rPr>
          <w:rFonts w:cs="Times New Roman"/>
          <w:szCs w:val="28"/>
        </w:rPr>
        <w:t xml:space="preserve">2.5.2.4. Bảng </w:t>
      </w:r>
      <w:proofErr w:type="spellStart"/>
      <w:r w:rsidRPr="0015099E">
        <w:rPr>
          <w:rFonts w:cs="Times New Roman"/>
          <w:szCs w:val="28"/>
        </w:rPr>
        <w:t>utilities</w:t>
      </w:r>
      <w:proofErr w:type="spellEnd"/>
    </w:p>
    <w:p w14:paraId="01A89329"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utilities</w:t>
      </w:r>
      <w:proofErr w:type="spellEnd"/>
      <w:r w:rsidRPr="0015099E">
        <w:rPr>
          <w:sz w:val="28"/>
          <w:szCs w:val="28"/>
          <w:lang w:val="vi-VN"/>
        </w:rPr>
        <w:t xml:space="preserve"> lưu trữ danh sách các tiện ích được sử dụng trong hệ thống cho khách sạn và loại phòng.</w:t>
      </w:r>
    </w:p>
    <w:p w14:paraId="3B222FA3" w14:textId="77777777" w:rsidR="000E570A" w:rsidRPr="0015099E" w:rsidRDefault="00000000">
      <w:pPr>
        <w:pStyle w:val="Bang"/>
      </w:pPr>
      <w:bookmarkStart w:id="132" w:name="_Toc231728531"/>
      <w:r w:rsidRPr="0015099E">
        <w:t xml:space="preserve">Bảng 2.10. Bảng </w:t>
      </w:r>
      <w:proofErr w:type="spellStart"/>
      <w:r w:rsidRPr="0015099E">
        <w:t>utilities</w:t>
      </w:r>
      <w:bookmarkEnd w:id="132"/>
      <w:proofErr w:type="spellEnd"/>
    </w:p>
    <w:tbl>
      <w:tblPr>
        <w:tblStyle w:val="LiBang"/>
        <w:tblW w:w="0" w:type="auto"/>
        <w:tblLook w:val="04A0" w:firstRow="1" w:lastRow="0" w:firstColumn="1" w:lastColumn="0" w:noHBand="0" w:noVBand="1"/>
      </w:tblPr>
      <w:tblGrid>
        <w:gridCol w:w="1803"/>
        <w:gridCol w:w="2394"/>
        <w:gridCol w:w="1589"/>
        <w:gridCol w:w="1649"/>
        <w:gridCol w:w="1573"/>
      </w:tblGrid>
      <w:tr w:rsidR="000E570A" w:rsidRPr="0015099E" w14:paraId="651E7F8B" w14:textId="77777777">
        <w:tc>
          <w:tcPr>
            <w:tcW w:w="1801" w:type="dxa"/>
            <w:vAlign w:val="center"/>
          </w:tcPr>
          <w:p w14:paraId="298A4C5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399F9FE4"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3BC5B217"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2A4DE20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08E570A1"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5C915241" w14:textId="77777777">
        <w:tc>
          <w:tcPr>
            <w:tcW w:w="1801" w:type="dxa"/>
            <w:vAlign w:val="center"/>
          </w:tcPr>
          <w:p w14:paraId="5E0FD40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utilities_id</w:t>
            </w:r>
            <w:proofErr w:type="spellEnd"/>
          </w:p>
        </w:tc>
        <w:tc>
          <w:tcPr>
            <w:tcW w:w="1801" w:type="dxa"/>
            <w:vAlign w:val="center"/>
          </w:tcPr>
          <w:p w14:paraId="20461D4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3CDD4B7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10A4C99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1CD6193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tiện ích</w:t>
            </w:r>
          </w:p>
        </w:tc>
      </w:tr>
      <w:tr w:rsidR="000E570A" w:rsidRPr="0015099E" w14:paraId="1672F018" w14:textId="77777777">
        <w:tc>
          <w:tcPr>
            <w:tcW w:w="1801" w:type="dxa"/>
            <w:vAlign w:val="center"/>
          </w:tcPr>
          <w:p w14:paraId="4E0D5F3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utilities_name</w:t>
            </w:r>
            <w:proofErr w:type="spellEnd"/>
          </w:p>
        </w:tc>
        <w:tc>
          <w:tcPr>
            <w:tcW w:w="1801" w:type="dxa"/>
            <w:vAlign w:val="center"/>
          </w:tcPr>
          <w:p w14:paraId="720A34B1" w14:textId="77777777" w:rsidR="000E570A" w:rsidRPr="0015099E" w:rsidRDefault="00000000">
            <w:pPr>
              <w:widowControl/>
              <w:spacing w:before="0" w:after="0"/>
              <w:ind w:firstLine="0"/>
              <w:rPr>
                <w:rFonts w:cs="Times New Roman"/>
                <w:szCs w:val="28"/>
              </w:rPr>
            </w:pPr>
            <w:r w:rsidRPr="0015099E">
              <w:rPr>
                <w:rFonts w:cs="Times New Roman"/>
                <w:bCs/>
                <w:szCs w:val="28"/>
              </w:rPr>
              <w:t>NVARCHAR(100)</w:t>
            </w:r>
          </w:p>
        </w:tc>
        <w:tc>
          <w:tcPr>
            <w:tcW w:w="1802" w:type="dxa"/>
            <w:vAlign w:val="center"/>
          </w:tcPr>
          <w:p w14:paraId="0C944C3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303D5CD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Unique</w:t>
            </w:r>
            <w:proofErr w:type="spellEnd"/>
          </w:p>
        </w:tc>
        <w:tc>
          <w:tcPr>
            <w:tcW w:w="1802" w:type="dxa"/>
            <w:vAlign w:val="center"/>
          </w:tcPr>
          <w:p w14:paraId="3D202D3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Tên tiện ích</w:t>
            </w:r>
          </w:p>
        </w:tc>
      </w:tr>
      <w:tr w:rsidR="000E570A" w:rsidRPr="0015099E" w14:paraId="7D28F72D" w14:textId="77777777">
        <w:tc>
          <w:tcPr>
            <w:tcW w:w="1801" w:type="dxa"/>
            <w:vAlign w:val="center"/>
          </w:tcPr>
          <w:p w14:paraId="5271982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utility_type</w:t>
            </w:r>
            <w:proofErr w:type="spellEnd"/>
          </w:p>
        </w:tc>
        <w:tc>
          <w:tcPr>
            <w:tcW w:w="1801" w:type="dxa"/>
            <w:vAlign w:val="center"/>
          </w:tcPr>
          <w:p w14:paraId="6AE68B9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802" w:type="dxa"/>
            <w:vAlign w:val="center"/>
          </w:tcPr>
          <w:p w14:paraId="2986435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1ED2945C" w14:textId="77777777" w:rsidR="000E570A" w:rsidRPr="0015099E" w:rsidRDefault="000E570A">
            <w:pPr>
              <w:widowControl/>
              <w:spacing w:before="0" w:after="0"/>
              <w:rPr>
                <w:rFonts w:cs="Times New Roman"/>
                <w:szCs w:val="28"/>
              </w:rPr>
            </w:pPr>
          </w:p>
        </w:tc>
        <w:tc>
          <w:tcPr>
            <w:tcW w:w="1802" w:type="dxa"/>
            <w:vAlign w:val="center"/>
          </w:tcPr>
          <w:p w14:paraId="0F925DE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Loại tiện ích</w:t>
            </w:r>
          </w:p>
        </w:tc>
      </w:tr>
    </w:tbl>
    <w:p w14:paraId="279F6326" w14:textId="77777777" w:rsidR="000E570A" w:rsidRPr="0015099E" w:rsidRDefault="00000000">
      <w:pPr>
        <w:pStyle w:val="u4"/>
        <w:spacing w:before="0" w:after="0"/>
        <w:rPr>
          <w:rFonts w:cs="Times New Roman"/>
          <w:szCs w:val="28"/>
        </w:rPr>
      </w:pPr>
      <w:r w:rsidRPr="0015099E">
        <w:rPr>
          <w:rFonts w:cs="Times New Roman"/>
          <w:szCs w:val="28"/>
        </w:rPr>
        <w:t xml:space="preserve">2.5.2.5. Bảng </w:t>
      </w:r>
      <w:proofErr w:type="spellStart"/>
      <w:r w:rsidRPr="0015099E">
        <w:rPr>
          <w:rFonts w:cs="Times New Roman"/>
          <w:szCs w:val="28"/>
        </w:rPr>
        <w:t>utilities_hotel</w:t>
      </w:r>
      <w:proofErr w:type="spellEnd"/>
    </w:p>
    <w:p w14:paraId="28AB6E91"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utilities_hotel</w:t>
      </w:r>
      <w:proofErr w:type="spellEnd"/>
      <w:r w:rsidRPr="0015099E">
        <w:rPr>
          <w:sz w:val="28"/>
          <w:szCs w:val="28"/>
          <w:lang w:val="vi-VN"/>
        </w:rPr>
        <w:t xml:space="preserve"> dùng để lưu trữ mối quan hệ nhiều - nhiều giữa khách sạn và tiện ích.</w:t>
      </w:r>
    </w:p>
    <w:p w14:paraId="53BD6846" w14:textId="77777777" w:rsidR="000E570A" w:rsidRPr="0015099E" w:rsidRDefault="00000000">
      <w:pPr>
        <w:pStyle w:val="Bang"/>
      </w:pPr>
      <w:bookmarkStart w:id="133" w:name="_Toc231728532"/>
      <w:r w:rsidRPr="0015099E">
        <w:t xml:space="preserve">Bảng 2.11. Bảng </w:t>
      </w:r>
      <w:proofErr w:type="spellStart"/>
      <w:r w:rsidRPr="0015099E">
        <w:t>utilities_hotel</w:t>
      </w:r>
      <w:bookmarkEnd w:id="133"/>
      <w:proofErr w:type="spellEnd"/>
    </w:p>
    <w:tbl>
      <w:tblPr>
        <w:tblStyle w:val="LiBang"/>
        <w:tblW w:w="0" w:type="auto"/>
        <w:tblLook w:val="04A0" w:firstRow="1" w:lastRow="0" w:firstColumn="1" w:lastColumn="0" w:noHBand="0" w:noVBand="1"/>
      </w:tblPr>
      <w:tblGrid>
        <w:gridCol w:w="1801"/>
        <w:gridCol w:w="1801"/>
        <w:gridCol w:w="1802"/>
        <w:gridCol w:w="1802"/>
        <w:gridCol w:w="1802"/>
      </w:tblGrid>
      <w:tr w:rsidR="000E570A" w:rsidRPr="0015099E" w14:paraId="4869C88D" w14:textId="77777777">
        <w:tc>
          <w:tcPr>
            <w:tcW w:w="1801" w:type="dxa"/>
            <w:vAlign w:val="center"/>
          </w:tcPr>
          <w:p w14:paraId="245616BB"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15B2BA7C"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04A8E385"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5E2D08D5"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00B8B0F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19BB289D" w14:textId="77777777">
        <w:tc>
          <w:tcPr>
            <w:tcW w:w="1801" w:type="dxa"/>
            <w:vAlign w:val="center"/>
          </w:tcPr>
          <w:p w14:paraId="1D3F946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hotel_id</w:t>
            </w:r>
            <w:proofErr w:type="spellEnd"/>
          </w:p>
        </w:tc>
        <w:tc>
          <w:tcPr>
            <w:tcW w:w="1801" w:type="dxa"/>
            <w:vAlign w:val="center"/>
          </w:tcPr>
          <w:p w14:paraId="2B2C134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54ED1E1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27A7CC7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PK, FK</w:t>
            </w:r>
          </w:p>
        </w:tc>
        <w:tc>
          <w:tcPr>
            <w:tcW w:w="1802" w:type="dxa"/>
            <w:vAlign w:val="center"/>
          </w:tcPr>
          <w:p w14:paraId="6B5AE97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khách sạn</w:t>
            </w:r>
          </w:p>
        </w:tc>
      </w:tr>
      <w:tr w:rsidR="000E570A" w:rsidRPr="0015099E" w14:paraId="5629C753" w14:textId="77777777">
        <w:tc>
          <w:tcPr>
            <w:tcW w:w="1801" w:type="dxa"/>
            <w:vAlign w:val="center"/>
          </w:tcPr>
          <w:p w14:paraId="3C11D34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utilities_id</w:t>
            </w:r>
            <w:proofErr w:type="spellEnd"/>
          </w:p>
        </w:tc>
        <w:tc>
          <w:tcPr>
            <w:tcW w:w="1801" w:type="dxa"/>
            <w:vAlign w:val="center"/>
          </w:tcPr>
          <w:p w14:paraId="12E3D04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48BAA43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3B3B8D9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PK, FK</w:t>
            </w:r>
          </w:p>
        </w:tc>
        <w:tc>
          <w:tcPr>
            <w:tcW w:w="1802" w:type="dxa"/>
            <w:vAlign w:val="center"/>
          </w:tcPr>
          <w:p w14:paraId="76B3434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tiện ích</w:t>
            </w:r>
          </w:p>
        </w:tc>
      </w:tr>
    </w:tbl>
    <w:p w14:paraId="1BD099CA" w14:textId="77777777" w:rsidR="000E570A" w:rsidRPr="0015099E" w:rsidRDefault="00000000">
      <w:pPr>
        <w:pStyle w:val="u4"/>
        <w:spacing w:before="0" w:after="0"/>
        <w:rPr>
          <w:rFonts w:cs="Times New Roman"/>
          <w:szCs w:val="28"/>
        </w:rPr>
      </w:pPr>
      <w:r w:rsidRPr="0015099E">
        <w:rPr>
          <w:rFonts w:cs="Times New Roman"/>
          <w:szCs w:val="28"/>
        </w:rPr>
        <w:lastRenderedPageBreak/>
        <w:t xml:space="preserve">2.5.2.6. Bảng </w:t>
      </w:r>
      <w:proofErr w:type="spellStart"/>
      <w:r w:rsidRPr="0015099E">
        <w:rPr>
          <w:rFonts w:cs="Times New Roman"/>
          <w:szCs w:val="28"/>
        </w:rPr>
        <w:t>utilities_room_type</w:t>
      </w:r>
      <w:proofErr w:type="spellEnd"/>
    </w:p>
    <w:p w14:paraId="2CA89DAC"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utilities_room_type</w:t>
      </w:r>
      <w:proofErr w:type="spellEnd"/>
      <w:r w:rsidRPr="0015099E">
        <w:rPr>
          <w:sz w:val="28"/>
          <w:szCs w:val="28"/>
          <w:lang w:val="vi-VN"/>
        </w:rPr>
        <w:t xml:space="preserve"> dùng để lưu trữ mối quan hệ nhiều - nhiều giữa loại phòng và tiện ích.</w:t>
      </w:r>
    </w:p>
    <w:p w14:paraId="5BB5874E" w14:textId="77777777" w:rsidR="000E570A" w:rsidRPr="0015099E" w:rsidRDefault="00000000">
      <w:pPr>
        <w:pStyle w:val="Bang"/>
      </w:pPr>
      <w:bookmarkStart w:id="134" w:name="_Toc231728533"/>
      <w:r w:rsidRPr="0015099E">
        <w:t xml:space="preserve">Bảng 2.12. Bảng </w:t>
      </w:r>
      <w:proofErr w:type="spellStart"/>
      <w:r w:rsidRPr="0015099E">
        <w:t>utilities_room_type</w:t>
      </w:r>
      <w:bookmarkEnd w:id="134"/>
      <w:proofErr w:type="spellEnd"/>
    </w:p>
    <w:tbl>
      <w:tblPr>
        <w:tblStyle w:val="LiBang"/>
        <w:tblW w:w="0" w:type="auto"/>
        <w:tblLook w:val="04A0" w:firstRow="1" w:lastRow="0" w:firstColumn="1" w:lastColumn="0" w:noHBand="0" w:noVBand="1"/>
      </w:tblPr>
      <w:tblGrid>
        <w:gridCol w:w="1801"/>
        <w:gridCol w:w="1801"/>
        <w:gridCol w:w="1802"/>
        <w:gridCol w:w="1802"/>
        <w:gridCol w:w="1802"/>
      </w:tblGrid>
      <w:tr w:rsidR="000E570A" w:rsidRPr="0015099E" w14:paraId="0F763B3B" w14:textId="77777777">
        <w:tc>
          <w:tcPr>
            <w:tcW w:w="1801" w:type="dxa"/>
            <w:vAlign w:val="center"/>
          </w:tcPr>
          <w:p w14:paraId="5E14A18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5885FBAE"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2715262B"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7165FEEF"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70F20351"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20B2D61D" w14:textId="77777777">
        <w:tc>
          <w:tcPr>
            <w:tcW w:w="1801" w:type="dxa"/>
            <w:vAlign w:val="center"/>
          </w:tcPr>
          <w:p w14:paraId="45CB0333"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type_id</w:t>
            </w:r>
            <w:proofErr w:type="spellEnd"/>
          </w:p>
        </w:tc>
        <w:tc>
          <w:tcPr>
            <w:tcW w:w="1801" w:type="dxa"/>
            <w:vAlign w:val="center"/>
          </w:tcPr>
          <w:p w14:paraId="1846A14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68A6144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663FE4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PK, FK</w:t>
            </w:r>
          </w:p>
        </w:tc>
        <w:tc>
          <w:tcPr>
            <w:tcW w:w="1802" w:type="dxa"/>
            <w:vAlign w:val="center"/>
          </w:tcPr>
          <w:p w14:paraId="051F66A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loại phòng</w:t>
            </w:r>
          </w:p>
        </w:tc>
      </w:tr>
      <w:tr w:rsidR="000E570A" w:rsidRPr="0015099E" w14:paraId="0C18D01D" w14:textId="77777777">
        <w:tc>
          <w:tcPr>
            <w:tcW w:w="1801" w:type="dxa"/>
            <w:vAlign w:val="center"/>
          </w:tcPr>
          <w:p w14:paraId="07CCD32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utilities_id</w:t>
            </w:r>
            <w:proofErr w:type="spellEnd"/>
          </w:p>
        </w:tc>
        <w:tc>
          <w:tcPr>
            <w:tcW w:w="1801" w:type="dxa"/>
            <w:vAlign w:val="center"/>
          </w:tcPr>
          <w:p w14:paraId="57CD56F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7B8ED6E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31D6BE6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PK, FK</w:t>
            </w:r>
          </w:p>
        </w:tc>
        <w:tc>
          <w:tcPr>
            <w:tcW w:w="1802" w:type="dxa"/>
            <w:vAlign w:val="center"/>
          </w:tcPr>
          <w:p w14:paraId="1653135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tiện ích</w:t>
            </w:r>
          </w:p>
        </w:tc>
      </w:tr>
    </w:tbl>
    <w:p w14:paraId="2EF4992A" w14:textId="77777777" w:rsidR="000E570A" w:rsidRPr="0015099E" w:rsidRDefault="00000000">
      <w:pPr>
        <w:pStyle w:val="u4"/>
        <w:spacing w:before="0" w:after="0"/>
        <w:rPr>
          <w:rFonts w:cs="Times New Roman"/>
          <w:szCs w:val="28"/>
        </w:rPr>
      </w:pPr>
      <w:r w:rsidRPr="0015099E">
        <w:rPr>
          <w:rFonts w:cs="Times New Roman"/>
          <w:szCs w:val="28"/>
        </w:rPr>
        <w:t xml:space="preserve">2.5.2.7. Bảng </w:t>
      </w:r>
      <w:proofErr w:type="spellStart"/>
      <w:r w:rsidRPr="0015099E">
        <w:rPr>
          <w:rFonts w:cs="Times New Roman"/>
          <w:szCs w:val="28"/>
        </w:rPr>
        <w:t>room_types</w:t>
      </w:r>
      <w:proofErr w:type="spellEnd"/>
    </w:p>
    <w:p w14:paraId="78A4B5AC"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room_types</w:t>
      </w:r>
      <w:proofErr w:type="spellEnd"/>
      <w:r w:rsidRPr="0015099E">
        <w:rPr>
          <w:sz w:val="28"/>
          <w:szCs w:val="28"/>
          <w:lang w:val="vi-VN"/>
        </w:rPr>
        <w:t xml:space="preserve"> dùng để lưu trữ thông tin các loại phòng thuộc từng khách sạn, bao gồm giá phòng, diện tích, sức chứa và loại giường.</w:t>
      </w:r>
    </w:p>
    <w:p w14:paraId="61DA8A62" w14:textId="77777777" w:rsidR="000E570A" w:rsidRPr="0015099E" w:rsidRDefault="00000000">
      <w:pPr>
        <w:pStyle w:val="Bang"/>
      </w:pPr>
      <w:bookmarkStart w:id="135" w:name="_Toc231728534"/>
      <w:r w:rsidRPr="0015099E">
        <w:t xml:space="preserve">Bảng 2.13. Bảng </w:t>
      </w:r>
      <w:proofErr w:type="spellStart"/>
      <w:r w:rsidRPr="0015099E">
        <w:t>room_types</w:t>
      </w:r>
      <w:bookmarkEnd w:id="135"/>
      <w:proofErr w:type="spellEnd"/>
    </w:p>
    <w:tbl>
      <w:tblPr>
        <w:tblStyle w:val="LiBang"/>
        <w:tblW w:w="0" w:type="auto"/>
        <w:tblLook w:val="04A0" w:firstRow="1" w:lastRow="0" w:firstColumn="1" w:lastColumn="0" w:noHBand="0" w:noVBand="1"/>
      </w:tblPr>
      <w:tblGrid>
        <w:gridCol w:w="1730"/>
        <w:gridCol w:w="2394"/>
        <w:gridCol w:w="1594"/>
        <w:gridCol w:w="1653"/>
        <w:gridCol w:w="1637"/>
      </w:tblGrid>
      <w:tr w:rsidR="000E570A" w:rsidRPr="0015099E" w14:paraId="1E2A90E7" w14:textId="77777777">
        <w:tc>
          <w:tcPr>
            <w:tcW w:w="1801" w:type="dxa"/>
            <w:vAlign w:val="center"/>
          </w:tcPr>
          <w:p w14:paraId="17FBB80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2ECFC9FF"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7485133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303F7EE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0EF312F2"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15D64B10" w14:textId="77777777">
        <w:tc>
          <w:tcPr>
            <w:tcW w:w="1801" w:type="dxa"/>
            <w:vAlign w:val="center"/>
          </w:tcPr>
          <w:p w14:paraId="6205B03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type_id</w:t>
            </w:r>
            <w:proofErr w:type="spellEnd"/>
          </w:p>
        </w:tc>
        <w:tc>
          <w:tcPr>
            <w:tcW w:w="1801" w:type="dxa"/>
            <w:vAlign w:val="center"/>
          </w:tcPr>
          <w:p w14:paraId="0F4697C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2238BC8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5A552B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6263483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loại phòng</w:t>
            </w:r>
          </w:p>
        </w:tc>
      </w:tr>
      <w:tr w:rsidR="000E570A" w:rsidRPr="0015099E" w14:paraId="5C694EB4" w14:textId="77777777">
        <w:tc>
          <w:tcPr>
            <w:tcW w:w="1801" w:type="dxa"/>
            <w:vAlign w:val="center"/>
          </w:tcPr>
          <w:p w14:paraId="590A599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hotel_id</w:t>
            </w:r>
            <w:proofErr w:type="spellEnd"/>
          </w:p>
        </w:tc>
        <w:tc>
          <w:tcPr>
            <w:tcW w:w="1801" w:type="dxa"/>
            <w:vAlign w:val="center"/>
          </w:tcPr>
          <w:p w14:paraId="7D1ABE5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0605891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1D6A18A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0A40362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khách sạn</w:t>
            </w:r>
          </w:p>
        </w:tc>
      </w:tr>
      <w:tr w:rsidR="000E570A" w:rsidRPr="0015099E" w14:paraId="37E9C5E8" w14:textId="77777777">
        <w:tc>
          <w:tcPr>
            <w:tcW w:w="1801" w:type="dxa"/>
            <w:vAlign w:val="center"/>
          </w:tcPr>
          <w:p w14:paraId="4EFD2A8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type_name</w:t>
            </w:r>
            <w:proofErr w:type="spellEnd"/>
          </w:p>
        </w:tc>
        <w:tc>
          <w:tcPr>
            <w:tcW w:w="1801" w:type="dxa"/>
            <w:vAlign w:val="center"/>
          </w:tcPr>
          <w:p w14:paraId="61546BE8" w14:textId="77777777" w:rsidR="000E570A" w:rsidRPr="0015099E" w:rsidRDefault="00000000">
            <w:pPr>
              <w:widowControl/>
              <w:spacing w:before="0" w:after="0"/>
              <w:ind w:firstLine="0"/>
              <w:rPr>
                <w:rFonts w:cs="Times New Roman"/>
                <w:szCs w:val="28"/>
              </w:rPr>
            </w:pPr>
            <w:r w:rsidRPr="0015099E">
              <w:rPr>
                <w:rFonts w:cs="Times New Roman"/>
                <w:bCs/>
                <w:szCs w:val="28"/>
              </w:rPr>
              <w:t>NVARCHAR(200)</w:t>
            </w:r>
          </w:p>
        </w:tc>
        <w:tc>
          <w:tcPr>
            <w:tcW w:w="1802" w:type="dxa"/>
            <w:vAlign w:val="center"/>
          </w:tcPr>
          <w:p w14:paraId="7EBC835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21077534" w14:textId="77777777" w:rsidR="000E570A" w:rsidRPr="0015099E" w:rsidRDefault="000E570A">
            <w:pPr>
              <w:widowControl/>
              <w:spacing w:before="0" w:after="0"/>
              <w:rPr>
                <w:rFonts w:cs="Times New Roman"/>
                <w:szCs w:val="28"/>
              </w:rPr>
            </w:pPr>
          </w:p>
        </w:tc>
        <w:tc>
          <w:tcPr>
            <w:tcW w:w="1802" w:type="dxa"/>
            <w:vAlign w:val="center"/>
          </w:tcPr>
          <w:p w14:paraId="3628023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Tên loại phòng</w:t>
            </w:r>
          </w:p>
        </w:tc>
      </w:tr>
      <w:tr w:rsidR="000E570A" w:rsidRPr="0015099E" w14:paraId="0459CD33" w14:textId="77777777">
        <w:tc>
          <w:tcPr>
            <w:tcW w:w="1801" w:type="dxa"/>
            <w:vAlign w:val="center"/>
          </w:tcPr>
          <w:p w14:paraId="1E5A2B8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description</w:t>
            </w:r>
            <w:proofErr w:type="spellEnd"/>
          </w:p>
        </w:tc>
        <w:tc>
          <w:tcPr>
            <w:tcW w:w="1801" w:type="dxa"/>
            <w:vAlign w:val="center"/>
          </w:tcPr>
          <w:p w14:paraId="0444902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TEXT</w:t>
            </w:r>
          </w:p>
        </w:tc>
        <w:tc>
          <w:tcPr>
            <w:tcW w:w="1802" w:type="dxa"/>
            <w:vAlign w:val="center"/>
          </w:tcPr>
          <w:p w14:paraId="555A9476"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0EFE557A" w14:textId="77777777" w:rsidR="000E570A" w:rsidRPr="0015099E" w:rsidRDefault="000E570A">
            <w:pPr>
              <w:widowControl/>
              <w:spacing w:before="0" w:after="0"/>
              <w:rPr>
                <w:rFonts w:cs="Times New Roman"/>
                <w:szCs w:val="28"/>
              </w:rPr>
            </w:pPr>
          </w:p>
        </w:tc>
        <w:tc>
          <w:tcPr>
            <w:tcW w:w="1802" w:type="dxa"/>
            <w:vAlign w:val="center"/>
          </w:tcPr>
          <w:p w14:paraId="4E21DE4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Mô tả loại phòng</w:t>
            </w:r>
          </w:p>
        </w:tc>
      </w:tr>
      <w:tr w:rsidR="000E570A" w:rsidRPr="0015099E" w14:paraId="2513C09B" w14:textId="77777777">
        <w:tc>
          <w:tcPr>
            <w:tcW w:w="1801" w:type="dxa"/>
            <w:vAlign w:val="center"/>
          </w:tcPr>
          <w:p w14:paraId="0421CAD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capacity</w:t>
            </w:r>
            <w:proofErr w:type="spellEnd"/>
          </w:p>
        </w:tc>
        <w:tc>
          <w:tcPr>
            <w:tcW w:w="1801" w:type="dxa"/>
            <w:vAlign w:val="center"/>
          </w:tcPr>
          <w:p w14:paraId="1F702FA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INT</w:t>
            </w:r>
          </w:p>
        </w:tc>
        <w:tc>
          <w:tcPr>
            <w:tcW w:w="1802" w:type="dxa"/>
            <w:vAlign w:val="center"/>
          </w:tcPr>
          <w:p w14:paraId="2DE078A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178067FF" w14:textId="77777777" w:rsidR="000E570A" w:rsidRPr="0015099E" w:rsidRDefault="000E570A">
            <w:pPr>
              <w:widowControl/>
              <w:spacing w:before="0" w:after="0"/>
              <w:rPr>
                <w:rFonts w:cs="Times New Roman"/>
                <w:szCs w:val="28"/>
              </w:rPr>
            </w:pPr>
          </w:p>
        </w:tc>
        <w:tc>
          <w:tcPr>
            <w:tcW w:w="1802" w:type="dxa"/>
            <w:vAlign w:val="center"/>
          </w:tcPr>
          <w:p w14:paraId="34225B4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Sức chứa của phòng</w:t>
            </w:r>
          </w:p>
        </w:tc>
      </w:tr>
      <w:tr w:rsidR="000E570A" w:rsidRPr="0015099E" w14:paraId="35FB7BEA" w14:textId="77777777">
        <w:tc>
          <w:tcPr>
            <w:tcW w:w="1801" w:type="dxa"/>
            <w:vAlign w:val="center"/>
          </w:tcPr>
          <w:p w14:paraId="01D0B4A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price</w:t>
            </w:r>
            <w:proofErr w:type="spellEnd"/>
          </w:p>
        </w:tc>
        <w:tc>
          <w:tcPr>
            <w:tcW w:w="1801" w:type="dxa"/>
            <w:vAlign w:val="center"/>
          </w:tcPr>
          <w:p w14:paraId="3EB03DC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802" w:type="dxa"/>
            <w:vAlign w:val="center"/>
          </w:tcPr>
          <w:p w14:paraId="0A3F72A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3F1D922F" w14:textId="77777777" w:rsidR="000E570A" w:rsidRPr="0015099E" w:rsidRDefault="000E570A">
            <w:pPr>
              <w:widowControl/>
              <w:spacing w:before="0" w:after="0"/>
              <w:rPr>
                <w:rFonts w:cs="Times New Roman"/>
                <w:szCs w:val="28"/>
              </w:rPr>
            </w:pPr>
          </w:p>
        </w:tc>
        <w:tc>
          <w:tcPr>
            <w:tcW w:w="1802" w:type="dxa"/>
            <w:vAlign w:val="center"/>
          </w:tcPr>
          <w:p w14:paraId="6C7DED0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Giá phòng</w:t>
            </w:r>
          </w:p>
        </w:tc>
      </w:tr>
      <w:tr w:rsidR="000E570A" w:rsidRPr="0015099E" w14:paraId="7FDD5C6D" w14:textId="77777777">
        <w:tc>
          <w:tcPr>
            <w:tcW w:w="1801" w:type="dxa"/>
            <w:vAlign w:val="center"/>
          </w:tcPr>
          <w:p w14:paraId="0BCD8D6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area</w:t>
            </w:r>
            <w:proofErr w:type="spellEnd"/>
          </w:p>
        </w:tc>
        <w:tc>
          <w:tcPr>
            <w:tcW w:w="1801" w:type="dxa"/>
            <w:vAlign w:val="center"/>
          </w:tcPr>
          <w:p w14:paraId="67B6C0F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802" w:type="dxa"/>
            <w:vAlign w:val="center"/>
          </w:tcPr>
          <w:p w14:paraId="6915E36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07C1C32F" w14:textId="77777777" w:rsidR="000E570A" w:rsidRPr="0015099E" w:rsidRDefault="000E570A">
            <w:pPr>
              <w:widowControl/>
              <w:spacing w:before="0" w:after="0"/>
              <w:rPr>
                <w:rFonts w:cs="Times New Roman"/>
                <w:szCs w:val="28"/>
              </w:rPr>
            </w:pPr>
          </w:p>
        </w:tc>
        <w:tc>
          <w:tcPr>
            <w:tcW w:w="1802" w:type="dxa"/>
            <w:vAlign w:val="center"/>
          </w:tcPr>
          <w:p w14:paraId="2F69909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Diện tích phòng</w:t>
            </w:r>
          </w:p>
        </w:tc>
      </w:tr>
      <w:tr w:rsidR="000E570A" w:rsidRPr="0015099E" w14:paraId="5AD6376B" w14:textId="77777777">
        <w:tc>
          <w:tcPr>
            <w:tcW w:w="1801" w:type="dxa"/>
            <w:vAlign w:val="center"/>
          </w:tcPr>
          <w:p w14:paraId="6A2FC4C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lastRenderedPageBreak/>
              <w:t>bed_type</w:t>
            </w:r>
            <w:proofErr w:type="spellEnd"/>
          </w:p>
        </w:tc>
        <w:tc>
          <w:tcPr>
            <w:tcW w:w="1801" w:type="dxa"/>
            <w:vAlign w:val="center"/>
          </w:tcPr>
          <w:p w14:paraId="459DA20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802" w:type="dxa"/>
            <w:vAlign w:val="center"/>
          </w:tcPr>
          <w:p w14:paraId="4B5E7B5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2AE1E9C" w14:textId="77777777" w:rsidR="000E570A" w:rsidRPr="0015099E" w:rsidRDefault="000E570A">
            <w:pPr>
              <w:widowControl/>
              <w:spacing w:before="0" w:after="0"/>
              <w:rPr>
                <w:rFonts w:cs="Times New Roman"/>
                <w:szCs w:val="28"/>
              </w:rPr>
            </w:pPr>
          </w:p>
        </w:tc>
        <w:tc>
          <w:tcPr>
            <w:tcW w:w="1802" w:type="dxa"/>
            <w:vAlign w:val="center"/>
          </w:tcPr>
          <w:p w14:paraId="6CD8F90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Loại giường</w:t>
            </w:r>
          </w:p>
        </w:tc>
      </w:tr>
      <w:tr w:rsidR="000E570A" w:rsidRPr="0015099E" w14:paraId="52A586F4" w14:textId="77777777">
        <w:tc>
          <w:tcPr>
            <w:tcW w:w="1801" w:type="dxa"/>
            <w:vAlign w:val="center"/>
          </w:tcPr>
          <w:p w14:paraId="6718E55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bed_count</w:t>
            </w:r>
            <w:proofErr w:type="spellEnd"/>
          </w:p>
        </w:tc>
        <w:tc>
          <w:tcPr>
            <w:tcW w:w="1801" w:type="dxa"/>
            <w:vAlign w:val="center"/>
          </w:tcPr>
          <w:p w14:paraId="4123939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INT</w:t>
            </w:r>
          </w:p>
        </w:tc>
        <w:tc>
          <w:tcPr>
            <w:tcW w:w="1802" w:type="dxa"/>
            <w:vAlign w:val="center"/>
          </w:tcPr>
          <w:p w14:paraId="0CE22FA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C49B4D6" w14:textId="77777777" w:rsidR="000E570A" w:rsidRPr="0015099E" w:rsidRDefault="000E570A">
            <w:pPr>
              <w:widowControl/>
              <w:spacing w:before="0" w:after="0"/>
              <w:rPr>
                <w:rFonts w:cs="Times New Roman"/>
                <w:szCs w:val="28"/>
              </w:rPr>
            </w:pPr>
          </w:p>
        </w:tc>
        <w:tc>
          <w:tcPr>
            <w:tcW w:w="1802" w:type="dxa"/>
            <w:vAlign w:val="center"/>
          </w:tcPr>
          <w:p w14:paraId="12AB59E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lượng giường</w:t>
            </w:r>
          </w:p>
        </w:tc>
      </w:tr>
      <w:tr w:rsidR="000E570A" w:rsidRPr="0015099E" w14:paraId="5D7FE704" w14:textId="77777777">
        <w:tc>
          <w:tcPr>
            <w:tcW w:w="1801" w:type="dxa"/>
            <w:vAlign w:val="center"/>
          </w:tcPr>
          <w:p w14:paraId="33371EC6"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801" w:type="dxa"/>
            <w:vAlign w:val="center"/>
          </w:tcPr>
          <w:p w14:paraId="64A46D7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1309534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67CC1F08" w14:textId="77777777" w:rsidR="000E570A" w:rsidRPr="0015099E" w:rsidRDefault="000E570A">
            <w:pPr>
              <w:widowControl/>
              <w:spacing w:before="0" w:after="0"/>
              <w:rPr>
                <w:rFonts w:cs="Times New Roman"/>
                <w:szCs w:val="28"/>
              </w:rPr>
            </w:pPr>
          </w:p>
        </w:tc>
        <w:tc>
          <w:tcPr>
            <w:tcW w:w="1802" w:type="dxa"/>
            <w:vAlign w:val="center"/>
          </w:tcPr>
          <w:p w14:paraId="1CCF731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w:t>
            </w:r>
          </w:p>
        </w:tc>
      </w:tr>
      <w:tr w:rsidR="000E570A" w:rsidRPr="0015099E" w14:paraId="0BF47CDB" w14:textId="77777777">
        <w:tc>
          <w:tcPr>
            <w:tcW w:w="1801" w:type="dxa"/>
            <w:vAlign w:val="center"/>
          </w:tcPr>
          <w:p w14:paraId="0ECE693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updated_at</w:t>
            </w:r>
            <w:proofErr w:type="spellEnd"/>
          </w:p>
        </w:tc>
        <w:tc>
          <w:tcPr>
            <w:tcW w:w="1801" w:type="dxa"/>
            <w:vAlign w:val="center"/>
          </w:tcPr>
          <w:p w14:paraId="1FA7E20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069758C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773668AA" w14:textId="77777777" w:rsidR="000E570A" w:rsidRPr="0015099E" w:rsidRDefault="000E570A">
            <w:pPr>
              <w:widowControl/>
              <w:spacing w:before="0" w:after="0"/>
              <w:rPr>
                <w:rFonts w:cs="Times New Roman"/>
                <w:szCs w:val="28"/>
              </w:rPr>
            </w:pPr>
          </w:p>
        </w:tc>
        <w:tc>
          <w:tcPr>
            <w:tcW w:w="1802" w:type="dxa"/>
            <w:vAlign w:val="center"/>
          </w:tcPr>
          <w:p w14:paraId="7D5A4AC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cập nhật</w:t>
            </w:r>
          </w:p>
        </w:tc>
      </w:tr>
      <w:tr w:rsidR="000E570A" w:rsidRPr="0015099E" w14:paraId="3A673893" w14:textId="77777777">
        <w:tc>
          <w:tcPr>
            <w:tcW w:w="1801" w:type="dxa"/>
            <w:vAlign w:val="center"/>
          </w:tcPr>
          <w:p w14:paraId="3D66A41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is_deleted</w:t>
            </w:r>
            <w:proofErr w:type="spellEnd"/>
          </w:p>
        </w:tc>
        <w:tc>
          <w:tcPr>
            <w:tcW w:w="1801" w:type="dxa"/>
            <w:vAlign w:val="center"/>
          </w:tcPr>
          <w:p w14:paraId="25B0F71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1104222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669FAC47" w14:textId="77777777" w:rsidR="000E570A" w:rsidRPr="0015099E" w:rsidRDefault="000E570A">
            <w:pPr>
              <w:widowControl/>
              <w:spacing w:before="0" w:after="0"/>
              <w:rPr>
                <w:rFonts w:cs="Times New Roman"/>
                <w:szCs w:val="28"/>
              </w:rPr>
            </w:pPr>
          </w:p>
        </w:tc>
        <w:tc>
          <w:tcPr>
            <w:tcW w:w="1802" w:type="dxa"/>
            <w:vAlign w:val="center"/>
          </w:tcPr>
          <w:p w14:paraId="16A105C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Đánh dấu xóa mềm</w:t>
            </w:r>
          </w:p>
        </w:tc>
      </w:tr>
    </w:tbl>
    <w:p w14:paraId="24F2295C" w14:textId="77777777" w:rsidR="000E570A" w:rsidRPr="0015099E" w:rsidRDefault="00000000">
      <w:pPr>
        <w:pStyle w:val="u4"/>
        <w:spacing w:before="0" w:after="0"/>
        <w:rPr>
          <w:rFonts w:cs="Times New Roman"/>
          <w:szCs w:val="28"/>
        </w:rPr>
      </w:pPr>
      <w:r w:rsidRPr="0015099E">
        <w:rPr>
          <w:rFonts w:cs="Times New Roman"/>
          <w:szCs w:val="28"/>
        </w:rPr>
        <w:t xml:space="preserve">2.5.2.8. Bảng </w:t>
      </w:r>
      <w:proofErr w:type="spellStart"/>
      <w:r w:rsidRPr="0015099E">
        <w:rPr>
          <w:rFonts w:cs="Times New Roman"/>
          <w:szCs w:val="28"/>
        </w:rPr>
        <w:t>room_type_images</w:t>
      </w:r>
      <w:proofErr w:type="spellEnd"/>
    </w:p>
    <w:p w14:paraId="79296C9C"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room_type_images</w:t>
      </w:r>
      <w:proofErr w:type="spellEnd"/>
      <w:r w:rsidRPr="0015099E">
        <w:rPr>
          <w:sz w:val="28"/>
          <w:szCs w:val="28"/>
          <w:lang w:val="vi-VN"/>
        </w:rPr>
        <w:t xml:space="preserve"> dùng để lưu trữ danh sách hình ảnh của từng loại phòng.</w:t>
      </w:r>
    </w:p>
    <w:p w14:paraId="453893BC" w14:textId="77777777" w:rsidR="000E570A" w:rsidRPr="0015099E" w:rsidRDefault="00000000">
      <w:pPr>
        <w:pStyle w:val="Bang"/>
      </w:pPr>
      <w:bookmarkStart w:id="136" w:name="_Toc231728535"/>
      <w:r w:rsidRPr="0015099E">
        <w:t xml:space="preserve">Bảng 2.14. Bảng </w:t>
      </w:r>
      <w:proofErr w:type="spellStart"/>
      <w:r w:rsidRPr="0015099E">
        <w:t>room_type_images</w:t>
      </w:r>
      <w:bookmarkEnd w:id="136"/>
      <w:proofErr w:type="spellEnd"/>
    </w:p>
    <w:tbl>
      <w:tblPr>
        <w:tblStyle w:val="LiBang"/>
        <w:tblW w:w="0" w:type="auto"/>
        <w:tblLook w:val="04A0" w:firstRow="1" w:lastRow="0" w:firstColumn="1" w:lastColumn="0" w:noHBand="0" w:noVBand="1"/>
      </w:tblPr>
      <w:tblGrid>
        <w:gridCol w:w="1744"/>
        <w:gridCol w:w="2192"/>
        <w:gridCol w:w="1670"/>
        <w:gridCol w:w="1707"/>
        <w:gridCol w:w="1695"/>
      </w:tblGrid>
      <w:tr w:rsidR="000E570A" w:rsidRPr="0015099E" w14:paraId="0EB30A30" w14:textId="77777777">
        <w:tc>
          <w:tcPr>
            <w:tcW w:w="1801" w:type="dxa"/>
            <w:vAlign w:val="center"/>
          </w:tcPr>
          <w:p w14:paraId="26885EE7"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58AD81F5"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135F7D22"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51502EC2"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0C1EA52B"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125E2822" w14:textId="77777777">
        <w:tc>
          <w:tcPr>
            <w:tcW w:w="1801" w:type="dxa"/>
            <w:vAlign w:val="center"/>
          </w:tcPr>
          <w:p w14:paraId="059A835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image_id</w:t>
            </w:r>
            <w:proofErr w:type="spellEnd"/>
          </w:p>
        </w:tc>
        <w:tc>
          <w:tcPr>
            <w:tcW w:w="1801" w:type="dxa"/>
            <w:vAlign w:val="center"/>
          </w:tcPr>
          <w:p w14:paraId="13AC96E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5F2561D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3827A47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63DC380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hình ảnh</w:t>
            </w:r>
          </w:p>
        </w:tc>
      </w:tr>
      <w:tr w:rsidR="000E570A" w:rsidRPr="0015099E" w14:paraId="3F8DE8F0" w14:textId="77777777">
        <w:tc>
          <w:tcPr>
            <w:tcW w:w="1801" w:type="dxa"/>
            <w:vAlign w:val="center"/>
          </w:tcPr>
          <w:p w14:paraId="41364DA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type_id</w:t>
            </w:r>
            <w:proofErr w:type="spellEnd"/>
          </w:p>
        </w:tc>
        <w:tc>
          <w:tcPr>
            <w:tcW w:w="1801" w:type="dxa"/>
            <w:vAlign w:val="center"/>
          </w:tcPr>
          <w:p w14:paraId="5B4F084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01FDF74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704CE1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5E640E8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loại phòng</w:t>
            </w:r>
          </w:p>
        </w:tc>
      </w:tr>
      <w:tr w:rsidR="000E570A" w:rsidRPr="0015099E" w14:paraId="61195F48" w14:textId="77777777">
        <w:tc>
          <w:tcPr>
            <w:tcW w:w="1801" w:type="dxa"/>
            <w:vAlign w:val="center"/>
          </w:tcPr>
          <w:p w14:paraId="422E079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image_url</w:t>
            </w:r>
            <w:proofErr w:type="spellEnd"/>
          </w:p>
        </w:tc>
        <w:tc>
          <w:tcPr>
            <w:tcW w:w="1801" w:type="dxa"/>
            <w:vAlign w:val="center"/>
          </w:tcPr>
          <w:p w14:paraId="7AE53158" w14:textId="77777777" w:rsidR="000E570A" w:rsidRPr="0015099E" w:rsidRDefault="00000000">
            <w:pPr>
              <w:widowControl/>
              <w:spacing w:before="0" w:after="0"/>
              <w:ind w:firstLine="0"/>
              <w:rPr>
                <w:rFonts w:cs="Times New Roman"/>
                <w:szCs w:val="28"/>
              </w:rPr>
            </w:pPr>
            <w:r w:rsidRPr="0015099E">
              <w:rPr>
                <w:rFonts w:cs="Times New Roman"/>
                <w:bCs/>
                <w:szCs w:val="28"/>
              </w:rPr>
              <w:t>VARCHAR(500)</w:t>
            </w:r>
          </w:p>
        </w:tc>
        <w:tc>
          <w:tcPr>
            <w:tcW w:w="1802" w:type="dxa"/>
            <w:vAlign w:val="center"/>
          </w:tcPr>
          <w:p w14:paraId="45A2FDD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18F1317F" w14:textId="77777777" w:rsidR="000E570A" w:rsidRPr="0015099E" w:rsidRDefault="000E570A">
            <w:pPr>
              <w:widowControl/>
              <w:spacing w:before="0" w:after="0"/>
              <w:rPr>
                <w:rFonts w:cs="Times New Roman"/>
                <w:szCs w:val="28"/>
              </w:rPr>
            </w:pPr>
          </w:p>
        </w:tc>
        <w:tc>
          <w:tcPr>
            <w:tcW w:w="1802" w:type="dxa"/>
            <w:vAlign w:val="center"/>
          </w:tcPr>
          <w:p w14:paraId="7804896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Đường dẫn hình ảnh</w:t>
            </w:r>
          </w:p>
        </w:tc>
      </w:tr>
      <w:tr w:rsidR="000E570A" w:rsidRPr="0015099E" w14:paraId="0E0A8659" w14:textId="77777777">
        <w:tc>
          <w:tcPr>
            <w:tcW w:w="1801" w:type="dxa"/>
            <w:vAlign w:val="center"/>
          </w:tcPr>
          <w:p w14:paraId="2569460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is_main</w:t>
            </w:r>
            <w:proofErr w:type="spellEnd"/>
          </w:p>
        </w:tc>
        <w:tc>
          <w:tcPr>
            <w:tcW w:w="1801" w:type="dxa"/>
            <w:vAlign w:val="center"/>
          </w:tcPr>
          <w:p w14:paraId="52AFE0C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404EACD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2548EA87" w14:textId="77777777" w:rsidR="000E570A" w:rsidRPr="0015099E" w:rsidRDefault="000E570A">
            <w:pPr>
              <w:widowControl/>
              <w:spacing w:before="0" w:after="0"/>
              <w:rPr>
                <w:rFonts w:cs="Times New Roman"/>
                <w:szCs w:val="28"/>
              </w:rPr>
            </w:pPr>
          </w:p>
        </w:tc>
        <w:tc>
          <w:tcPr>
            <w:tcW w:w="1802" w:type="dxa"/>
            <w:vAlign w:val="center"/>
          </w:tcPr>
          <w:p w14:paraId="795A08A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Đánh dấu ảnh đại diện</w:t>
            </w:r>
          </w:p>
        </w:tc>
      </w:tr>
      <w:tr w:rsidR="000E570A" w:rsidRPr="0015099E" w14:paraId="08C1748F" w14:textId="77777777">
        <w:tc>
          <w:tcPr>
            <w:tcW w:w="1801" w:type="dxa"/>
            <w:vAlign w:val="center"/>
          </w:tcPr>
          <w:p w14:paraId="44D0C71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801" w:type="dxa"/>
            <w:vAlign w:val="center"/>
          </w:tcPr>
          <w:p w14:paraId="1872B77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03F6131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12477403" w14:textId="77777777" w:rsidR="000E570A" w:rsidRPr="0015099E" w:rsidRDefault="000E570A">
            <w:pPr>
              <w:widowControl/>
              <w:spacing w:before="0" w:after="0"/>
              <w:rPr>
                <w:rFonts w:cs="Times New Roman"/>
                <w:szCs w:val="28"/>
              </w:rPr>
            </w:pPr>
          </w:p>
        </w:tc>
        <w:tc>
          <w:tcPr>
            <w:tcW w:w="1802" w:type="dxa"/>
            <w:vAlign w:val="center"/>
          </w:tcPr>
          <w:p w14:paraId="5A3A46F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w:t>
            </w:r>
          </w:p>
        </w:tc>
      </w:tr>
    </w:tbl>
    <w:p w14:paraId="00A14AF9" w14:textId="77777777" w:rsidR="000E570A" w:rsidRPr="0015099E" w:rsidRDefault="00000000">
      <w:pPr>
        <w:pStyle w:val="u4"/>
        <w:spacing w:before="0" w:after="0"/>
        <w:rPr>
          <w:rFonts w:cs="Times New Roman"/>
          <w:szCs w:val="28"/>
        </w:rPr>
      </w:pPr>
      <w:r w:rsidRPr="0015099E">
        <w:rPr>
          <w:rFonts w:cs="Times New Roman"/>
          <w:szCs w:val="28"/>
        </w:rPr>
        <w:t xml:space="preserve">2.5.2.9. Bảng </w:t>
      </w:r>
      <w:proofErr w:type="spellStart"/>
      <w:r w:rsidRPr="0015099E">
        <w:rPr>
          <w:rFonts w:cs="Times New Roman"/>
          <w:szCs w:val="28"/>
        </w:rPr>
        <w:t>rooms</w:t>
      </w:r>
      <w:proofErr w:type="spellEnd"/>
    </w:p>
    <w:p w14:paraId="46C5EEB3"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rooms</w:t>
      </w:r>
      <w:proofErr w:type="spellEnd"/>
      <w:r w:rsidRPr="0015099E">
        <w:rPr>
          <w:sz w:val="28"/>
          <w:szCs w:val="28"/>
          <w:lang w:val="vi-VN"/>
        </w:rPr>
        <w:t xml:space="preserve"> dùng để lưu trữ thông tin các phòng thực tế thuộc từng loại phòng trong khách sạn.</w:t>
      </w:r>
    </w:p>
    <w:p w14:paraId="3263245E" w14:textId="77777777" w:rsidR="000E570A" w:rsidRPr="0015099E" w:rsidRDefault="00000000">
      <w:pPr>
        <w:pStyle w:val="Bang"/>
      </w:pPr>
      <w:bookmarkStart w:id="137" w:name="_Toc231728536"/>
      <w:r w:rsidRPr="0015099E">
        <w:t xml:space="preserve">Bảng 2.15. Bảng </w:t>
      </w:r>
      <w:proofErr w:type="spellStart"/>
      <w:r w:rsidRPr="0015099E">
        <w:t>rooms</w:t>
      </w:r>
      <w:bookmarkEnd w:id="137"/>
      <w:proofErr w:type="spellEnd"/>
    </w:p>
    <w:tbl>
      <w:tblPr>
        <w:tblStyle w:val="LiBang"/>
        <w:tblW w:w="0" w:type="auto"/>
        <w:tblLook w:val="04A0" w:firstRow="1" w:lastRow="0" w:firstColumn="1" w:lastColumn="0" w:noHBand="0" w:noVBand="1"/>
      </w:tblPr>
      <w:tblGrid>
        <w:gridCol w:w="1804"/>
        <w:gridCol w:w="1801"/>
        <w:gridCol w:w="1801"/>
        <w:gridCol w:w="1801"/>
        <w:gridCol w:w="1801"/>
      </w:tblGrid>
      <w:tr w:rsidR="000E570A" w:rsidRPr="0015099E" w14:paraId="0BE8CFB4" w14:textId="77777777">
        <w:tc>
          <w:tcPr>
            <w:tcW w:w="1801" w:type="dxa"/>
            <w:vAlign w:val="center"/>
          </w:tcPr>
          <w:p w14:paraId="2076F933"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Tên trường</w:t>
            </w:r>
          </w:p>
        </w:tc>
        <w:tc>
          <w:tcPr>
            <w:tcW w:w="1801" w:type="dxa"/>
            <w:vAlign w:val="center"/>
          </w:tcPr>
          <w:p w14:paraId="0F42E535"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145FE744"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3E37DA5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7FC0361C"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046D8632" w14:textId="77777777">
        <w:tc>
          <w:tcPr>
            <w:tcW w:w="1801" w:type="dxa"/>
            <w:vAlign w:val="center"/>
          </w:tcPr>
          <w:p w14:paraId="7D74E5D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room_id</w:t>
            </w:r>
            <w:proofErr w:type="spellEnd"/>
          </w:p>
        </w:tc>
        <w:tc>
          <w:tcPr>
            <w:tcW w:w="1801" w:type="dxa"/>
            <w:vAlign w:val="center"/>
          </w:tcPr>
          <w:p w14:paraId="08A30EF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72824F9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C33DAE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3C61866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phòng</w:t>
            </w:r>
          </w:p>
        </w:tc>
      </w:tr>
      <w:tr w:rsidR="000E570A" w:rsidRPr="0015099E" w14:paraId="7F6F249D" w14:textId="77777777">
        <w:tc>
          <w:tcPr>
            <w:tcW w:w="1801" w:type="dxa"/>
            <w:vAlign w:val="center"/>
          </w:tcPr>
          <w:p w14:paraId="78C1D3C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type_id</w:t>
            </w:r>
            <w:proofErr w:type="spellEnd"/>
          </w:p>
        </w:tc>
        <w:tc>
          <w:tcPr>
            <w:tcW w:w="1801" w:type="dxa"/>
            <w:vAlign w:val="center"/>
          </w:tcPr>
          <w:p w14:paraId="3EE73CA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480FDDE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23C139C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46D1F34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loại phòng</w:t>
            </w:r>
          </w:p>
        </w:tc>
      </w:tr>
      <w:tr w:rsidR="000E570A" w:rsidRPr="0015099E" w14:paraId="4708394B" w14:textId="77777777">
        <w:tc>
          <w:tcPr>
            <w:tcW w:w="1801" w:type="dxa"/>
            <w:vAlign w:val="center"/>
          </w:tcPr>
          <w:p w14:paraId="65DC86D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room_number</w:t>
            </w:r>
            <w:proofErr w:type="spellEnd"/>
          </w:p>
        </w:tc>
        <w:tc>
          <w:tcPr>
            <w:tcW w:w="1801" w:type="dxa"/>
            <w:vAlign w:val="center"/>
          </w:tcPr>
          <w:p w14:paraId="582E681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INT</w:t>
            </w:r>
          </w:p>
        </w:tc>
        <w:tc>
          <w:tcPr>
            <w:tcW w:w="1802" w:type="dxa"/>
            <w:vAlign w:val="center"/>
          </w:tcPr>
          <w:p w14:paraId="075BD66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693C1E87" w14:textId="77777777" w:rsidR="000E570A" w:rsidRPr="0015099E" w:rsidRDefault="000E570A">
            <w:pPr>
              <w:widowControl/>
              <w:spacing w:before="0" w:after="0"/>
              <w:rPr>
                <w:rFonts w:cs="Times New Roman"/>
                <w:szCs w:val="28"/>
              </w:rPr>
            </w:pPr>
          </w:p>
        </w:tc>
        <w:tc>
          <w:tcPr>
            <w:tcW w:w="1802" w:type="dxa"/>
            <w:vAlign w:val="center"/>
          </w:tcPr>
          <w:p w14:paraId="426C125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phòng</w:t>
            </w:r>
          </w:p>
        </w:tc>
      </w:tr>
      <w:tr w:rsidR="000E570A" w:rsidRPr="0015099E" w14:paraId="0861ECE1" w14:textId="77777777">
        <w:tc>
          <w:tcPr>
            <w:tcW w:w="1801" w:type="dxa"/>
            <w:vAlign w:val="center"/>
          </w:tcPr>
          <w:p w14:paraId="218ADA1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room_status</w:t>
            </w:r>
            <w:proofErr w:type="spellEnd"/>
          </w:p>
        </w:tc>
        <w:tc>
          <w:tcPr>
            <w:tcW w:w="1801" w:type="dxa"/>
            <w:vAlign w:val="center"/>
          </w:tcPr>
          <w:p w14:paraId="66DDC17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802" w:type="dxa"/>
            <w:vAlign w:val="center"/>
          </w:tcPr>
          <w:p w14:paraId="645461B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1434FDF3" w14:textId="77777777" w:rsidR="000E570A" w:rsidRPr="0015099E" w:rsidRDefault="000E570A">
            <w:pPr>
              <w:widowControl/>
              <w:spacing w:before="0" w:after="0"/>
              <w:rPr>
                <w:rFonts w:cs="Times New Roman"/>
                <w:szCs w:val="28"/>
              </w:rPr>
            </w:pPr>
          </w:p>
        </w:tc>
        <w:tc>
          <w:tcPr>
            <w:tcW w:w="1802" w:type="dxa"/>
            <w:vAlign w:val="center"/>
          </w:tcPr>
          <w:p w14:paraId="4FFF18A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Trạng thái phòng</w:t>
            </w:r>
          </w:p>
        </w:tc>
      </w:tr>
      <w:tr w:rsidR="000E570A" w:rsidRPr="0015099E" w14:paraId="7A13BADB" w14:textId="77777777">
        <w:tc>
          <w:tcPr>
            <w:tcW w:w="1801" w:type="dxa"/>
            <w:vAlign w:val="center"/>
          </w:tcPr>
          <w:p w14:paraId="2FC9334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801" w:type="dxa"/>
            <w:vAlign w:val="center"/>
          </w:tcPr>
          <w:p w14:paraId="54C105D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0C098A7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65116851" w14:textId="77777777" w:rsidR="000E570A" w:rsidRPr="0015099E" w:rsidRDefault="000E570A">
            <w:pPr>
              <w:widowControl/>
              <w:spacing w:before="0" w:after="0"/>
              <w:rPr>
                <w:rFonts w:cs="Times New Roman"/>
                <w:szCs w:val="28"/>
              </w:rPr>
            </w:pPr>
          </w:p>
        </w:tc>
        <w:tc>
          <w:tcPr>
            <w:tcW w:w="1802" w:type="dxa"/>
            <w:vAlign w:val="center"/>
          </w:tcPr>
          <w:p w14:paraId="67DBE60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w:t>
            </w:r>
          </w:p>
        </w:tc>
      </w:tr>
      <w:tr w:rsidR="000E570A" w:rsidRPr="0015099E" w14:paraId="426809E6" w14:textId="77777777">
        <w:tc>
          <w:tcPr>
            <w:tcW w:w="1801" w:type="dxa"/>
            <w:vAlign w:val="center"/>
          </w:tcPr>
          <w:p w14:paraId="61F4657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updated_at</w:t>
            </w:r>
            <w:proofErr w:type="spellEnd"/>
          </w:p>
        </w:tc>
        <w:tc>
          <w:tcPr>
            <w:tcW w:w="1801" w:type="dxa"/>
            <w:vAlign w:val="center"/>
          </w:tcPr>
          <w:p w14:paraId="77E61EA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52341B3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34048F01" w14:textId="77777777" w:rsidR="000E570A" w:rsidRPr="0015099E" w:rsidRDefault="000E570A">
            <w:pPr>
              <w:widowControl/>
              <w:spacing w:before="0" w:after="0"/>
              <w:rPr>
                <w:rFonts w:cs="Times New Roman"/>
                <w:szCs w:val="28"/>
              </w:rPr>
            </w:pPr>
          </w:p>
        </w:tc>
        <w:tc>
          <w:tcPr>
            <w:tcW w:w="1802" w:type="dxa"/>
            <w:vAlign w:val="center"/>
          </w:tcPr>
          <w:p w14:paraId="2DEEEF8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cập nhật</w:t>
            </w:r>
          </w:p>
        </w:tc>
      </w:tr>
      <w:tr w:rsidR="000E570A" w:rsidRPr="0015099E" w14:paraId="6B971370" w14:textId="77777777">
        <w:tc>
          <w:tcPr>
            <w:tcW w:w="1801" w:type="dxa"/>
            <w:vAlign w:val="center"/>
          </w:tcPr>
          <w:p w14:paraId="2C50A01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is_deleted</w:t>
            </w:r>
            <w:proofErr w:type="spellEnd"/>
          </w:p>
        </w:tc>
        <w:tc>
          <w:tcPr>
            <w:tcW w:w="1801" w:type="dxa"/>
            <w:vAlign w:val="center"/>
          </w:tcPr>
          <w:p w14:paraId="2C1941A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5FF98F1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3F27DBC" w14:textId="77777777" w:rsidR="000E570A" w:rsidRPr="0015099E" w:rsidRDefault="000E570A">
            <w:pPr>
              <w:widowControl/>
              <w:spacing w:before="0" w:after="0"/>
              <w:rPr>
                <w:rFonts w:cs="Times New Roman"/>
                <w:szCs w:val="28"/>
              </w:rPr>
            </w:pPr>
          </w:p>
        </w:tc>
        <w:tc>
          <w:tcPr>
            <w:tcW w:w="1802" w:type="dxa"/>
            <w:vAlign w:val="center"/>
          </w:tcPr>
          <w:p w14:paraId="08CE40C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Đánh dấu xóa mềm</w:t>
            </w:r>
          </w:p>
        </w:tc>
      </w:tr>
    </w:tbl>
    <w:p w14:paraId="1DD19C09" w14:textId="77777777" w:rsidR="000E570A" w:rsidRPr="0015099E" w:rsidRDefault="00000000">
      <w:pPr>
        <w:pStyle w:val="u4"/>
        <w:spacing w:before="0" w:after="0"/>
        <w:rPr>
          <w:rFonts w:cs="Times New Roman"/>
          <w:szCs w:val="28"/>
        </w:rPr>
      </w:pPr>
      <w:r w:rsidRPr="0015099E">
        <w:rPr>
          <w:rFonts w:cs="Times New Roman"/>
          <w:szCs w:val="28"/>
        </w:rPr>
        <w:t xml:space="preserve">2.5.2.10. Bảng </w:t>
      </w:r>
      <w:proofErr w:type="spellStart"/>
      <w:r w:rsidRPr="0015099E">
        <w:rPr>
          <w:rFonts w:cs="Times New Roman"/>
          <w:szCs w:val="28"/>
        </w:rPr>
        <w:t>vouchers</w:t>
      </w:r>
      <w:proofErr w:type="spellEnd"/>
    </w:p>
    <w:p w14:paraId="0D5BD1ED"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vouchers</w:t>
      </w:r>
      <w:proofErr w:type="spellEnd"/>
      <w:r w:rsidRPr="0015099E">
        <w:rPr>
          <w:sz w:val="28"/>
          <w:szCs w:val="28"/>
          <w:lang w:val="vi-VN"/>
        </w:rPr>
        <w:t xml:space="preserve"> dùng để lưu trữ thông tin các mã giảm giá được áp dụng trong hệ thống.</w:t>
      </w:r>
    </w:p>
    <w:p w14:paraId="16911D9C" w14:textId="77777777" w:rsidR="000E570A" w:rsidRPr="0015099E" w:rsidRDefault="00000000">
      <w:pPr>
        <w:pStyle w:val="Bang"/>
      </w:pPr>
      <w:bookmarkStart w:id="138" w:name="_Toc231728537"/>
      <w:r w:rsidRPr="0015099E">
        <w:t xml:space="preserve">Bảng 2.16. Bảng </w:t>
      </w:r>
      <w:proofErr w:type="spellStart"/>
      <w:r w:rsidRPr="0015099E">
        <w:t>vouchers</w:t>
      </w:r>
      <w:bookmarkEnd w:id="138"/>
      <w:proofErr w:type="spellEnd"/>
    </w:p>
    <w:tbl>
      <w:tblPr>
        <w:tblStyle w:val="LiBang"/>
        <w:tblW w:w="0" w:type="auto"/>
        <w:tblLook w:val="04A0" w:firstRow="1" w:lastRow="0" w:firstColumn="1" w:lastColumn="0" w:noHBand="0" w:noVBand="1"/>
      </w:tblPr>
      <w:tblGrid>
        <w:gridCol w:w="2768"/>
        <w:gridCol w:w="2394"/>
        <w:gridCol w:w="1154"/>
        <w:gridCol w:w="1336"/>
        <w:gridCol w:w="1356"/>
      </w:tblGrid>
      <w:tr w:rsidR="000E570A" w:rsidRPr="0015099E" w14:paraId="3B8C533D" w14:textId="77777777">
        <w:tc>
          <w:tcPr>
            <w:tcW w:w="1801" w:type="dxa"/>
            <w:vAlign w:val="center"/>
          </w:tcPr>
          <w:p w14:paraId="5829991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4EE35376"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0205A79E"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2DFC1265"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3A5A76CC"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25E7C421" w14:textId="77777777">
        <w:tc>
          <w:tcPr>
            <w:tcW w:w="1801" w:type="dxa"/>
            <w:vAlign w:val="center"/>
          </w:tcPr>
          <w:p w14:paraId="116230E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voucher_id</w:t>
            </w:r>
            <w:proofErr w:type="spellEnd"/>
          </w:p>
        </w:tc>
        <w:tc>
          <w:tcPr>
            <w:tcW w:w="1801" w:type="dxa"/>
            <w:vAlign w:val="center"/>
          </w:tcPr>
          <w:p w14:paraId="7EFB4E1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09F05E7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6565C4D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0C3D475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Mã </w:t>
            </w:r>
            <w:proofErr w:type="spellStart"/>
            <w:r w:rsidRPr="0015099E">
              <w:rPr>
                <w:rFonts w:eastAsia="SimSun" w:cs="Times New Roman"/>
                <w:szCs w:val="28"/>
                <w:lang w:eastAsia="zh-CN" w:bidi="ar"/>
              </w:rPr>
              <w:t>voucher</w:t>
            </w:r>
            <w:proofErr w:type="spellEnd"/>
          </w:p>
        </w:tc>
      </w:tr>
      <w:tr w:rsidR="000E570A" w:rsidRPr="0015099E" w14:paraId="10B66DCD" w14:textId="77777777">
        <w:tc>
          <w:tcPr>
            <w:tcW w:w="1801" w:type="dxa"/>
            <w:vAlign w:val="center"/>
          </w:tcPr>
          <w:p w14:paraId="475BFDCE"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voucher_code</w:t>
            </w:r>
            <w:proofErr w:type="spellEnd"/>
          </w:p>
        </w:tc>
        <w:tc>
          <w:tcPr>
            <w:tcW w:w="1801" w:type="dxa"/>
            <w:vAlign w:val="center"/>
          </w:tcPr>
          <w:p w14:paraId="2F249D2E" w14:textId="77777777" w:rsidR="000E570A" w:rsidRPr="0015099E" w:rsidRDefault="00000000">
            <w:pPr>
              <w:widowControl/>
              <w:spacing w:before="0" w:after="0"/>
              <w:ind w:firstLine="0"/>
              <w:rPr>
                <w:rFonts w:cs="Times New Roman"/>
                <w:szCs w:val="28"/>
              </w:rPr>
            </w:pPr>
            <w:r w:rsidRPr="0015099E">
              <w:rPr>
                <w:rFonts w:cs="Times New Roman"/>
                <w:bCs/>
                <w:szCs w:val="28"/>
              </w:rPr>
              <w:t>VARCHAR(100)</w:t>
            </w:r>
          </w:p>
        </w:tc>
        <w:tc>
          <w:tcPr>
            <w:tcW w:w="1802" w:type="dxa"/>
            <w:vAlign w:val="center"/>
          </w:tcPr>
          <w:p w14:paraId="2AAEC34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D86654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Unique</w:t>
            </w:r>
            <w:proofErr w:type="spellEnd"/>
          </w:p>
        </w:tc>
        <w:tc>
          <w:tcPr>
            <w:tcW w:w="1802" w:type="dxa"/>
            <w:vAlign w:val="center"/>
          </w:tcPr>
          <w:p w14:paraId="77E7BFC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Mã </w:t>
            </w:r>
            <w:proofErr w:type="spellStart"/>
            <w:r w:rsidRPr="0015099E">
              <w:rPr>
                <w:rFonts w:eastAsia="SimSun" w:cs="Times New Roman"/>
                <w:szCs w:val="28"/>
                <w:lang w:eastAsia="zh-CN" w:bidi="ar"/>
              </w:rPr>
              <w:t>voucher</w:t>
            </w:r>
            <w:proofErr w:type="spellEnd"/>
          </w:p>
        </w:tc>
      </w:tr>
      <w:tr w:rsidR="000E570A" w:rsidRPr="0015099E" w14:paraId="3A363868" w14:textId="77777777">
        <w:tc>
          <w:tcPr>
            <w:tcW w:w="1801" w:type="dxa"/>
            <w:vAlign w:val="center"/>
          </w:tcPr>
          <w:p w14:paraId="419EFFD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title</w:t>
            </w:r>
            <w:proofErr w:type="spellEnd"/>
          </w:p>
        </w:tc>
        <w:tc>
          <w:tcPr>
            <w:tcW w:w="1801" w:type="dxa"/>
            <w:vAlign w:val="center"/>
          </w:tcPr>
          <w:p w14:paraId="0BCA38BF" w14:textId="77777777" w:rsidR="000E570A" w:rsidRPr="0015099E" w:rsidRDefault="00000000">
            <w:pPr>
              <w:widowControl/>
              <w:spacing w:before="0" w:after="0"/>
              <w:ind w:firstLine="0"/>
              <w:rPr>
                <w:rFonts w:cs="Times New Roman"/>
                <w:szCs w:val="28"/>
              </w:rPr>
            </w:pPr>
            <w:r w:rsidRPr="0015099E">
              <w:rPr>
                <w:rFonts w:cs="Times New Roman"/>
                <w:bCs/>
                <w:szCs w:val="28"/>
              </w:rPr>
              <w:t>NVARCHAR(500)</w:t>
            </w:r>
          </w:p>
        </w:tc>
        <w:tc>
          <w:tcPr>
            <w:tcW w:w="1802" w:type="dxa"/>
            <w:vAlign w:val="center"/>
          </w:tcPr>
          <w:p w14:paraId="67EFB61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229DE8E" w14:textId="77777777" w:rsidR="000E570A" w:rsidRPr="0015099E" w:rsidRDefault="000E570A">
            <w:pPr>
              <w:widowControl/>
              <w:spacing w:before="0" w:after="0"/>
              <w:rPr>
                <w:rFonts w:cs="Times New Roman"/>
                <w:szCs w:val="28"/>
              </w:rPr>
            </w:pPr>
          </w:p>
        </w:tc>
        <w:tc>
          <w:tcPr>
            <w:tcW w:w="1802" w:type="dxa"/>
            <w:vAlign w:val="center"/>
          </w:tcPr>
          <w:p w14:paraId="4B4BE8F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Tiêu đề </w:t>
            </w:r>
            <w:proofErr w:type="spellStart"/>
            <w:r w:rsidRPr="0015099E">
              <w:rPr>
                <w:rFonts w:eastAsia="SimSun" w:cs="Times New Roman"/>
                <w:szCs w:val="28"/>
                <w:lang w:eastAsia="zh-CN" w:bidi="ar"/>
              </w:rPr>
              <w:t>voucher</w:t>
            </w:r>
            <w:proofErr w:type="spellEnd"/>
          </w:p>
        </w:tc>
      </w:tr>
      <w:tr w:rsidR="000E570A" w:rsidRPr="0015099E" w14:paraId="6BB58A0D" w14:textId="77777777">
        <w:tc>
          <w:tcPr>
            <w:tcW w:w="1801" w:type="dxa"/>
            <w:vAlign w:val="center"/>
          </w:tcPr>
          <w:p w14:paraId="4D1EC95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description</w:t>
            </w:r>
            <w:proofErr w:type="spellEnd"/>
          </w:p>
        </w:tc>
        <w:tc>
          <w:tcPr>
            <w:tcW w:w="1801" w:type="dxa"/>
            <w:vAlign w:val="center"/>
          </w:tcPr>
          <w:p w14:paraId="311F0D7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TEXT</w:t>
            </w:r>
          </w:p>
        </w:tc>
        <w:tc>
          <w:tcPr>
            <w:tcW w:w="1802" w:type="dxa"/>
            <w:vAlign w:val="center"/>
          </w:tcPr>
          <w:p w14:paraId="0F542F3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2BA38E5F" w14:textId="77777777" w:rsidR="000E570A" w:rsidRPr="0015099E" w:rsidRDefault="000E570A">
            <w:pPr>
              <w:widowControl/>
              <w:spacing w:before="0" w:after="0"/>
              <w:rPr>
                <w:rFonts w:cs="Times New Roman"/>
                <w:szCs w:val="28"/>
              </w:rPr>
            </w:pPr>
          </w:p>
        </w:tc>
        <w:tc>
          <w:tcPr>
            <w:tcW w:w="1802" w:type="dxa"/>
            <w:vAlign w:val="center"/>
          </w:tcPr>
          <w:p w14:paraId="3C9999F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Mô tả </w:t>
            </w:r>
            <w:proofErr w:type="spellStart"/>
            <w:r w:rsidRPr="0015099E">
              <w:rPr>
                <w:rFonts w:eastAsia="SimSun" w:cs="Times New Roman"/>
                <w:szCs w:val="28"/>
                <w:lang w:eastAsia="zh-CN" w:bidi="ar"/>
              </w:rPr>
              <w:t>voucher</w:t>
            </w:r>
            <w:proofErr w:type="spellEnd"/>
          </w:p>
        </w:tc>
      </w:tr>
      <w:tr w:rsidR="000E570A" w:rsidRPr="0015099E" w14:paraId="7FBA98A0" w14:textId="77777777">
        <w:tc>
          <w:tcPr>
            <w:tcW w:w="1801" w:type="dxa"/>
            <w:vAlign w:val="center"/>
          </w:tcPr>
          <w:p w14:paraId="2E7DFA5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lastRenderedPageBreak/>
              <w:t>discount_type</w:t>
            </w:r>
            <w:proofErr w:type="spellEnd"/>
          </w:p>
        </w:tc>
        <w:tc>
          <w:tcPr>
            <w:tcW w:w="1801" w:type="dxa"/>
            <w:vAlign w:val="center"/>
          </w:tcPr>
          <w:p w14:paraId="31F927A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802" w:type="dxa"/>
            <w:vAlign w:val="center"/>
          </w:tcPr>
          <w:p w14:paraId="3E741CC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7809440" w14:textId="77777777" w:rsidR="000E570A" w:rsidRPr="0015099E" w:rsidRDefault="000E570A">
            <w:pPr>
              <w:widowControl/>
              <w:spacing w:before="0" w:after="0"/>
              <w:rPr>
                <w:rFonts w:cs="Times New Roman"/>
                <w:szCs w:val="28"/>
              </w:rPr>
            </w:pPr>
          </w:p>
        </w:tc>
        <w:tc>
          <w:tcPr>
            <w:tcW w:w="1802" w:type="dxa"/>
            <w:vAlign w:val="center"/>
          </w:tcPr>
          <w:p w14:paraId="6AC4173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Loại giảm giá</w:t>
            </w:r>
          </w:p>
        </w:tc>
      </w:tr>
      <w:tr w:rsidR="000E570A" w:rsidRPr="0015099E" w14:paraId="72BDCBB6" w14:textId="77777777">
        <w:tc>
          <w:tcPr>
            <w:tcW w:w="1801" w:type="dxa"/>
            <w:vAlign w:val="center"/>
          </w:tcPr>
          <w:p w14:paraId="347E2C8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discount_value</w:t>
            </w:r>
            <w:proofErr w:type="spellEnd"/>
          </w:p>
        </w:tc>
        <w:tc>
          <w:tcPr>
            <w:tcW w:w="1801" w:type="dxa"/>
            <w:vAlign w:val="center"/>
          </w:tcPr>
          <w:p w14:paraId="67803C4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802" w:type="dxa"/>
            <w:vAlign w:val="center"/>
          </w:tcPr>
          <w:p w14:paraId="3D95FAF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3DCA8B69" w14:textId="77777777" w:rsidR="000E570A" w:rsidRPr="0015099E" w:rsidRDefault="000E570A">
            <w:pPr>
              <w:widowControl/>
              <w:spacing w:before="0" w:after="0"/>
              <w:rPr>
                <w:rFonts w:cs="Times New Roman"/>
                <w:szCs w:val="28"/>
              </w:rPr>
            </w:pPr>
          </w:p>
        </w:tc>
        <w:tc>
          <w:tcPr>
            <w:tcW w:w="1802" w:type="dxa"/>
            <w:vAlign w:val="center"/>
          </w:tcPr>
          <w:p w14:paraId="1E530A4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Giá trị giảm giá</w:t>
            </w:r>
          </w:p>
        </w:tc>
      </w:tr>
      <w:tr w:rsidR="000E570A" w:rsidRPr="0015099E" w14:paraId="77071103" w14:textId="77777777">
        <w:tc>
          <w:tcPr>
            <w:tcW w:w="1801" w:type="dxa"/>
            <w:vAlign w:val="center"/>
          </w:tcPr>
          <w:p w14:paraId="763CEC5E"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min_bill_amount</w:t>
            </w:r>
            <w:proofErr w:type="spellEnd"/>
          </w:p>
        </w:tc>
        <w:tc>
          <w:tcPr>
            <w:tcW w:w="1801" w:type="dxa"/>
            <w:vAlign w:val="center"/>
          </w:tcPr>
          <w:p w14:paraId="1A44B7A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802" w:type="dxa"/>
            <w:vAlign w:val="center"/>
          </w:tcPr>
          <w:p w14:paraId="5947467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1E67C656" w14:textId="77777777" w:rsidR="000E570A" w:rsidRPr="0015099E" w:rsidRDefault="000E570A">
            <w:pPr>
              <w:widowControl/>
              <w:spacing w:before="0" w:after="0"/>
              <w:rPr>
                <w:rFonts w:cs="Times New Roman"/>
                <w:szCs w:val="28"/>
              </w:rPr>
            </w:pPr>
          </w:p>
        </w:tc>
        <w:tc>
          <w:tcPr>
            <w:tcW w:w="1802" w:type="dxa"/>
            <w:vAlign w:val="center"/>
          </w:tcPr>
          <w:p w14:paraId="0E30891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Giá trị đơn đặt phòng tối thiểu</w:t>
            </w:r>
          </w:p>
        </w:tc>
      </w:tr>
      <w:tr w:rsidR="000E570A" w:rsidRPr="0015099E" w14:paraId="5910BD47" w14:textId="77777777">
        <w:tc>
          <w:tcPr>
            <w:tcW w:w="1801" w:type="dxa"/>
            <w:vAlign w:val="center"/>
          </w:tcPr>
          <w:p w14:paraId="6524970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max_discount_amount</w:t>
            </w:r>
            <w:proofErr w:type="spellEnd"/>
          </w:p>
        </w:tc>
        <w:tc>
          <w:tcPr>
            <w:tcW w:w="1801" w:type="dxa"/>
            <w:vAlign w:val="center"/>
          </w:tcPr>
          <w:p w14:paraId="47C1BF0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802" w:type="dxa"/>
            <w:vAlign w:val="center"/>
          </w:tcPr>
          <w:p w14:paraId="6ECA5C3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643F85D0" w14:textId="77777777" w:rsidR="000E570A" w:rsidRPr="0015099E" w:rsidRDefault="000E570A">
            <w:pPr>
              <w:widowControl/>
              <w:spacing w:before="0" w:after="0"/>
              <w:rPr>
                <w:rFonts w:cs="Times New Roman"/>
                <w:szCs w:val="28"/>
              </w:rPr>
            </w:pPr>
          </w:p>
        </w:tc>
        <w:tc>
          <w:tcPr>
            <w:tcW w:w="1802" w:type="dxa"/>
            <w:vAlign w:val="center"/>
          </w:tcPr>
          <w:p w14:paraId="73FD577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Giá trị giảm tối đa </w:t>
            </w:r>
          </w:p>
        </w:tc>
      </w:tr>
      <w:tr w:rsidR="000E570A" w:rsidRPr="0015099E" w14:paraId="5F56222F" w14:textId="77777777">
        <w:tc>
          <w:tcPr>
            <w:tcW w:w="1801" w:type="dxa"/>
            <w:vAlign w:val="center"/>
          </w:tcPr>
          <w:p w14:paraId="723A3936"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quantity</w:t>
            </w:r>
            <w:proofErr w:type="spellEnd"/>
          </w:p>
        </w:tc>
        <w:tc>
          <w:tcPr>
            <w:tcW w:w="1801" w:type="dxa"/>
            <w:vAlign w:val="center"/>
          </w:tcPr>
          <w:p w14:paraId="3EB1C67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INT</w:t>
            </w:r>
          </w:p>
        </w:tc>
        <w:tc>
          <w:tcPr>
            <w:tcW w:w="1802" w:type="dxa"/>
            <w:vAlign w:val="center"/>
          </w:tcPr>
          <w:p w14:paraId="4517111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20F7FECB" w14:textId="77777777" w:rsidR="000E570A" w:rsidRPr="0015099E" w:rsidRDefault="000E570A">
            <w:pPr>
              <w:widowControl/>
              <w:spacing w:before="0" w:after="0"/>
              <w:rPr>
                <w:rFonts w:cs="Times New Roman"/>
                <w:szCs w:val="28"/>
              </w:rPr>
            </w:pPr>
          </w:p>
        </w:tc>
        <w:tc>
          <w:tcPr>
            <w:tcW w:w="1802" w:type="dxa"/>
            <w:vAlign w:val="center"/>
          </w:tcPr>
          <w:p w14:paraId="64F67E3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lượng mã giảm giá</w:t>
            </w:r>
          </w:p>
        </w:tc>
      </w:tr>
      <w:tr w:rsidR="000E570A" w:rsidRPr="0015099E" w14:paraId="5756AE66" w14:textId="77777777">
        <w:tc>
          <w:tcPr>
            <w:tcW w:w="1801" w:type="dxa"/>
            <w:vAlign w:val="center"/>
          </w:tcPr>
          <w:p w14:paraId="066A431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used_count</w:t>
            </w:r>
            <w:proofErr w:type="spellEnd"/>
          </w:p>
        </w:tc>
        <w:tc>
          <w:tcPr>
            <w:tcW w:w="1801" w:type="dxa"/>
            <w:vAlign w:val="center"/>
          </w:tcPr>
          <w:p w14:paraId="359D617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INT</w:t>
            </w:r>
          </w:p>
        </w:tc>
        <w:tc>
          <w:tcPr>
            <w:tcW w:w="1802" w:type="dxa"/>
            <w:vAlign w:val="center"/>
          </w:tcPr>
          <w:p w14:paraId="71AFDE7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2F6D188" w14:textId="77777777" w:rsidR="000E570A" w:rsidRPr="0015099E" w:rsidRDefault="000E570A">
            <w:pPr>
              <w:widowControl/>
              <w:spacing w:before="0" w:after="0"/>
              <w:rPr>
                <w:rFonts w:cs="Times New Roman"/>
                <w:szCs w:val="28"/>
              </w:rPr>
            </w:pPr>
          </w:p>
        </w:tc>
        <w:tc>
          <w:tcPr>
            <w:tcW w:w="1802" w:type="dxa"/>
            <w:vAlign w:val="center"/>
          </w:tcPr>
          <w:p w14:paraId="51D0EE6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lượng đã sử dụng</w:t>
            </w:r>
          </w:p>
        </w:tc>
      </w:tr>
      <w:tr w:rsidR="000E570A" w:rsidRPr="0015099E" w14:paraId="4960AF37" w14:textId="77777777">
        <w:tc>
          <w:tcPr>
            <w:tcW w:w="1801" w:type="dxa"/>
            <w:vAlign w:val="center"/>
          </w:tcPr>
          <w:p w14:paraId="336D6CC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start_date</w:t>
            </w:r>
            <w:proofErr w:type="spellEnd"/>
          </w:p>
        </w:tc>
        <w:tc>
          <w:tcPr>
            <w:tcW w:w="1801" w:type="dxa"/>
            <w:vAlign w:val="center"/>
          </w:tcPr>
          <w:p w14:paraId="07F1D89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640F06B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2F80E5CF" w14:textId="77777777" w:rsidR="000E570A" w:rsidRPr="0015099E" w:rsidRDefault="000E570A">
            <w:pPr>
              <w:widowControl/>
              <w:spacing w:before="0" w:after="0"/>
              <w:rPr>
                <w:rFonts w:cs="Times New Roman"/>
                <w:szCs w:val="28"/>
              </w:rPr>
            </w:pPr>
          </w:p>
        </w:tc>
        <w:tc>
          <w:tcPr>
            <w:tcW w:w="1802" w:type="dxa"/>
            <w:vAlign w:val="center"/>
          </w:tcPr>
          <w:p w14:paraId="7EFCF56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Ngày bắt đầu</w:t>
            </w:r>
          </w:p>
        </w:tc>
      </w:tr>
      <w:tr w:rsidR="000E570A" w:rsidRPr="0015099E" w14:paraId="2D4F0B6F" w14:textId="77777777">
        <w:tc>
          <w:tcPr>
            <w:tcW w:w="1801" w:type="dxa"/>
            <w:vAlign w:val="center"/>
          </w:tcPr>
          <w:p w14:paraId="1D2EAF9E"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end_date</w:t>
            </w:r>
            <w:proofErr w:type="spellEnd"/>
          </w:p>
        </w:tc>
        <w:tc>
          <w:tcPr>
            <w:tcW w:w="1801" w:type="dxa"/>
            <w:vAlign w:val="center"/>
          </w:tcPr>
          <w:p w14:paraId="231403B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51DE2EC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3B4AEAE" w14:textId="77777777" w:rsidR="000E570A" w:rsidRPr="0015099E" w:rsidRDefault="000E570A">
            <w:pPr>
              <w:widowControl/>
              <w:spacing w:before="0" w:after="0"/>
              <w:rPr>
                <w:rFonts w:cs="Times New Roman"/>
                <w:szCs w:val="28"/>
              </w:rPr>
            </w:pPr>
          </w:p>
        </w:tc>
        <w:tc>
          <w:tcPr>
            <w:tcW w:w="1802" w:type="dxa"/>
            <w:vAlign w:val="center"/>
          </w:tcPr>
          <w:p w14:paraId="559E19C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Ngày kết thúc</w:t>
            </w:r>
          </w:p>
        </w:tc>
      </w:tr>
      <w:tr w:rsidR="000E570A" w:rsidRPr="0015099E" w14:paraId="5AE8B7E6" w14:textId="77777777">
        <w:tc>
          <w:tcPr>
            <w:tcW w:w="1801" w:type="dxa"/>
            <w:vAlign w:val="center"/>
          </w:tcPr>
          <w:p w14:paraId="4C7660A3"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status</w:t>
            </w:r>
            <w:proofErr w:type="spellEnd"/>
          </w:p>
        </w:tc>
        <w:tc>
          <w:tcPr>
            <w:tcW w:w="1801" w:type="dxa"/>
            <w:vAlign w:val="center"/>
          </w:tcPr>
          <w:p w14:paraId="746639B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802" w:type="dxa"/>
            <w:vAlign w:val="center"/>
          </w:tcPr>
          <w:p w14:paraId="10C0D58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0CD8BB7" w14:textId="77777777" w:rsidR="000E570A" w:rsidRPr="0015099E" w:rsidRDefault="000E570A">
            <w:pPr>
              <w:widowControl/>
              <w:spacing w:before="0" w:after="0"/>
              <w:rPr>
                <w:rFonts w:cs="Times New Roman"/>
                <w:szCs w:val="28"/>
              </w:rPr>
            </w:pPr>
          </w:p>
        </w:tc>
        <w:tc>
          <w:tcPr>
            <w:tcW w:w="1802" w:type="dxa"/>
            <w:vAlign w:val="center"/>
          </w:tcPr>
          <w:p w14:paraId="7875D13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Trạng thái </w:t>
            </w:r>
            <w:proofErr w:type="spellStart"/>
            <w:r w:rsidRPr="0015099E">
              <w:rPr>
                <w:rFonts w:eastAsia="SimSun" w:cs="Times New Roman"/>
                <w:szCs w:val="28"/>
                <w:lang w:eastAsia="zh-CN" w:bidi="ar"/>
              </w:rPr>
              <w:t>voucher</w:t>
            </w:r>
            <w:proofErr w:type="spellEnd"/>
          </w:p>
        </w:tc>
      </w:tr>
      <w:tr w:rsidR="000E570A" w:rsidRPr="0015099E" w14:paraId="45A054D0" w14:textId="77777777">
        <w:tc>
          <w:tcPr>
            <w:tcW w:w="1801" w:type="dxa"/>
            <w:vAlign w:val="center"/>
          </w:tcPr>
          <w:p w14:paraId="2CE3C8F3"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801" w:type="dxa"/>
            <w:vAlign w:val="center"/>
          </w:tcPr>
          <w:p w14:paraId="39A0D65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6A4A923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9D7B83F" w14:textId="77777777" w:rsidR="000E570A" w:rsidRPr="0015099E" w:rsidRDefault="000E570A">
            <w:pPr>
              <w:widowControl/>
              <w:spacing w:before="0" w:after="0"/>
              <w:rPr>
                <w:rFonts w:cs="Times New Roman"/>
                <w:szCs w:val="28"/>
              </w:rPr>
            </w:pPr>
          </w:p>
        </w:tc>
        <w:tc>
          <w:tcPr>
            <w:tcW w:w="1802" w:type="dxa"/>
            <w:vAlign w:val="center"/>
          </w:tcPr>
          <w:p w14:paraId="73C41D2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w:t>
            </w:r>
          </w:p>
        </w:tc>
      </w:tr>
      <w:tr w:rsidR="000E570A" w:rsidRPr="0015099E" w14:paraId="5436706E" w14:textId="77777777">
        <w:tc>
          <w:tcPr>
            <w:tcW w:w="1801" w:type="dxa"/>
            <w:vAlign w:val="center"/>
          </w:tcPr>
          <w:p w14:paraId="32E2870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updated_at</w:t>
            </w:r>
            <w:proofErr w:type="spellEnd"/>
          </w:p>
        </w:tc>
        <w:tc>
          <w:tcPr>
            <w:tcW w:w="1801" w:type="dxa"/>
            <w:vAlign w:val="center"/>
          </w:tcPr>
          <w:p w14:paraId="37620A3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472F3D3E"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7A4D5C1F" w14:textId="77777777" w:rsidR="000E570A" w:rsidRPr="0015099E" w:rsidRDefault="000E570A">
            <w:pPr>
              <w:widowControl/>
              <w:spacing w:before="0" w:after="0"/>
              <w:rPr>
                <w:rFonts w:cs="Times New Roman"/>
                <w:szCs w:val="28"/>
              </w:rPr>
            </w:pPr>
          </w:p>
        </w:tc>
        <w:tc>
          <w:tcPr>
            <w:tcW w:w="1802" w:type="dxa"/>
            <w:vAlign w:val="center"/>
          </w:tcPr>
          <w:p w14:paraId="04D400F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cập nhật</w:t>
            </w:r>
          </w:p>
        </w:tc>
      </w:tr>
      <w:tr w:rsidR="000E570A" w:rsidRPr="0015099E" w14:paraId="74D57A63" w14:textId="77777777">
        <w:tc>
          <w:tcPr>
            <w:tcW w:w="1801" w:type="dxa"/>
            <w:vAlign w:val="center"/>
          </w:tcPr>
          <w:p w14:paraId="4783FE3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lastRenderedPageBreak/>
              <w:t>is_deleted</w:t>
            </w:r>
            <w:proofErr w:type="spellEnd"/>
          </w:p>
        </w:tc>
        <w:tc>
          <w:tcPr>
            <w:tcW w:w="1801" w:type="dxa"/>
            <w:vAlign w:val="center"/>
          </w:tcPr>
          <w:p w14:paraId="2DBD083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47F0ACE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724DC1F" w14:textId="77777777" w:rsidR="000E570A" w:rsidRPr="0015099E" w:rsidRDefault="000E570A">
            <w:pPr>
              <w:widowControl/>
              <w:spacing w:before="0" w:after="0"/>
              <w:rPr>
                <w:rFonts w:cs="Times New Roman"/>
                <w:szCs w:val="28"/>
              </w:rPr>
            </w:pPr>
          </w:p>
        </w:tc>
        <w:tc>
          <w:tcPr>
            <w:tcW w:w="1802" w:type="dxa"/>
            <w:vAlign w:val="center"/>
          </w:tcPr>
          <w:p w14:paraId="5C1D8DC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Đánh dấu xóa mềm</w:t>
            </w:r>
          </w:p>
        </w:tc>
      </w:tr>
    </w:tbl>
    <w:p w14:paraId="3CC51968" w14:textId="77777777" w:rsidR="000E570A" w:rsidRPr="0015099E" w:rsidRDefault="00000000">
      <w:pPr>
        <w:pStyle w:val="u4"/>
        <w:spacing w:before="0" w:after="0"/>
        <w:rPr>
          <w:rFonts w:cs="Times New Roman"/>
          <w:szCs w:val="28"/>
        </w:rPr>
      </w:pPr>
      <w:r w:rsidRPr="0015099E">
        <w:rPr>
          <w:rFonts w:cs="Times New Roman"/>
          <w:szCs w:val="28"/>
        </w:rPr>
        <w:t xml:space="preserve">2.5.2.11. Bảng </w:t>
      </w:r>
      <w:proofErr w:type="spellStart"/>
      <w:r w:rsidRPr="0015099E">
        <w:rPr>
          <w:rFonts w:cs="Times New Roman"/>
          <w:szCs w:val="28"/>
        </w:rPr>
        <w:t>voucher_hotels</w:t>
      </w:r>
      <w:proofErr w:type="spellEnd"/>
    </w:p>
    <w:p w14:paraId="706C84EB"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voucher_hotels</w:t>
      </w:r>
      <w:proofErr w:type="spellEnd"/>
      <w:r w:rsidRPr="0015099E">
        <w:rPr>
          <w:sz w:val="28"/>
          <w:szCs w:val="28"/>
          <w:lang w:val="vi-VN"/>
        </w:rPr>
        <w:t xml:space="preserve"> dùng để lưu trữ mối quan hệ nhiều - nhiều giữa mã giảm giá và khách sạn.</w:t>
      </w:r>
    </w:p>
    <w:p w14:paraId="0E3418EB" w14:textId="77777777" w:rsidR="000E570A" w:rsidRPr="0015099E" w:rsidRDefault="00000000">
      <w:pPr>
        <w:pStyle w:val="Bang"/>
      </w:pPr>
      <w:bookmarkStart w:id="139" w:name="_Toc231728538"/>
      <w:r w:rsidRPr="0015099E">
        <w:t xml:space="preserve">Bảng 2.17. Bảng </w:t>
      </w:r>
      <w:proofErr w:type="spellStart"/>
      <w:r w:rsidRPr="0015099E">
        <w:t>voucher_hotels</w:t>
      </w:r>
      <w:bookmarkEnd w:id="139"/>
      <w:proofErr w:type="spellEnd"/>
    </w:p>
    <w:tbl>
      <w:tblPr>
        <w:tblStyle w:val="LiBang"/>
        <w:tblW w:w="0" w:type="auto"/>
        <w:tblLook w:val="04A0" w:firstRow="1" w:lastRow="0" w:firstColumn="1" w:lastColumn="0" w:noHBand="0" w:noVBand="1"/>
      </w:tblPr>
      <w:tblGrid>
        <w:gridCol w:w="1801"/>
        <w:gridCol w:w="1801"/>
        <w:gridCol w:w="1802"/>
        <w:gridCol w:w="1802"/>
        <w:gridCol w:w="1802"/>
      </w:tblGrid>
      <w:tr w:rsidR="000E570A" w:rsidRPr="0015099E" w14:paraId="19E7F95D" w14:textId="77777777">
        <w:tc>
          <w:tcPr>
            <w:tcW w:w="1801" w:type="dxa"/>
            <w:vAlign w:val="center"/>
          </w:tcPr>
          <w:p w14:paraId="7FACB86C"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202C0B43"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54B8BEE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4E80EBF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42E9AEE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71CC9C71" w14:textId="77777777">
        <w:tc>
          <w:tcPr>
            <w:tcW w:w="1801" w:type="dxa"/>
            <w:vAlign w:val="center"/>
          </w:tcPr>
          <w:p w14:paraId="73561AA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voucher_id</w:t>
            </w:r>
            <w:proofErr w:type="spellEnd"/>
          </w:p>
        </w:tc>
        <w:tc>
          <w:tcPr>
            <w:tcW w:w="1801" w:type="dxa"/>
            <w:vAlign w:val="center"/>
          </w:tcPr>
          <w:p w14:paraId="49498FD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26214D2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6698D32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PK, FK</w:t>
            </w:r>
          </w:p>
        </w:tc>
        <w:tc>
          <w:tcPr>
            <w:tcW w:w="1802" w:type="dxa"/>
            <w:vAlign w:val="center"/>
          </w:tcPr>
          <w:p w14:paraId="0FE8D1F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Mã </w:t>
            </w:r>
            <w:proofErr w:type="spellStart"/>
            <w:r w:rsidRPr="0015099E">
              <w:rPr>
                <w:rFonts w:eastAsia="SimSun" w:cs="Times New Roman"/>
                <w:szCs w:val="28"/>
                <w:lang w:eastAsia="zh-CN" w:bidi="ar"/>
              </w:rPr>
              <w:t>voucher</w:t>
            </w:r>
            <w:proofErr w:type="spellEnd"/>
          </w:p>
        </w:tc>
      </w:tr>
      <w:tr w:rsidR="000E570A" w:rsidRPr="0015099E" w14:paraId="27D5B882" w14:textId="77777777">
        <w:tc>
          <w:tcPr>
            <w:tcW w:w="1801" w:type="dxa"/>
            <w:vAlign w:val="center"/>
          </w:tcPr>
          <w:p w14:paraId="519A8A7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hotel_id</w:t>
            </w:r>
            <w:proofErr w:type="spellEnd"/>
          </w:p>
        </w:tc>
        <w:tc>
          <w:tcPr>
            <w:tcW w:w="1801" w:type="dxa"/>
            <w:vAlign w:val="center"/>
          </w:tcPr>
          <w:p w14:paraId="30BEFB5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29BCA84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590485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PK, FK</w:t>
            </w:r>
          </w:p>
        </w:tc>
        <w:tc>
          <w:tcPr>
            <w:tcW w:w="1802" w:type="dxa"/>
            <w:vAlign w:val="center"/>
          </w:tcPr>
          <w:p w14:paraId="4B34135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khách sạn</w:t>
            </w:r>
          </w:p>
        </w:tc>
      </w:tr>
    </w:tbl>
    <w:p w14:paraId="4D1421E7" w14:textId="77777777" w:rsidR="000E570A" w:rsidRPr="0015099E" w:rsidRDefault="00000000">
      <w:pPr>
        <w:pStyle w:val="u4"/>
        <w:spacing w:before="0" w:after="0"/>
        <w:rPr>
          <w:rFonts w:cs="Times New Roman"/>
          <w:szCs w:val="28"/>
        </w:rPr>
      </w:pPr>
      <w:r w:rsidRPr="0015099E">
        <w:rPr>
          <w:rFonts w:cs="Times New Roman"/>
          <w:szCs w:val="28"/>
        </w:rPr>
        <w:t xml:space="preserve">2.5.2.12. Bảng </w:t>
      </w:r>
      <w:proofErr w:type="spellStart"/>
      <w:r w:rsidRPr="0015099E">
        <w:rPr>
          <w:rFonts w:cs="Times New Roman"/>
          <w:szCs w:val="28"/>
        </w:rPr>
        <w:t>bills</w:t>
      </w:r>
      <w:proofErr w:type="spellEnd"/>
    </w:p>
    <w:p w14:paraId="18656A1F"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bills</w:t>
      </w:r>
      <w:proofErr w:type="spellEnd"/>
      <w:r w:rsidRPr="0015099E">
        <w:rPr>
          <w:sz w:val="28"/>
          <w:szCs w:val="28"/>
          <w:lang w:val="vi-VN"/>
        </w:rPr>
        <w:t xml:space="preserve"> dùng để lưu trữ thông tin đơn đặt phòng tổng của người dùng trong hệ thống, bao gồm thông tin người đặt, thời gian lưu trú, thông tin thanh toán và trạng thái xử lý đơn. Đây là bảng trung tâm liên kết giữa người dùng, khách sạn và chi tiết đặt phòng.</w:t>
      </w:r>
    </w:p>
    <w:p w14:paraId="05A4DA84" w14:textId="77777777" w:rsidR="000E570A" w:rsidRPr="0015099E" w:rsidRDefault="00000000">
      <w:pPr>
        <w:pStyle w:val="Bang"/>
      </w:pPr>
      <w:bookmarkStart w:id="140" w:name="_Toc231728539"/>
      <w:r w:rsidRPr="0015099E">
        <w:t xml:space="preserve">Bảng 2.18. Bảng </w:t>
      </w:r>
      <w:proofErr w:type="spellStart"/>
      <w:r w:rsidRPr="0015099E">
        <w:t>bills</w:t>
      </w:r>
      <w:bookmarkEnd w:id="140"/>
      <w:proofErr w:type="spellEnd"/>
    </w:p>
    <w:tbl>
      <w:tblPr>
        <w:tblStyle w:val="LiBang"/>
        <w:tblW w:w="0" w:type="auto"/>
        <w:tblLook w:val="04A0" w:firstRow="1" w:lastRow="0" w:firstColumn="1" w:lastColumn="0" w:noHBand="0" w:noVBand="1"/>
      </w:tblPr>
      <w:tblGrid>
        <w:gridCol w:w="2813"/>
        <w:gridCol w:w="2394"/>
        <w:gridCol w:w="811"/>
        <w:gridCol w:w="1093"/>
        <w:gridCol w:w="1897"/>
      </w:tblGrid>
      <w:tr w:rsidR="000E570A" w:rsidRPr="0015099E" w14:paraId="7998B43C" w14:textId="77777777">
        <w:tc>
          <w:tcPr>
            <w:tcW w:w="2813" w:type="dxa"/>
            <w:vAlign w:val="center"/>
          </w:tcPr>
          <w:p w14:paraId="205FB6B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689" w:type="dxa"/>
            <w:vAlign w:val="center"/>
          </w:tcPr>
          <w:p w14:paraId="12F1969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021" w:type="dxa"/>
            <w:vAlign w:val="center"/>
          </w:tcPr>
          <w:p w14:paraId="592B38AF"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588" w:type="dxa"/>
            <w:vAlign w:val="center"/>
          </w:tcPr>
          <w:p w14:paraId="6A2A67E4"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97" w:type="dxa"/>
            <w:vAlign w:val="center"/>
          </w:tcPr>
          <w:p w14:paraId="77E07941"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4CDF3EF9" w14:textId="77777777">
        <w:tc>
          <w:tcPr>
            <w:tcW w:w="2813" w:type="dxa"/>
            <w:vAlign w:val="center"/>
          </w:tcPr>
          <w:p w14:paraId="72476B4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bill_id</w:t>
            </w:r>
            <w:proofErr w:type="spellEnd"/>
          </w:p>
        </w:tc>
        <w:tc>
          <w:tcPr>
            <w:tcW w:w="1689" w:type="dxa"/>
            <w:vAlign w:val="center"/>
          </w:tcPr>
          <w:p w14:paraId="38EBDBB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021" w:type="dxa"/>
            <w:vAlign w:val="center"/>
          </w:tcPr>
          <w:p w14:paraId="4B58A94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2362488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97" w:type="dxa"/>
            <w:vAlign w:val="center"/>
          </w:tcPr>
          <w:p w14:paraId="0C845C8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đơn đặt phòng</w:t>
            </w:r>
          </w:p>
        </w:tc>
      </w:tr>
      <w:tr w:rsidR="000E570A" w:rsidRPr="0015099E" w14:paraId="4453862C" w14:textId="77777777">
        <w:tc>
          <w:tcPr>
            <w:tcW w:w="2813" w:type="dxa"/>
            <w:vAlign w:val="center"/>
          </w:tcPr>
          <w:p w14:paraId="2B7FC7A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user_id</w:t>
            </w:r>
            <w:proofErr w:type="spellEnd"/>
          </w:p>
        </w:tc>
        <w:tc>
          <w:tcPr>
            <w:tcW w:w="1689" w:type="dxa"/>
            <w:vAlign w:val="center"/>
          </w:tcPr>
          <w:p w14:paraId="601BFCE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021" w:type="dxa"/>
            <w:vAlign w:val="center"/>
          </w:tcPr>
          <w:p w14:paraId="2CC3226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550CCC5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97" w:type="dxa"/>
            <w:vAlign w:val="center"/>
          </w:tcPr>
          <w:p w14:paraId="67084BD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người dùng</w:t>
            </w:r>
          </w:p>
        </w:tc>
      </w:tr>
      <w:tr w:rsidR="000E570A" w:rsidRPr="0015099E" w14:paraId="52E14D52" w14:textId="77777777">
        <w:tc>
          <w:tcPr>
            <w:tcW w:w="2813" w:type="dxa"/>
            <w:vAlign w:val="center"/>
          </w:tcPr>
          <w:p w14:paraId="534F2FD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hotel_id</w:t>
            </w:r>
            <w:proofErr w:type="spellEnd"/>
          </w:p>
        </w:tc>
        <w:tc>
          <w:tcPr>
            <w:tcW w:w="1689" w:type="dxa"/>
            <w:vAlign w:val="center"/>
          </w:tcPr>
          <w:p w14:paraId="1FEBD7A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021" w:type="dxa"/>
            <w:vAlign w:val="center"/>
          </w:tcPr>
          <w:p w14:paraId="35BCD52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2849BE1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97" w:type="dxa"/>
            <w:vAlign w:val="center"/>
          </w:tcPr>
          <w:p w14:paraId="300F37E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khách sạn</w:t>
            </w:r>
          </w:p>
        </w:tc>
      </w:tr>
      <w:tr w:rsidR="000E570A" w:rsidRPr="0015099E" w14:paraId="4B375FBE" w14:textId="77777777">
        <w:tc>
          <w:tcPr>
            <w:tcW w:w="2813" w:type="dxa"/>
            <w:vAlign w:val="center"/>
          </w:tcPr>
          <w:p w14:paraId="286034E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voucher_id</w:t>
            </w:r>
            <w:proofErr w:type="spellEnd"/>
          </w:p>
        </w:tc>
        <w:tc>
          <w:tcPr>
            <w:tcW w:w="1689" w:type="dxa"/>
            <w:vAlign w:val="center"/>
          </w:tcPr>
          <w:p w14:paraId="0DDA744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021" w:type="dxa"/>
            <w:vAlign w:val="center"/>
          </w:tcPr>
          <w:p w14:paraId="10AAE8D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588" w:type="dxa"/>
            <w:vAlign w:val="center"/>
          </w:tcPr>
          <w:p w14:paraId="07B4147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97" w:type="dxa"/>
            <w:vAlign w:val="center"/>
          </w:tcPr>
          <w:p w14:paraId="228108B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Mã </w:t>
            </w:r>
            <w:proofErr w:type="spellStart"/>
            <w:r w:rsidRPr="0015099E">
              <w:rPr>
                <w:rFonts w:eastAsia="SimSun" w:cs="Times New Roman"/>
                <w:szCs w:val="28"/>
                <w:lang w:eastAsia="zh-CN" w:bidi="ar"/>
              </w:rPr>
              <w:t>voucher</w:t>
            </w:r>
            <w:proofErr w:type="spellEnd"/>
          </w:p>
        </w:tc>
      </w:tr>
      <w:tr w:rsidR="000E570A" w:rsidRPr="0015099E" w14:paraId="7A592E4D" w14:textId="77777777">
        <w:tc>
          <w:tcPr>
            <w:tcW w:w="2813" w:type="dxa"/>
            <w:vAlign w:val="center"/>
          </w:tcPr>
          <w:p w14:paraId="2660D60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bill_code</w:t>
            </w:r>
            <w:proofErr w:type="spellEnd"/>
          </w:p>
        </w:tc>
        <w:tc>
          <w:tcPr>
            <w:tcW w:w="1689" w:type="dxa"/>
            <w:vAlign w:val="center"/>
          </w:tcPr>
          <w:p w14:paraId="6BFF10B2" w14:textId="77777777" w:rsidR="000E570A" w:rsidRPr="0015099E" w:rsidRDefault="00000000">
            <w:pPr>
              <w:widowControl/>
              <w:spacing w:before="0" w:after="0"/>
              <w:ind w:firstLine="0"/>
              <w:rPr>
                <w:rFonts w:cs="Times New Roman"/>
                <w:szCs w:val="28"/>
              </w:rPr>
            </w:pPr>
            <w:r w:rsidRPr="0015099E">
              <w:rPr>
                <w:rFonts w:cs="Times New Roman"/>
                <w:bCs/>
                <w:szCs w:val="28"/>
              </w:rPr>
              <w:t>VARCHAR(100)</w:t>
            </w:r>
          </w:p>
        </w:tc>
        <w:tc>
          <w:tcPr>
            <w:tcW w:w="1021" w:type="dxa"/>
            <w:vAlign w:val="center"/>
          </w:tcPr>
          <w:p w14:paraId="3330742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64E5B16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Unique</w:t>
            </w:r>
            <w:proofErr w:type="spellEnd"/>
          </w:p>
        </w:tc>
        <w:tc>
          <w:tcPr>
            <w:tcW w:w="1897" w:type="dxa"/>
            <w:vAlign w:val="center"/>
          </w:tcPr>
          <w:p w14:paraId="5AD361B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đơn đặt phòng</w:t>
            </w:r>
          </w:p>
        </w:tc>
      </w:tr>
      <w:tr w:rsidR="000E570A" w:rsidRPr="0015099E" w14:paraId="41BD5BBA" w14:textId="77777777">
        <w:tc>
          <w:tcPr>
            <w:tcW w:w="2813" w:type="dxa"/>
            <w:vAlign w:val="center"/>
          </w:tcPr>
          <w:p w14:paraId="4A524B5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order_name</w:t>
            </w:r>
            <w:proofErr w:type="spellEnd"/>
          </w:p>
        </w:tc>
        <w:tc>
          <w:tcPr>
            <w:tcW w:w="1689" w:type="dxa"/>
            <w:vAlign w:val="center"/>
          </w:tcPr>
          <w:p w14:paraId="52211CC0" w14:textId="77777777" w:rsidR="000E570A" w:rsidRPr="0015099E" w:rsidRDefault="00000000">
            <w:pPr>
              <w:widowControl/>
              <w:spacing w:before="0" w:after="0"/>
              <w:ind w:firstLine="0"/>
              <w:rPr>
                <w:rFonts w:cs="Times New Roman"/>
                <w:szCs w:val="28"/>
              </w:rPr>
            </w:pPr>
            <w:r w:rsidRPr="0015099E">
              <w:rPr>
                <w:rFonts w:cs="Times New Roman"/>
                <w:bCs/>
                <w:szCs w:val="28"/>
              </w:rPr>
              <w:t>NVARCHAR(200)</w:t>
            </w:r>
          </w:p>
        </w:tc>
        <w:tc>
          <w:tcPr>
            <w:tcW w:w="1021" w:type="dxa"/>
            <w:vAlign w:val="center"/>
          </w:tcPr>
          <w:p w14:paraId="5B58CAE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786D52B0" w14:textId="77777777" w:rsidR="000E570A" w:rsidRPr="0015099E" w:rsidRDefault="000E570A">
            <w:pPr>
              <w:widowControl/>
              <w:spacing w:before="0" w:after="0"/>
              <w:rPr>
                <w:rFonts w:cs="Times New Roman"/>
                <w:szCs w:val="28"/>
              </w:rPr>
            </w:pPr>
          </w:p>
        </w:tc>
        <w:tc>
          <w:tcPr>
            <w:tcW w:w="1897" w:type="dxa"/>
            <w:vAlign w:val="center"/>
          </w:tcPr>
          <w:p w14:paraId="150A286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Tên người đặt</w:t>
            </w:r>
          </w:p>
        </w:tc>
      </w:tr>
      <w:tr w:rsidR="000E570A" w:rsidRPr="0015099E" w14:paraId="4E5E4C21" w14:textId="77777777">
        <w:tc>
          <w:tcPr>
            <w:tcW w:w="2813" w:type="dxa"/>
            <w:vAlign w:val="center"/>
          </w:tcPr>
          <w:p w14:paraId="1874B3A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lastRenderedPageBreak/>
              <w:t>order_email</w:t>
            </w:r>
            <w:proofErr w:type="spellEnd"/>
          </w:p>
        </w:tc>
        <w:tc>
          <w:tcPr>
            <w:tcW w:w="1689" w:type="dxa"/>
            <w:vAlign w:val="center"/>
          </w:tcPr>
          <w:p w14:paraId="501CF9A4" w14:textId="77777777" w:rsidR="000E570A" w:rsidRPr="0015099E" w:rsidRDefault="00000000">
            <w:pPr>
              <w:widowControl/>
              <w:spacing w:before="0" w:after="0"/>
              <w:ind w:firstLine="0"/>
              <w:rPr>
                <w:rFonts w:cs="Times New Roman"/>
                <w:szCs w:val="28"/>
              </w:rPr>
            </w:pPr>
            <w:r w:rsidRPr="0015099E">
              <w:rPr>
                <w:rFonts w:cs="Times New Roman"/>
                <w:bCs/>
                <w:szCs w:val="28"/>
              </w:rPr>
              <w:t>VARCHAR(100)</w:t>
            </w:r>
          </w:p>
        </w:tc>
        <w:tc>
          <w:tcPr>
            <w:tcW w:w="1021" w:type="dxa"/>
            <w:vAlign w:val="center"/>
          </w:tcPr>
          <w:p w14:paraId="02A1D89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15FF657D" w14:textId="77777777" w:rsidR="000E570A" w:rsidRPr="0015099E" w:rsidRDefault="000E570A">
            <w:pPr>
              <w:widowControl/>
              <w:spacing w:before="0" w:after="0"/>
              <w:rPr>
                <w:rFonts w:cs="Times New Roman"/>
                <w:szCs w:val="28"/>
              </w:rPr>
            </w:pPr>
          </w:p>
        </w:tc>
        <w:tc>
          <w:tcPr>
            <w:tcW w:w="1897" w:type="dxa"/>
            <w:vAlign w:val="center"/>
          </w:tcPr>
          <w:p w14:paraId="01E5223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Email</w:t>
            </w:r>
            <w:proofErr w:type="spellEnd"/>
            <w:r w:rsidRPr="0015099E">
              <w:rPr>
                <w:rFonts w:eastAsia="SimSun" w:cs="Times New Roman"/>
                <w:szCs w:val="28"/>
                <w:lang w:eastAsia="zh-CN" w:bidi="ar"/>
              </w:rPr>
              <w:t xml:space="preserve"> người đặt</w:t>
            </w:r>
          </w:p>
        </w:tc>
      </w:tr>
      <w:tr w:rsidR="000E570A" w:rsidRPr="0015099E" w14:paraId="26BD7E58" w14:textId="77777777">
        <w:tc>
          <w:tcPr>
            <w:tcW w:w="2813" w:type="dxa"/>
            <w:vAlign w:val="center"/>
          </w:tcPr>
          <w:p w14:paraId="129B780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order_phone</w:t>
            </w:r>
            <w:proofErr w:type="spellEnd"/>
          </w:p>
        </w:tc>
        <w:tc>
          <w:tcPr>
            <w:tcW w:w="1689" w:type="dxa"/>
            <w:vAlign w:val="center"/>
          </w:tcPr>
          <w:p w14:paraId="7157FCC1" w14:textId="77777777" w:rsidR="000E570A" w:rsidRPr="0015099E" w:rsidRDefault="00000000">
            <w:pPr>
              <w:widowControl/>
              <w:spacing w:before="0" w:after="0"/>
              <w:ind w:firstLine="0"/>
              <w:rPr>
                <w:rFonts w:cs="Times New Roman"/>
                <w:szCs w:val="28"/>
              </w:rPr>
            </w:pPr>
            <w:r w:rsidRPr="0015099E">
              <w:rPr>
                <w:rFonts w:cs="Times New Roman"/>
                <w:bCs/>
                <w:szCs w:val="28"/>
              </w:rPr>
              <w:t>NVARCHAR(20)</w:t>
            </w:r>
          </w:p>
        </w:tc>
        <w:tc>
          <w:tcPr>
            <w:tcW w:w="1021" w:type="dxa"/>
            <w:vAlign w:val="center"/>
          </w:tcPr>
          <w:p w14:paraId="5788670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26E48AF9" w14:textId="77777777" w:rsidR="000E570A" w:rsidRPr="0015099E" w:rsidRDefault="000E570A">
            <w:pPr>
              <w:widowControl/>
              <w:spacing w:before="0" w:after="0"/>
              <w:rPr>
                <w:rFonts w:cs="Times New Roman"/>
                <w:szCs w:val="28"/>
              </w:rPr>
            </w:pPr>
          </w:p>
        </w:tc>
        <w:tc>
          <w:tcPr>
            <w:tcW w:w="1897" w:type="dxa"/>
            <w:vAlign w:val="center"/>
          </w:tcPr>
          <w:p w14:paraId="28B444B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điện thoại người đặt</w:t>
            </w:r>
          </w:p>
        </w:tc>
      </w:tr>
      <w:tr w:rsidR="000E570A" w:rsidRPr="0015099E" w14:paraId="0916AA69" w14:textId="77777777">
        <w:tc>
          <w:tcPr>
            <w:tcW w:w="2813" w:type="dxa"/>
            <w:vAlign w:val="center"/>
          </w:tcPr>
          <w:p w14:paraId="4EA4C99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id_card_code</w:t>
            </w:r>
            <w:proofErr w:type="spellEnd"/>
          </w:p>
        </w:tc>
        <w:tc>
          <w:tcPr>
            <w:tcW w:w="1689" w:type="dxa"/>
            <w:vAlign w:val="center"/>
          </w:tcPr>
          <w:p w14:paraId="22D6749B" w14:textId="77777777" w:rsidR="000E570A" w:rsidRPr="0015099E" w:rsidRDefault="00000000">
            <w:pPr>
              <w:widowControl/>
              <w:spacing w:before="0" w:after="0"/>
              <w:ind w:firstLine="0"/>
              <w:rPr>
                <w:rFonts w:cs="Times New Roman"/>
                <w:szCs w:val="28"/>
              </w:rPr>
            </w:pPr>
            <w:r w:rsidRPr="0015099E">
              <w:rPr>
                <w:rFonts w:cs="Times New Roman"/>
                <w:bCs/>
                <w:szCs w:val="28"/>
              </w:rPr>
              <w:t>VARCHAR(50)</w:t>
            </w:r>
          </w:p>
        </w:tc>
        <w:tc>
          <w:tcPr>
            <w:tcW w:w="1021" w:type="dxa"/>
            <w:vAlign w:val="center"/>
          </w:tcPr>
          <w:p w14:paraId="1844347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0B9E01D1" w14:textId="77777777" w:rsidR="000E570A" w:rsidRPr="0015099E" w:rsidRDefault="000E570A">
            <w:pPr>
              <w:widowControl/>
              <w:spacing w:before="0" w:after="0"/>
              <w:rPr>
                <w:rFonts w:cs="Times New Roman"/>
                <w:szCs w:val="28"/>
              </w:rPr>
            </w:pPr>
          </w:p>
        </w:tc>
        <w:tc>
          <w:tcPr>
            <w:tcW w:w="1897" w:type="dxa"/>
            <w:vAlign w:val="center"/>
          </w:tcPr>
          <w:p w14:paraId="47B86C1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CCCD/CMND người đặt</w:t>
            </w:r>
          </w:p>
        </w:tc>
      </w:tr>
      <w:tr w:rsidR="000E570A" w:rsidRPr="0015099E" w14:paraId="27D42BF0" w14:textId="77777777">
        <w:tc>
          <w:tcPr>
            <w:tcW w:w="2813" w:type="dxa"/>
            <w:vAlign w:val="center"/>
          </w:tcPr>
          <w:p w14:paraId="459436A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check_in_date</w:t>
            </w:r>
            <w:proofErr w:type="spellEnd"/>
          </w:p>
        </w:tc>
        <w:tc>
          <w:tcPr>
            <w:tcW w:w="1689" w:type="dxa"/>
            <w:vAlign w:val="center"/>
          </w:tcPr>
          <w:p w14:paraId="620109C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w:t>
            </w:r>
          </w:p>
        </w:tc>
        <w:tc>
          <w:tcPr>
            <w:tcW w:w="1021" w:type="dxa"/>
            <w:vAlign w:val="center"/>
          </w:tcPr>
          <w:p w14:paraId="5CE09C6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2FDC694B" w14:textId="77777777" w:rsidR="000E570A" w:rsidRPr="0015099E" w:rsidRDefault="000E570A">
            <w:pPr>
              <w:widowControl/>
              <w:spacing w:before="0" w:after="0"/>
              <w:rPr>
                <w:rFonts w:cs="Times New Roman"/>
                <w:szCs w:val="28"/>
              </w:rPr>
            </w:pPr>
          </w:p>
        </w:tc>
        <w:tc>
          <w:tcPr>
            <w:tcW w:w="1897" w:type="dxa"/>
            <w:vAlign w:val="center"/>
          </w:tcPr>
          <w:p w14:paraId="35C0283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Ngày nhận phòng</w:t>
            </w:r>
          </w:p>
        </w:tc>
      </w:tr>
      <w:tr w:rsidR="000E570A" w:rsidRPr="0015099E" w14:paraId="7305E496" w14:textId="77777777">
        <w:trPr>
          <w:trHeight w:val="90"/>
        </w:trPr>
        <w:tc>
          <w:tcPr>
            <w:tcW w:w="2813" w:type="dxa"/>
            <w:vAlign w:val="center"/>
          </w:tcPr>
          <w:p w14:paraId="11A65B2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check_out_date</w:t>
            </w:r>
            <w:proofErr w:type="spellEnd"/>
          </w:p>
        </w:tc>
        <w:tc>
          <w:tcPr>
            <w:tcW w:w="1689" w:type="dxa"/>
            <w:vAlign w:val="center"/>
          </w:tcPr>
          <w:p w14:paraId="3602924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w:t>
            </w:r>
          </w:p>
        </w:tc>
        <w:tc>
          <w:tcPr>
            <w:tcW w:w="1021" w:type="dxa"/>
            <w:vAlign w:val="center"/>
          </w:tcPr>
          <w:p w14:paraId="1BB345E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478C7B2A" w14:textId="77777777" w:rsidR="000E570A" w:rsidRPr="0015099E" w:rsidRDefault="000E570A">
            <w:pPr>
              <w:widowControl/>
              <w:spacing w:before="0" w:after="0"/>
              <w:rPr>
                <w:rFonts w:cs="Times New Roman"/>
                <w:szCs w:val="28"/>
              </w:rPr>
            </w:pPr>
          </w:p>
        </w:tc>
        <w:tc>
          <w:tcPr>
            <w:tcW w:w="1897" w:type="dxa"/>
            <w:vAlign w:val="center"/>
          </w:tcPr>
          <w:p w14:paraId="735DDD7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Ngày trả phòng</w:t>
            </w:r>
          </w:p>
        </w:tc>
      </w:tr>
      <w:tr w:rsidR="000E570A" w:rsidRPr="0015099E" w14:paraId="24D1A7E7" w14:textId="77777777">
        <w:tc>
          <w:tcPr>
            <w:tcW w:w="2813" w:type="dxa"/>
            <w:vAlign w:val="center"/>
          </w:tcPr>
          <w:p w14:paraId="441F3DE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actual_check_in_time</w:t>
            </w:r>
            <w:proofErr w:type="spellEnd"/>
          </w:p>
        </w:tc>
        <w:tc>
          <w:tcPr>
            <w:tcW w:w="1689" w:type="dxa"/>
            <w:vAlign w:val="center"/>
          </w:tcPr>
          <w:p w14:paraId="7D96F16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021" w:type="dxa"/>
            <w:vAlign w:val="center"/>
          </w:tcPr>
          <w:p w14:paraId="22B6F8F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588" w:type="dxa"/>
            <w:vAlign w:val="center"/>
          </w:tcPr>
          <w:p w14:paraId="607B11B2" w14:textId="77777777" w:rsidR="000E570A" w:rsidRPr="0015099E" w:rsidRDefault="000E570A">
            <w:pPr>
              <w:widowControl/>
              <w:spacing w:before="0" w:after="0"/>
              <w:rPr>
                <w:rFonts w:cs="Times New Roman"/>
                <w:szCs w:val="28"/>
              </w:rPr>
            </w:pPr>
          </w:p>
        </w:tc>
        <w:tc>
          <w:tcPr>
            <w:tcW w:w="1897" w:type="dxa"/>
            <w:vAlign w:val="center"/>
          </w:tcPr>
          <w:p w14:paraId="6C62C94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nhận phòng thực tế</w:t>
            </w:r>
          </w:p>
        </w:tc>
      </w:tr>
      <w:tr w:rsidR="000E570A" w:rsidRPr="0015099E" w14:paraId="38258985" w14:textId="77777777">
        <w:tc>
          <w:tcPr>
            <w:tcW w:w="2813" w:type="dxa"/>
            <w:vAlign w:val="center"/>
          </w:tcPr>
          <w:p w14:paraId="1A23186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actual_check_out_time</w:t>
            </w:r>
            <w:proofErr w:type="spellEnd"/>
          </w:p>
        </w:tc>
        <w:tc>
          <w:tcPr>
            <w:tcW w:w="1689" w:type="dxa"/>
            <w:vAlign w:val="center"/>
          </w:tcPr>
          <w:p w14:paraId="4F6C8FF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021" w:type="dxa"/>
            <w:vAlign w:val="center"/>
          </w:tcPr>
          <w:p w14:paraId="12DCFC4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588" w:type="dxa"/>
            <w:vAlign w:val="center"/>
          </w:tcPr>
          <w:p w14:paraId="42C73D68" w14:textId="77777777" w:rsidR="000E570A" w:rsidRPr="0015099E" w:rsidRDefault="000E570A">
            <w:pPr>
              <w:widowControl/>
              <w:spacing w:before="0" w:after="0"/>
              <w:rPr>
                <w:rFonts w:cs="Times New Roman"/>
                <w:szCs w:val="28"/>
              </w:rPr>
            </w:pPr>
          </w:p>
        </w:tc>
        <w:tc>
          <w:tcPr>
            <w:tcW w:w="1897" w:type="dxa"/>
            <w:vAlign w:val="center"/>
          </w:tcPr>
          <w:p w14:paraId="708BA42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trả phòng thực tế</w:t>
            </w:r>
          </w:p>
        </w:tc>
      </w:tr>
      <w:tr w:rsidR="000E570A" w:rsidRPr="0015099E" w14:paraId="176AC99C" w14:textId="77777777">
        <w:tc>
          <w:tcPr>
            <w:tcW w:w="2813" w:type="dxa"/>
            <w:vAlign w:val="center"/>
          </w:tcPr>
          <w:p w14:paraId="131977E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689" w:type="dxa"/>
            <w:vAlign w:val="center"/>
          </w:tcPr>
          <w:p w14:paraId="5318ADE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021" w:type="dxa"/>
            <w:vAlign w:val="center"/>
          </w:tcPr>
          <w:p w14:paraId="74D5705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3B4343CC" w14:textId="77777777" w:rsidR="000E570A" w:rsidRPr="0015099E" w:rsidRDefault="000E570A">
            <w:pPr>
              <w:widowControl/>
              <w:spacing w:before="0" w:after="0"/>
              <w:rPr>
                <w:rFonts w:cs="Times New Roman"/>
                <w:szCs w:val="28"/>
              </w:rPr>
            </w:pPr>
          </w:p>
        </w:tc>
        <w:tc>
          <w:tcPr>
            <w:tcW w:w="1897" w:type="dxa"/>
            <w:vAlign w:val="center"/>
          </w:tcPr>
          <w:p w14:paraId="1E8CB79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 đơn</w:t>
            </w:r>
          </w:p>
        </w:tc>
      </w:tr>
      <w:tr w:rsidR="000E570A" w:rsidRPr="0015099E" w14:paraId="1ED67C08" w14:textId="77777777">
        <w:tc>
          <w:tcPr>
            <w:tcW w:w="2813" w:type="dxa"/>
            <w:vAlign w:val="center"/>
          </w:tcPr>
          <w:p w14:paraId="76C5254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updated_at</w:t>
            </w:r>
            <w:proofErr w:type="spellEnd"/>
          </w:p>
        </w:tc>
        <w:tc>
          <w:tcPr>
            <w:tcW w:w="1689" w:type="dxa"/>
            <w:vAlign w:val="center"/>
          </w:tcPr>
          <w:p w14:paraId="0434438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021" w:type="dxa"/>
            <w:vAlign w:val="center"/>
          </w:tcPr>
          <w:p w14:paraId="640F5BF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588" w:type="dxa"/>
            <w:vAlign w:val="center"/>
          </w:tcPr>
          <w:p w14:paraId="3C492A31" w14:textId="77777777" w:rsidR="000E570A" w:rsidRPr="0015099E" w:rsidRDefault="000E570A">
            <w:pPr>
              <w:widowControl/>
              <w:spacing w:before="0" w:after="0"/>
              <w:rPr>
                <w:rFonts w:cs="Times New Roman"/>
                <w:szCs w:val="28"/>
              </w:rPr>
            </w:pPr>
          </w:p>
        </w:tc>
        <w:tc>
          <w:tcPr>
            <w:tcW w:w="1897" w:type="dxa"/>
            <w:vAlign w:val="center"/>
          </w:tcPr>
          <w:p w14:paraId="5DE46A7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cập nhật</w:t>
            </w:r>
          </w:p>
        </w:tc>
      </w:tr>
      <w:tr w:rsidR="000E570A" w:rsidRPr="0015099E" w14:paraId="5DE4DD3D" w14:textId="77777777">
        <w:tc>
          <w:tcPr>
            <w:tcW w:w="2813" w:type="dxa"/>
            <w:vAlign w:val="center"/>
          </w:tcPr>
          <w:p w14:paraId="2560F5F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total_cost</w:t>
            </w:r>
            <w:proofErr w:type="spellEnd"/>
          </w:p>
        </w:tc>
        <w:tc>
          <w:tcPr>
            <w:tcW w:w="1689" w:type="dxa"/>
            <w:vAlign w:val="center"/>
          </w:tcPr>
          <w:p w14:paraId="13C9651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021" w:type="dxa"/>
            <w:vAlign w:val="center"/>
          </w:tcPr>
          <w:p w14:paraId="3037109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4B83913F" w14:textId="77777777" w:rsidR="000E570A" w:rsidRPr="0015099E" w:rsidRDefault="000E570A">
            <w:pPr>
              <w:widowControl/>
              <w:spacing w:before="0" w:after="0"/>
              <w:rPr>
                <w:rFonts w:cs="Times New Roman"/>
                <w:szCs w:val="28"/>
              </w:rPr>
            </w:pPr>
          </w:p>
        </w:tc>
        <w:tc>
          <w:tcPr>
            <w:tcW w:w="1897" w:type="dxa"/>
            <w:vAlign w:val="center"/>
          </w:tcPr>
          <w:p w14:paraId="1168006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Tổng tiền đơn đặt phòng</w:t>
            </w:r>
          </w:p>
        </w:tc>
      </w:tr>
      <w:tr w:rsidR="000E570A" w:rsidRPr="0015099E" w14:paraId="070A007D" w14:textId="77777777">
        <w:tc>
          <w:tcPr>
            <w:tcW w:w="2813" w:type="dxa"/>
            <w:vAlign w:val="center"/>
          </w:tcPr>
          <w:p w14:paraId="30085B3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discount_amount</w:t>
            </w:r>
            <w:proofErr w:type="spellEnd"/>
          </w:p>
        </w:tc>
        <w:tc>
          <w:tcPr>
            <w:tcW w:w="1689" w:type="dxa"/>
            <w:vAlign w:val="center"/>
          </w:tcPr>
          <w:p w14:paraId="4BA0B9C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021" w:type="dxa"/>
            <w:vAlign w:val="center"/>
          </w:tcPr>
          <w:p w14:paraId="7002FA5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588" w:type="dxa"/>
            <w:vAlign w:val="center"/>
          </w:tcPr>
          <w:p w14:paraId="3D4B3559" w14:textId="77777777" w:rsidR="000E570A" w:rsidRPr="0015099E" w:rsidRDefault="000E570A">
            <w:pPr>
              <w:widowControl/>
              <w:spacing w:before="0" w:after="0"/>
              <w:rPr>
                <w:rFonts w:cs="Times New Roman"/>
                <w:szCs w:val="28"/>
              </w:rPr>
            </w:pPr>
          </w:p>
        </w:tc>
        <w:tc>
          <w:tcPr>
            <w:tcW w:w="1897" w:type="dxa"/>
            <w:vAlign w:val="center"/>
          </w:tcPr>
          <w:p w14:paraId="094A6B7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tiền giảm giá</w:t>
            </w:r>
          </w:p>
        </w:tc>
      </w:tr>
      <w:tr w:rsidR="000E570A" w:rsidRPr="0015099E" w14:paraId="6F50B3DB" w14:textId="77777777">
        <w:tc>
          <w:tcPr>
            <w:tcW w:w="2813" w:type="dxa"/>
            <w:vAlign w:val="center"/>
          </w:tcPr>
          <w:p w14:paraId="25C174B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bill_status</w:t>
            </w:r>
            <w:proofErr w:type="spellEnd"/>
          </w:p>
        </w:tc>
        <w:tc>
          <w:tcPr>
            <w:tcW w:w="1689" w:type="dxa"/>
            <w:vAlign w:val="center"/>
          </w:tcPr>
          <w:p w14:paraId="09A8020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021" w:type="dxa"/>
            <w:vAlign w:val="center"/>
          </w:tcPr>
          <w:p w14:paraId="0D63779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3BEF2DDA" w14:textId="77777777" w:rsidR="000E570A" w:rsidRPr="0015099E" w:rsidRDefault="000E570A">
            <w:pPr>
              <w:widowControl/>
              <w:spacing w:before="0" w:after="0"/>
              <w:rPr>
                <w:rFonts w:cs="Times New Roman"/>
                <w:szCs w:val="28"/>
              </w:rPr>
            </w:pPr>
          </w:p>
        </w:tc>
        <w:tc>
          <w:tcPr>
            <w:tcW w:w="1897" w:type="dxa"/>
            <w:vAlign w:val="center"/>
          </w:tcPr>
          <w:p w14:paraId="61BEC9C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Trạng thái đơn đặt phòng</w:t>
            </w:r>
          </w:p>
        </w:tc>
      </w:tr>
      <w:tr w:rsidR="000E570A" w:rsidRPr="0015099E" w14:paraId="16B5A147" w14:textId="77777777">
        <w:tc>
          <w:tcPr>
            <w:tcW w:w="2813" w:type="dxa"/>
            <w:vAlign w:val="center"/>
          </w:tcPr>
          <w:p w14:paraId="0610D87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payment_method</w:t>
            </w:r>
            <w:proofErr w:type="spellEnd"/>
          </w:p>
        </w:tc>
        <w:tc>
          <w:tcPr>
            <w:tcW w:w="1689" w:type="dxa"/>
            <w:vAlign w:val="center"/>
          </w:tcPr>
          <w:p w14:paraId="4F4D031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021" w:type="dxa"/>
            <w:vAlign w:val="center"/>
          </w:tcPr>
          <w:p w14:paraId="587CED4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588" w:type="dxa"/>
            <w:vAlign w:val="center"/>
          </w:tcPr>
          <w:p w14:paraId="4BA7F87D" w14:textId="77777777" w:rsidR="000E570A" w:rsidRPr="0015099E" w:rsidRDefault="000E570A">
            <w:pPr>
              <w:widowControl/>
              <w:spacing w:before="0" w:after="0"/>
              <w:rPr>
                <w:rFonts w:cs="Times New Roman"/>
                <w:szCs w:val="28"/>
              </w:rPr>
            </w:pPr>
          </w:p>
        </w:tc>
        <w:tc>
          <w:tcPr>
            <w:tcW w:w="1897" w:type="dxa"/>
            <w:vAlign w:val="center"/>
          </w:tcPr>
          <w:p w14:paraId="05F4ADA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Phương thức thanh toán</w:t>
            </w:r>
          </w:p>
        </w:tc>
      </w:tr>
      <w:tr w:rsidR="000E570A" w:rsidRPr="0015099E" w14:paraId="2FC7846C" w14:textId="77777777">
        <w:tc>
          <w:tcPr>
            <w:tcW w:w="2813" w:type="dxa"/>
            <w:vAlign w:val="center"/>
          </w:tcPr>
          <w:p w14:paraId="50F8E59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lastRenderedPageBreak/>
              <w:t>cancel_reason</w:t>
            </w:r>
            <w:proofErr w:type="spellEnd"/>
          </w:p>
        </w:tc>
        <w:tc>
          <w:tcPr>
            <w:tcW w:w="1689" w:type="dxa"/>
            <w:vAlign w:val="center"/>
          </w:tcPr>
          <w:p w14:paraId="778C2ED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ENUM</w:t>
            </w:r>
          </w:p>
        </w:tc>
        <w:tc>
          <w:tcPr>
            <w:tcW w:w="1021" w:type="dxa"/>
            <w:vAlign w:val="center"/>
          </w:tcPr>
          <w:p w14:paraId="57EEB4CB"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588" w:type="dxa"/>
            <w:vAlign w:val="center"/>
          </w:tcPr>
          <w:p w14:paraId="7B9AA7C9" w14:textId="77777777" w:rsidR="000E570A" w:rsidRPr="0015099E" w:rsidRDefault="000E570A">
            <w:pPr>
              <w:widowControl/>
              <w:spacing w:before="0" w:after="0"/>
              <w:rPr>
                <w:rFonts w:cs="Times New Roman"/>
                <w:szCs w:val="28"/>
              </w:rPr>
            </w:pPr>
          </w:p>
        </w:tc>
        <w:tc>
          <w:tcPr>
            <w:tcW w:w="1897" w:type="dxa"/>
            <w:vAlign w:val="center"/>
          </w:tcPr>
          <w:p w14:paraId="7723B44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Lý do hủy</w:t>
            </w:r>
          </w:p>
        </w:tc>
      </w:tr>
    </w:tbl>
    <w:p w14:paraId="142FF67C" w14:textId="77777777" w:rsidR="000E570A" w:rsidRPr="0015099E" w:rsidRDefault="00000000">
      <w:pPr>
        <w:pStyle w:val="u4"/>
        <w:spacing w:before="0" w:after="0"/>
        <w:rPr>
          <w:rFonts w:cs="Times New Roman"/>
          <w:szCs w:val="28"/>
        </w:rPr>
      </w:pPr>
      <w:r w:rsidRPr="0015099E">
        <w:rPr>
          <w:rFonts w:cs="Times New Roman"/>
          <w:szCs w:val="28"/>
        </w:rPr>
        <w:t xml:space="preserve">2.5.2.13. Bảng </w:t>
      </w:r>
      <w:proofErr w:type="spellStart"/>
      <w:r w:rsidRPr="0015099E">
        <w:rPr>
          <w:rFonts w:cs="Times New Roman"/>
          <w:szCs w:val="28"/>
        </w:rPr>
        <w:t>bill_details</w:t>
      </w:r>
      <w:proofErr w:type="spellEnd"/>
    </w:p>
    <w:p w14:paraId="0F0F9EF5" w14:textId="77777777" w:rsidR="000E570A" w:rsidRPr="0015099E" w:rsidRDefault="00000000">
      <w:pPr>
        <w:spacing w:before="0" w:after="0"/>
        <w:rPr>
          <w:rFonts w:cs="Times New Roman"/>
          <w:szCs w:val="28"/>
        </w:rPr>
      </w:pPr>
      <w:r w:rsidRPr="0015099E">
        <w:rPr>
          <w:rFonts w:cs="Times New Roman"/>
          <w:szCs w:val="28"/>
        </w:rPr>
        <w:t xml:space="preserve">Bảng </w:t>
      </w:r>
      <w:proofErr w:type="spellStart"/>
      <w:r w:rsidRPr="0015099E">
        <w:rPr>
          <w:rFonts w:cs="Times New Roman"/>
          <w:szCs w:val="28"/>
        </w:rPr>
        <w:t>bill_details</w:t>
      </w:r>
      <w:proofErr w:type="spellEnd"/>
      <w:r w:rsidRPr="0015099E">
        <w:rPr>
          <w:rFonts w:cs="Times New Roman"/>
          <w:szCs w:val="28"/>
        </w:rPr>
        <w:t xml:space="preserve"> dùng để lưu trữ thông tin chi tiết từng loại phòng được đặt trong một đơn đặt phòng, bao gồm số lượng khách ở mỗi loại phòng, số đêm lưu trú và giá phòng tại thời điểm đặt. </w:t>
      </w:r>
    </w:p>
    <w:p w14:paraId="6551E169" w14:textId="77777777" w:rsidR="000E570A" w:rsidRPr="0015099E" w:rsidRDefault="00000000">
      <w:pPr>
        <w:pStyle w:val="Bang"/>
      </w:pPr>
      <w:bookmarkStart w:id="141" w:name="_Toc231728540"/>
      <w:r w:rsidRPr="0015099E">
        <w:t xml:space="preserve">Bảng 2.19. Bảng </w:t>
      </w:r>
      <w:proofErr w:type="spellStart"/>
      <w:r w:rsidRPr="0015099E">
        <w:t>bill_details</w:t>
      </w:r>
      <w:bookmarkEnd w:id="141"/>
      <w:proofErr w:type="spellEnd"/>
    </w:p>
    <w:tbl>
      <w:tblPr>
        <w:tblStyle w:val="LiBang"/>
        <w:tblW w:w="0" w:type="auto"/>
        <w:tblLook w:val="04A0" w:firstRow="1" w:lastRow="0" w:firstColumn="1" w:lastColumn="0" w:noHBand="0" w:noVBand="1"/>
      </w:tblPr>
      <w:tblGrid>
        <w:gridCol w:w="2176"/>
        <w:gridCol w:w="1745"/>
        <w:gridCol w:w="1680"/>
        <w:gridCol w:w="1714"/>
        <w:gridCol w:w="1693"/>
      </w:tblGrid>
      <w:tr w:rsidR="000E570A" w:rsidRPr="0015099E" w14:paraId="066CF72B" w14:textId="77777777">
        <w:tc>
          <w:tcPr>
            <w:tcW w:w="1801" w:type="dxa"/>
            <w:vAlign w:val="center"/>
          </w:tcPr>
          <w:p w14:paraId="11417322"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16EA87BE"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3E6633D4"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71DF2182"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18155BBC"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7C694AE1" w14:textId="77777777">
        <w:tc>
          <w:tcPr>
            <w:tcW w:w="1801" w:type="dxa"/>
            <w:vAlign w:val="center"/>
          </w:tcPr>
          <w:p w14:paraId="1D52E51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bill_detail_id</w:t>
            </w:r>
            <w:proofErr w:type="spellEnd"/>
          </w:p>
        </w:tc>
        <w:tc>
          <w:tcPr>
            <w:tcW w:w="1801" w:type="dxa"/>
            <w:vAlign w:val="center"/>
          </w:tcPr>
          <w:p w14:paraId="102C881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176DAC2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657321A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0CDFAFD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chi tiết đơn đặt phòng</w:t>
            </w:r>
          </w:p>
        </w:tc>
      </w:tr>
      <w:tr w:rsidR="000E570A" w:rsidRPr="0015099E" w14:paraId="4DC0DA6C" w14:textId="77777777">
        <w:tc>
          <w:tcPr>
            <w:tcW w:w="1801" w:type="dxa"/>
            <w:vAlign w:val="center"/>
          </w:tcPr>
          <w:p w14:paraId="6E6A850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bill_id</w:t>
            </w:r>
            <w:proofErr w:type="spellEnd"/>
          </w:p>
        </w:tc>
        <w:tc>
          <w:tcPr>
            <w:tcW w:w="1801" w:type="dxa"/>
            <w:vAlign w:val="center"/>
          </w:tcPr>
          <w:p w14:paraId="077E884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1C3FF0A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C00FC9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2CE7A56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đơn đặt phòng</w:t>
            </w:r>
          </w:p>
        </w:tc>
      </w:tr>
      <w:tr w:rsidR="000E570A" w:rsidRPr="0015099E" w14:paraId="3943B34A" w14:textId="77777777">
        <w:tc>
          <w:tcPr>
            <w:tcW w:w="1801" w:type="dxa"/>
            <w:vAlign w:val="center"/>
          </w:tcPr>
          <w:p w14:paraId="7A884D0E"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type_id</w:t>
            </w:r>
            <w:proofErr w:type="spellEnd"/>
          </w:p>
        </w:tc>
        <w:tc>
          <w:tcPr>
            <w:tcW w:w="1801" w:type="dxa"/>
            <w:vAlign w:val="center"/>
          </w:tcPr>
          <w:p w14:paraId="5A00FA8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72983BB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5372B6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4087EAB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loại phòng</w:t>
            </w:r>
          </w:p>
        </w:tc>
      </w:tr>
      <w:tr w:rsidR="000E570A" w:rsidRPr="0015099E" w14:paraId="4EE82EEE" w14:textId="77777777">
        <w:tc>
          <w:tcPr>
            <w:tcW w:w="1801" w:type="dxa"/>
            <w:vAlign w:val="center"/>
          </w:tcPr>
          <w:p w14:paraId="7541E4B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price_at_booking</w:t>
            </w:r>
            <w:proofErr w:type="spellEnd"/>
          </w:p>
        </w:tc>
        <w:tc>
          <w:tcPr>
            <w:tcW w:w="1801" w:type="dxa"/>
            <w:vAlign w:val="center"/>
          </w:tcPr>
          <w:p w14:paraId="7BEF26B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802" w:type="dxa"/>
            <w:vAlign w:val="center"/>
          </w:tcPr>
          <w:p w14:paraId="20AD91E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3DC306C9" w14:textId="77777777" w:rsidR="000E570A" w:rsidRPr="0015099E" w:rsidRDefault="000E570A">
            <w:pPr>
              <w:widowControl/>
              <w:spacing w:before="0" w:after="0"/>
              <w:rPr>
                <w:rFonts w:cs="Times New Roman"/>
                <w:szCs w:val="28"/>
              </w:rPr>
            </w:pPr>
          </w:p>
        </w:tc>
        <w:tc>
          <w:tcPr>
            <w:tcW w:w="1802" w:type="dxa"/>
            <w:vAlign w:val="center"/>
          </w:tcPr>
          <w:p w14:paraId="7DE82BE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Giá phòng tại thời điểm đặt</w:t>
            </w:r>
          </w:p>
        </w:tc>
      </w:tr>
      <w:tr w:rsidR="000E570A" w:rsidRPr="0015099E" w14:paraId="6979C634" w14:textId="77777777">
        <w:tc>
          <w:tcPr>
            <w:tcW w:w="1801" w:type="dxa"/>
            <w:vAlign w:val="center"/>
          </w:tcPr>
          <w:p w14:paraId="3C5D325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nights</w:t>
            </w:r>
            <w:proofErr w:type="spellEnd"/>
          </w:p>
        </w:tc>
        <w:tc>
          <w:tcPr>
            <w:tcW w:w="1801" w:type="dxa"/>
            <w:vAlign w:val="center"/>
          </w:tcPr>
          <w:p w14:paraId="5E61BB5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INT</w:t>
            </w:r>
          </w:p>
        </w:tc>
        <w:tc>
          <w:tcPr>
            <w:tcW w:w="1802" w:type="dxa"/>
            <w:vAlign w:val="center"/>
          </w:tcPr>
          <w:p w14:paraId="665D53E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2569519D" w14:textId="77777777" w:rsidR="000E570A" w:rsidRPr="0015099E" w:rsidRDefault="000E570A">
            <w:pPr>
              <w:widowControl/>
              <w:spacing w:before="0" w:after="0"/>
              <w:rPr>
                <w:rFonts w:cs="Times New Roman"/>
                <w:szCs w:val="28"/>
              </w:rPr>
            </w:pPr>
          </w:p>
        </w:tc>
        <w:tc>
          <w:tcPr>
            <w:tcW w:w="1802" w:type="dxa"/>
            <w:vAlign w:val="center"/>
          </w:tcPr>
          <w:p w14:paraId="546CB57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đêm lưu trú</w:t>
            </w:r>
          </w:p>
        </w:tc>
      </w:tr>
      <w:tr w:rsidR="000E570A" w:rsidRPr="0015099E" w14:paraId="094E0626" w14:textId="77777777">
        <w:tc>
          <w:tcPr>
            <w:tcW w:w="1801" w:type="dxa"/>
            <w:vAlign w:val="center"/>
          </w:tcPr>
          <w:p w14:paraId="7FB5B96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guest_count</w:t>
            </w:r>
            <w:proofErr w:type="spellEnd"/>
          </w:p>
        </w:tc>
        <w:tc>
          <w:tcPr>
            <w:tcW w:w="1801" w:type="dxa"/>
            <w:vAlign w:val="center"/>
          </w:tcPr>
          <w:p w14:paraId="79961ED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INT</w:t>
            </w:r>
          </w:p>
        </w:tc>
        <w:tc>
          <w:tcPr>
            <w:tcW w:w="1802" w:type="dxa"/>
            <w:vAlign w:val="center"/>
          </w:tcPr>
          <w:p w14:paraId="0F2B406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95399B3" w14:textId="77777777" w:rsidR="000E570A" w:rsidRPr="0015099E" w:rsidRDefault="000E570A">
            <w:pPr>
              <w:widowControl/>
              <w:spacing w:before="0" w:after="0"/>
              <w:rPr>
                <w:rFonts w:cs="Times New Roman"/>
                <w:szCs w:val="28"/>
              </w:rPr>
            </w:pPr>
          </w:p>
        </w:tc>
        <w:tc>
          <w:tcPr>
            <w:tcW w:w="1802" w:type="dxa"/>
            <w:vAlign w:val="center"/>
          </w:tcPr>
          <w:p w14:paraId="673C246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lượng khách lưu trú ở mỗi loại phòng</w:t>
            </w:r>
          </w:p>
        </w:tc>
      </w:tr>
    </w:tbl>
    <w:p w14:paraId="114E9B27" w14:textId="77777777" w:rsidR="000E570A" w:rsidRPr="0015099E" w:rsidRDefault="00000000">
      <w:pPr>
        <w:pStyle w:val="u4"/>
        <w:spacing w:before="0" w:after="0"/>
        <w:rPr>
          <w:rFonts w:cs="Times New Roman"/>
          <w:szCs w:val="28"/>
        </w:rPr>
      </w:pPr>
      <w:r w:rsidRPr="0015099E">
        <w:rPr>
          <w:rFonts w:cs="Times New Roman"/>
          <w:szCs w:val="28"/>
        </w:rPr>
        <w:t xml:space="preserve">2.5.2.14. Bảng </w:t>
      </w:r>
      <w:proofErr w:type="spellStart"/>
      <w:r w:rsidRPr="0015099E">
        <w:rPr>
          <w:rFonts w:cs="Times New Roman"/>
          <w:szCs w:val="28"/>
        </w:rPr>
        <w:t>room_assignments</w:t>
      </w:r>
      <w:proofErr w:type="spellEnd"/>
    </w:p>
    <w:p w14:paraId="0FA2D541"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room_assignments</w:t>
      </w:r>
      <w:proofErr w:type="spellEnd"/>
      <w:r w:rsidRPr="0015099E">
        <w:rPr>
          <w:sz w:val="28"/>
          <w:szCs w:val="28"/>
          <w:lang w:val="vi-VN"/>
        </w:rPr>
        <w:t xml:space="preserve"> dùng để lưu trữ thông tin phòng thực tế được phân bổ cho từng chi tiết đơn đặt phòng trong quá trình nhận phòng, mỗi bản ghi tương ứng với một </w:t>
      </w:r>
      <w:proofErr w:type="spellStart"/>
      <w:r w:rsidRPr="0015099E">
        <w:rPr>
          <w:sz w:val="28"/>
          <w:szCs w:val="28"/>
          <w:lang w:val="vi-VN"/>
        </w:rPr>
        <w:t>bill_details</w:t>
      </w:r>
      <w:proofErr w:type="spellEnd"/>
      <w:r w:rsidRPr="0015099E">
        <w:rPr>
          <w:sz w:val="28"/>
          <w:szCs w:val="28"/>
          <w:lang w:val="vi-VN"/>
        </w:rPr>
        <w:t>.</w:t>
      </w:r>
    </w:p>
    <w:p w14:paraId="74DBC6EC" w14:textId="77777777" w:rsidR="000E570A" w:rsidRPr="0015099E" w:rsidRDefault="00000000">
      <w:pPr>
        <w:pStyle w:val="Bang"/>
      </w:pPr>
      <w:bookmarkStart w:id="142" w:name="_Toc231728541"/>
      <w:r w:rsidRPr="0015099E">
        <w:lastRenderedPageBreak/>
        <w:t xml:space="preserve">Bảng 2.20. Bảng </w:t>
      </w:r>
      <w:proofErr w:type="spellStart"/>
      <w:r w:rsidRPr="0015099E">
        <w:t>room_assignments</w:t>
      </w:r>
      <w:bookmarkEnd w:id="142"/>
      <w:proofErr w:type="spellEnd"/>
    </w:p>
    <w:tbl>
      <w:tblPr>
        <w:tblStyle w:val="LiBang"/>
        <w:tblW w:w="0" w:type="auto"/>
        <w:tblLook w:val="04A0" w:firstRow="1" w:lastRow="0" w:firstColumn="1" w:lastColumn="0" w:noHBand="0" w:noVBand="1"/>
      </w:tblPr>
      <w:tblGrid>
        <w:gridCol w:w="1801"/>
        <w:gridCol w:w="1801"/>
        <w:gridCol w:w="1802"/>
        <w:gridCol w:w="1802"/>
        <w:gridCol w:w="1802"/>
      </w:tblGrid>
      <w:tr w:rsidR="000E570A" w:rsidRPr="0015099E" w14:paraId="0D7D3CDA" w14:textId="77777777">
        <w:tc>
          <w:tcPr>
            <w:tcW w:w="1801" w:type="dxa"/>
            <w:vAlign w:val="center"/>
          </w:tcPr>
          <w:p w14:paraId="2E6B414C"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63B4DA4C"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2C277FB6"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025B2464"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7D8FB77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5AAF9745" w14:textId="77777777">
        <w:tc>
          <w:tcPr>
            <w:tcW w:w="1801" w:type="dxa"/>
            <w:vAlign w:val="center"/>
          </w:tcPr>
          <w:p w14:paraId="189436A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id</w:t>
            </w:r>
            <w:proofErr w:type="spellEnd"/>
          </w:p>
        </w:tc>
        <w:tc>
          <w:tcPr>
            <w:tcW w:w="1801" w:type="dxa"/>
            <w:vAlign w:val="center"/>
          </w:tcPr>
          <w:p w14:paraId="0901C57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2401386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DDE916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3E7CF42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phân phòng</w:t>
            </w:r>
          </w:p>
        </w:tc>
      </w:tr>
      <w:tr w:rsidR="000E570A" w:rsidRPr="0015099E" w14:paraId="0777D4FA" w14:textId="77777777">
        <w:tc>
          <w:tcPr>
            <w:tcW w:w="1801" w:type="dxa"/>
            <w:vAlign w:val="center"/>
          </w:tcPr>
          <w:p w14:paraId="1D4B0BC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bill_detail_id</w:t>
            </w:r>
            <w:proofErr w:type="spellEnd"/>
          </w:p>
        </w:tc>
        <w:tc>
          <w:tcPr>
            <w:tcW w:w="1801" w:type="dxa"/>
            <w:vAlign w:val="center"/>
          </w:tcPr>
          <w:p w14:paraId="630ED53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4B165A4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339116B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FK, </w:t>
            </w:r>
            <w:proofErr w:type="spellStart"/>
            <w:r w:rsidRPr="0015099E">
              <w:rPr>
                <w:rFonts w:eastAsia="SimSun" w:cs="Times New Roman"/>
                <w:szCs w:val="28"/>
                <w:lang w:eastAsia="zh-CN" w:bidi="ar"/>
              </w:rPr>
              <w:t>Unique</w:t>
            </w:r>
            <w:proofErr w:type="spellEnd"/>
          </w:p>
        </w:tc>
        <w:tc>
          <w:tcPr>
            <w:tcW w:w="1802" w:type="dxa"/>
            <w:vAlign w:val="center"/>
          </w:tcPr>
          <w:p w14:paraId="6021B05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chi tiết đơn đặt phòng</w:t>
            </w:r>
          </w:p>
        </w:tc>
      </w:tr>
      <w:tr w:rsidR="000E570A" w:rsidRPr="0015099E" w14:paraId="08528B24" w14:textId="77777777">
        <w:tc>
          <w:tcPr>
            <w:tcW w:w="1801" w:type="dxa"/>
            <w:vAlign w:val="center"/>
          </w:tcPr>
          <w:p w14:paraId="1B32319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room_id</w:t>
            </w:r>
            <w:proofErr w:type="spellEnd"/>
          </w:p>
        </w:tc>
        <w:tc>
          <w:tcPr>
            <w:tcW w:w="1801" w:type="dxa"/>
            <w:vAlign w:val="center"/>
          </w:tcPr>
          <w:p w14:paraId="6FA5659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373735B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C154C1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381492D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phòng được gán để lưu trú</w:t>
            </w:r>
          </w:p>
        </w:tc>
      </w:tr>
    </w:tbl>
    <w:p w14:paraId="61B0A4AA" w14:textId="77777777" w:rsidR="000E570A" w:rsidRPr="0015099E" w:rsidRDefault="00000000">
      <w:pPr>
        <w:pStyle w:val="u4"/>
        <w:spacing w:before="0" w:after="0"/>
        <w:rPr>
          <w:rFonts w:cs="Times New Roman"/>
          <w:szCs w:val="28"/>
        </w:rPr>
      </w:pPr>
      <w:r w:rsidRPr="0015099E">
        <w:rPr>
          <w:rFonts w:cs="Times New Roman"/>
          <w:szCs w:val="28"/>
        </w:rPr>
        <w:t xml:space="preserve">2.4.2.15. Bảng </w:t>
      </w:r>
      <w:proofErr w:type="spellStart"/>
      <w:r w:rsidRPr="0015099E">
        <w:rPr>
          <w:rFonts w:cs="Times New Roman"/>
          <w:szCs w:val="28"/>
        </w:rPr>
        <w:t>bill_extra_fees</w:t>
      </w:r>
      <w:proofErr w:type="spellEnd"/>
    </w:p>
    <w:p w14:paraId="50A9FDA0"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bill_extra_fees</w:t>
      </w:r>
      <w:proofErr w:type="spellEnd"/>
      <w:r w:rsidRPr="0015099E">
        <w:rPr>
          <w:sz w:val="28"/>
          <w:szCs w:val="28"/>
          <w:lang w:val="vi-VN"/>
        </w:rPr>
        <w:t xml:space="preserve"> dùng để lưu trữ các khoản phụ phí phát sinh trong quá trình khách lưu trú, chẳng hạn như dịch vụ bổ sung hoặc chi phí phát sinh ngoài đơn đặt phòng.</w:t>
      </w:r>
    </w:p>
    <w:p w14:paraId="2473C43C" w14:textId="77777777" w:rsidR="000E570A" w:rsidRPr="0015099E" w:rsidRDefault="00000000">
      <w:pPr>
        <w:pStyle w:val="Bang"/>
      </w:pPr>
      <w:bookmarkStart w:id="143" w:name="_Toc231728542"/>
      <w:r w:rsidRPr="0015099E">
        <w:t xml:space="preserve">Bảng 2.21. Bảng </w:t>
      </w:r>
      <w:proofErr w:type="spellStart"/>
      <w:r w:rsidRPr="0015099E">
        <w:t>bill_extra_fees</w:t>
      </w:r>
      <w:bookmarkEnd w:id="143"/>
      <w:proofErr w:type="spellEnd"/>
    </w:p>
    <w:tbl>
      <w:tblPr>
        <w:tblStyle w:val="LiBang"/>
        <w:tblW w:w="0" w:type="auto"/>
        <w:tblLook w:val="04A0" w:firstRow="1" w:lastRow="0" w:firstColumn="1" w:lastColumn="0" w:noHBand="0" w:noVBand="1"/>
      </w:tblPr>
      <w:tblGrid>
        <w:gridCol w:w="1762"/>
        <w:gridCol w:w="2394"/>
        <w:gridCol w:w="1590"/>
        <w:gridCol w:w="1649"/>
        <w:gridCol w:w="1613"/>
      </w:tblGrid>
      <w:tr w:rsidR="000E570A" w:rsidRPr="0015099E" w14:paraId="561F653D" w14:textId="77777777">
        <w:tc>
          <w:tcPr>
            <w:tcW w:w="1801" w:type="dxa"/>
            <w:vAlign w:val="center"/>
          </w:tcPr>
          <w:p w14:paraId="083BF4DD"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7F2D6533"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0B90481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392A903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30EB837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3EE1C042" w14:textId="77777777">
        <w:tc>
          <w:tcPr>
            <w:tcW w:w="1801" w:type="dxa"/>
            <w:vAlign w:val="center"/>
          </w:tcPr>
          <w:p w14:paraId="0D7BBC6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extra_fee_id</w:t>
            </w:r>
            <w:proofErr w:type="spellEnd"/>
          </w:p>
        </w:tc>
        <w:tc>
          <w:tcPr>
            <w:tcW w:w="1801" w:type="dxa"/>
            <w:vAlign w:val="center"/>
          </w:tcPr>
          <w:p w14:paraId="5EF7ED8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685FFE4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5ABBAE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682DC4B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phụ phí</w:t>
            </w:r>
          </w:p>
        </w:tc>
      </w:tr>
      <w:tr w:rsidR="000E570A" w:rsidRPr="0015099E" w14:paraId="05A10A59" w14:textId="77777777">
        <w:tc>
          <w:tcPr>
            <w:tcW w:w="1801" w:type="dxa"/>
            <w:vAlign w:val="center"/>
          </w:tcPr>
          <w:p w14:paraId="75997AE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bill_id</w:t>
            </w:r>
            <w:proofErr w:type="spellEnd"/>
          </w:p>
        </w:tc>
        <w:tc>
          <w:tcPr>
            <w:tcW w:w="1801" w:type="dxa"/>
            <w:vAlign w:val="center"/>
          </w:tcPr>
          <w:p w14:paraId="1C0C71A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2470815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B1DA0A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0AA8B7D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đơn đặt phòng</w:t>
            </w:r>
          </w:p>
        </w:tc>
      </w:tr>
      <w:tr w:rsidR="000E570A" w:rsidRPr="0015099E" w14:paraId="0A901EAA" w14:textId="77777777">
        <w:tc>
          <w:tcPr>
            <w:tcW w:w="1801" w:type="dxa"/>
            <w:vAlign w:val="center"/>
          </w:tcPr>
          <w:p w14:paraId="0E16B30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amount</w:t>
            </w:r>
            <w:proofErr w:type="spellEnd"/>
          </w:p>
        </w:tc>
        <w:tc>
          <w:tcPr>
            <w:tcW w:w="1801" w:type="dxa"/>
            <w:vAlign w:val="center"/>
          </w:tcPr>
          <w:p w14:paraId="17DDE97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802" w:type="dxa"/>
            <w:vAlign w:val="center"/>
          </w:tcPr>
          <w:p w14:paraId="3751FAE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F13621B" w14:textId="77777777" w:rsidR="000E570A" w:rsidRPr="0015099E" w:rsidRDefault="000E570A">
            <w:pPr>
              <w:widowControl/>
              <w:spacing w:before="0" w:after="0"/>
              <w:rPr>
                <w:rFonts w:cs="Times New Roman"/>
                <w:szCs w:val="28"/>
              </w:rPr>
            </w:pPr>
          </w:p>
        </w:tc>
        <w:tc>
          <w:tcPr>
            <w:tcW w:w="1802" w:type="dxa"/>
            <w:vAlign w:val="center"/>
          </w:tcPr>
          <w:p w14:paraId="05A79F1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Số tiền phụ phí</w:t>
            </w:r>
          </w:p>
        </w:tc>
      </w:tr>
      <w:tr w:rsidR="000E570A" w:rsidRPr="0015099E" w14:paraId="0FC993BB" w14:textId="77777777">
        <w:tc>
          <w:tcPr>
            <w:tcW w:w="1801" w:type="dxa"/>
            <w:vAlign w:val="center"/>
          </w:tcPr>
          <w:p w14:paraId="55F50E4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reason</w:t>
            </w:r>
            <w:proofErr w:type="spellEnd"/>
          </w:p>
        </w:tc>
        <w:tc>
          <w:tcPr>
            <w:tcW w:w="1801" w:type="dxa"/>
            <w:vAlign w:val="center"/>
          </w:tcPr>
          <w:p w14:paraId="3531FF0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NVARCHAR(500)</w:t>
            </w:r>
          </w:p>
        </w:tc>
        <w:tc>
          <w:tcPr>
            <w:tcW w:w="1802" w:type="dxa"/>
            <w:vAlign w:val="center"/>
          </w:tcPr>
          <w:p w14:paraId="5A10A63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BC4CE64" w14:textId="77777777" w:rsidR="000E570A" w:rsidRPr="0015099E" w:rsidRDefault="000E570A">
            <w:pPr>
              <w:widowControl/>
              <w:spacing w:before="0" w:after="0"/>
              <w:rPr>
                <w:rFonts w:cs="Times New Roman"/>
                <w:szCs w:val="28"/>
              </w:rPr>
            </w:pPr>
          </w:p>
        </w:tc>
        <w:tc>
          <w:tcPr>
            <w:tcW w:w="1802" w:type="dxa"/>
            <w:vAlign w:val="center"/>
          </w:tcPr>
          <w:p w14:paraId="582EA05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Lý do phụ phí</w:t>
            </w:r>
          </w:p>
        </w:tc>
      </w:tr>
      <w:tr w:rsidR="000E570A" w:rsidRPr="0015099E" w14:paraId="21B8D816" w14:textId="77777777">
        <w:tc>
          <w:tcPr>
            <w:tcW w:w="1801" w:type="dxa"/>
            <w:vAlign w:val="center"/>
          </w:tcPr>
          <w:p w14:paraId="43351EE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is_paid</w:t>
            </w:r>
            <w:proofErr w:type="spellEnd"/>
          </w:p>
        </w:tc>
        <w:tc>
          <w:tcPr>
            <w:tcW w:w="1801" w:type="dxa"/>
            <w:vAlign w:val="center"/>
          </w:tcPr>
          <w:p w14:paraId="67EFB06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714F3E8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81DA199" w14:textId="77777777" w:rsidR="000E570A" w:rsidRPr="0015099E" w:rsidRDefault="000E570A">
            <w:pPr>
              <w:widowControl/>
              <w:spacing w:before="0" w:after="0"/>
              <w:rPr>
                <w:rFonts w:cs="Times New Roman"/>
                <w:szCs w:val="28"/>
              </w:rPr>
            </w:pPr>
          </w:p>
        </w:tc>
        <w:tc>
          <w:tcPr>
            <w:tcW w:w="1802" w:type="dxa"/>
            <w:vAlign w:val="center"/>
          </w:tcPr>
          <w:p w14:paraId="73CD300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Trạng thái thanh toán</w:t>
            </w:r>
          </w:p>
        </w:tc>
      </w:tr>
      <w:tr w:rsidR="000E570A" w:rsidRPr="0015099E" w14:paraId="0408E8FF" w14:textId="77777777">
        <w:tc>
          <w:tcPr>
            <w:tcW w:w="1801" w:type="dxa"/>
            <w:vAlign w:val="center"/>
          </w:tcPr>
          <w:p w14:paraId="4B467F8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801" w:type="dxa"/>
            <w:vAlign w:val="center"/>
          </w:tcPr>
          <w:p w14:paraId="6A987A4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76989E4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7FD26D7" w14:textId="77777777" w:rsidR="000E570A" w:rsidRPr="0015099E" w:rsidRDefault="000E570A">
            <w:pPr>
              <w:widowControl/>
              <w:spacing w:before="0" w:after="0"/>
              <w:rPr>
                <w:rFonts w:cs="Times New Roman"/>
                <w:szCs w:val="28"/>
              </w:rPr>
            </w:pPr>
          </w:p>
        </w:tc>
        <w:tc>
          <w:tcPr>
            <w:tcW w:w="1802" w:type="dxa"/>
            <w:vAlign w:val="center"/>
          </w:tcPr>
          <w:p w14:paraId="25C7FB8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Thời gian </w:t>
            </w:r>
            <w:r w:rsidRPr="0015099E">
              <w:rPr>
                <w:rFonts w:eastAsia="SimSun" w:cs="Times New Roman"/>
                <w:szCs w:val="28"/>
                <w:lang w:eastAsia="zh-CN" w:bidi="ar"/>
              </w:rPr>
              <w:lastRenderedPageBreak/>
              <w:t>tạo</w:t>
            </w:r>
          </w:p>
        </w:tc>
      </w:tr>
    </w:tbl>
    <w:p w14:paraId="64DF43A5" w14:textId="77777777" w:rsidR="000E570A" w:rsidRPr="0015099E" w:rsidRDefault="00000000">
      <w:pPr>
        <w:pStyle w:val="u4"/>
        <w:spacing w:before="0" w:after="0"/>
        <w:rPr>
          <w:rFonts w:cs="Times New Roman"/>
          <w:szCs w:val="28"/>
        </w:rPr>
      </w:pPr>
      <w:r w:rsidRPr="0015099E">
        <w:rPr>
          <w:rFonts w:cs="Times New Roman"/>
          <w:szCs w:val="28"/>
        </w:rPr>
        <w:lastRenderedPageBreak/>
        <w:t xml:space="preserve">2.4.2.16. Bảng </w:t>
      </w:r>
      <w:proofErr w:type="spellStart"/>
      <w:r w:rsidRPr="0015099E">
        <w:rPr>
          <w:rFonts w:cs="Times New Roman"/>
          <w:szCs w:val="28"/>
        </w:rPr>
        <w:t>reviews</w:t>
      </w:r>
      <w:proofErr w:type="spellEnd"/>
    </w:p>
    <w:p w14:paraId="6432F5F1" w14:textId="77777777" w:rsidR="000E570A" w:rsidRPr="0015099E" w:rsidRDefault="00000000">
      <w:pPr>
        <w:spacing w:before="0" w:after="0"/>
        <w:rPr>
          <w:rFonts w:cs="Times New Roman"/>
          <w:szCs w:val="28"/>
        </w:rPr>
      </w:pPr>
      <w:r w:rsidRPr="0015099E">
        <w:rPr>
          <w:rFonts w:cs="Times New Roman"/>
          <w:szCs w:val="28"/>
        </w:rPr>
        <w:t xml:space="preserve">Bảng </w:t>
      </w:r>
      <w:proofErr w:type="spellStart"/>
      <w:r w:rsidRPr="0015099E">
        <w:rPr>
          <w:rFonts w:cs="Times New Roman"/>
          <w:szCs w:val="28"/>
        </w:rPr>
        <w:t>reviews</w:t>
      </w:r>
      <w:proofErr w:type="spellEnd"/>
      <w:r w:rsidRPr="0015099E">
        <w:rPr>
          <w:rFonts w:cs="Times New Roman"/>
          <w:szCs w:val="28"/>
        </w:rPr>
        <w:t xml:space="preserve"> dùng để lưu trữ đánh giá và nhận xét của người dùng sau khi hoàn thành lưu trú.</w:t>
      </w:r>
    </w:p>
    <w:p w14:paraId="12121910" w14:textId="77777777" w:rsidR="000E570A" w:rsidRPr="0015099E" w:rsidRDefault="00000000">
      <w:pPr>
        <w:pStyle w:val="Bang"/>
      </w:pPr>
      <w:bookmarkStart w:id="144" w:name="_Toc231728543"/>
      <w:r w:rsidRPr="0015099E">
        <w:t xml:space="preserve">Bảng 2.22. Bảng </w:t>
      </w:r>
      <w:proofErr w:type="spellStart"/>
      <w:r w:rsidRPr="0015099E">
        <w:t>reviews</w:t>
      </w:r>
      <w:bookmarkEnd w:id="144"/>
      <w:proofErr w:type="spellEnd"/>
    </w:p>
    <w:tbl>
      <w:tblPr>
        <w:tblStyle w:val="LiBang"/>
        <w:tblW w:w="0" w:type="auto"/>
        <w:tblLook w:val="04A0" w:firstRow="1" w:lastRow="0" w:firstColumn="1" w:lastColumn="0" w:noHBand="0" w:noVBand="1"/>
      </w:tblPr>
      <w:tblGrid>
        <w:gridCol w:w="1801"/>
        <w:gridCol w:w="1801"/>
        <w:gridCol w:w="1802"/>
        <w:gridCol w:w="1802"/>
        <w:gridCol w:w="1802"/>
      </w:tblGrid>
      <w:tr w:rsidR="000E570A" w:rsidRPr="0015099E" w14:paraId="64B0CD5A" w14:textId="77777777">
        <w:tc>
          <w:tcPr>
            <w:tcW w:w="1801" w:type="dxa"/>
            <w:vAlign w:val="center"/>
          </w:tcPr>
          <w:p w14:paraId="5B582D9D"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60DABFB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42F9CDF6"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045F213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508A4CC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26C05623" w14:textId="77777777">
        <w:tc>
          <w:tcPr>
            <w:tcW w:w="1801" w:type="dxa"/>
            <w:vAlign w:val="center"/>
          </w:tcPr>
          <w:p w14:paraId="6DC2EC1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review_id</w:t>
            </w:r>
            <w:proofErr w:type="spellEnd"/>
          </w:p>
        </w:tc>
        <w:tc>
          <w:tcPr>
            <w:tcW w:w="1801" w:type="dxa"/>
            <w:vAlign w:val="center"/>
          </w:tcPr>
          <w:p w14:paraId="69E7BB2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7A043CD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F9F8E6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7726CE2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đánh giá</w:t>
            </w:r>
          </w:p>
        </w:tc>
      </w:tr>
      <w:tr w:rsidR="000E570A" w:rsidRPr="0015099E" w14:paraId="08DC5F2B" w14:textId="77777777">
        <w:tc>
          <w:tcPr>
            <w:tcW w:w="1801" w:type="dxa"/>
            <w:vAlign w:val="center"/>
          </w:tcPr>
          <w:p w14:paraId="3BB542C6"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bill_id</w:t>
            </w:r>
            <w:proofErr w:type="spellEnd"/>
          </w:p>
        </w:tc>
        <w:tc>
          <w:tcPr>
            <w:tcW w:w="1801" w:type="dxa"/>
            <w:vAlign w:val="center"/>
          </w:tcPr>
          <w:p w14:paraId="33CF796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3971253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4AE26D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FK, </w:t>
            </w:r>
            <w:proofErr w:type="spellStart"/>
            <w:r w:rsidRPr="0015099E">
              <w:rPr>
                <w:rFonts w:eastAsia="SimSun" w:cs="Times New Roman"/>
                <w:szCs w:val="28"/>
                <w:lang w:eastAsia="zh-CN" w:bidi="ar"/>
              </w:rPr>
              <w:t>Unique</w:t>
            </w:r>
            <w:proofErr w:type="spellEnd"/>
          </w:p>
        </w:tc>
        <w:tc>
          <w:tcPr>
            <w:tcW w:w="1802" w:type="dxa"/>
            <w:vAlign w:val="center"/>
          </w:tcPr>
          <w:p w14:paraId="6815013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đơn đặt phòng</w:t>
            </w:r>
          </w:p>
        </w:tc>
      </w:tr>
      <w:tr w:rsidR="000E570A" w:rsidRPr="0015099E" w14:paraId="3EF2241E" w14:textId="77777777">
        <w:tc>
          <w:tcPr>
            <w:tcW w:w="1801" w:type="dxa"/>
            <w:vAlign w:val="center"/>
          </w:tcPr>
          <w:p w14:paraId="093BB35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user_id</w:t>
            </w:r>
            <w:proofErr w:type="spellEnd"/>
          </w:p>
        </w:tc>
        <w:tc>
          <w:tcPr>
            <w:tcW w:w="1801" w:type="dxa"/>
            <w:vAlign w:val="center"/>
          </w:tcPr>
          <w:p w14:paraId="525BC55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25AF091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6FD0A8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7488CB7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người dùng</w:t>
            </w:r>
          </w:p>
        </w:tc>
      </w:tr>
      <w:tr w:rsidR="000E570A" w:rsidRPr="0015099E" w14:paraId="49478FA1" w14:textId="77777777">
        <w:tc>
          <w:tcPr>
            <w:tcW w:w="1801" w:type="dxa"/>
            <w:vAlign w:val="center"/>
          </w:tcPr>
          <w:p w14:paraId="6A6059D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rate</w:t>
            </w:r>
            <w:proofErr w:type="spellEnd"/>
          </w:p>
        </w:tc>
        <w:tc>
          <w:tcPr>
            <w:tcW w:w="1801" w:type="dxa"/>
            <w:vAlign w:val="center"/>
          </w:tcPr>
          <w:p w14:paraId="0D6400E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DOUBLE</w:t>
            </w:r>
          </w:p>
        </w:tc>
        <w:tc>
          <w:tcPr>
            <w:tcW w:w="1802" w:type="dxa"/>
            <w:vAlign w:val="center"/>
          </w:tcPr>
          <w:p w14:paraId="508439D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BAB1031" w14:textId="77777777" w:rsidR="000E570A" w:rsidRPr="0015099E" w:rsidRDefault="000E570A">
            <w:pPr>
              <w:widowControl/>
              <w:spacing w:before="0" w:after="0"/>
              <w:rPr>
                <w:rFonts w:cs="Times New Roman"/>
                <w:szCs w:val="28"/>
              </w:rPr>
            </w:pPr>
          </w:p>
        </w:tc>
        <w:tc>
          <w:tcPr>
            <w:tcW w:w="1802" w:type="dxa"/>
            <w:vAlign w:val="center"/>
          </w:tcPr>
          <w:p w14:paraId="6C991F0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Điểm đánh giá</w:t>
            </w:r>
          </w:p>
        </w:tc>
      </w:tr>
      <w:tr w:rsidR="000E570A" w:rsidRPr="0015099E" w14:paraId="437AB8DA" w14:textId="77777777">
        <w:tc>
          <w:tcPr>
            <w:tcW w:w="1801" w:type="dxa"/>
            <w:vAlign w:val="center"/>
          </w:tcPr>
          <w:p w14:paraId="595DEFB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comment</w:t>
            </w:r>
            <w:proofErr w:type="spellEnd"/>
          </w:p>
        </w:tc>
        <w:tc>
          <w:tcPr>
            <w:tcW w:w="1801" w:type="dxa"/>
            <w:vAlign w:val="center"/>
          </w:tcPr>
          <w:p w14:paraId="03C27D0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TEXT</w:t>
            </w:r>
          </w:p>
        </w:tc>
        <w:tc>
          <w:tcPr>
            <w:tcW w:w="1802" w:type="dxa"/>
            <w:vAlign w:val="center"/>
          </w:tcPr>
          <w:p w14:paraId="5744245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6C3284BA" w14:textId="77777777" w:rsidR="000E570A" w:rsidRPr="0015099E" w:rsidRDefault="000E570A">
            <w:pPr>
              <w:widowControl/>
              <w:spacing w:before="0" w:after="0"/>
              <w:rPr>
                <w:rFonts w:cs="Times New Roman"/>
                <w:szCs w:val="28"/>
              </w:rPr>
            </w:pPr>
          </w:p>
        </w:tc>
        <w:tc>
          <w:tcPr>
            <w:tcW w:w="1802" w:type="dxa"/>
            <w:vAlign w:val="center"/>
          </w:tcPr>
          <w:p w14:paraId="691AC81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Nội dung đánh giá</w:t>
            </w:r>
          </w:p>
        </w:tc>
      </w:tr>
      <w:tr w:rsidR="000E570A" w:rsidRPr="0015099E" w14:paraId="170506F3" w14:textId="77777777">
        <w:tc>
          <w:tcPr>
            <w:tcW w:w="1801" w:type="dxa"/>
            <w:vAlign w:val="center"/>
          </w:tcPr>
          <w:p w14:paraId="56125A43"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801" w:type="dxa"/>
            <w:vAlign w:val="center"/>
          </w:tcPr>
          <w:p w14:paraId="191D98B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1F78EFF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D9B7D45" w14:textId="77777777" w:rsidR="000E570A" w:rsidRPr="0015099E" w:rsidRDefault="000E570A">
            <w:pPr>
              <w:widowControl/>
              <w:spacing w:before="0" w:after="0"/>
              <w:rPr>
                <w:rFonts w:cs="Times New Roman"/>
                <w:szCs w:val="28"/>
              </w:rPr>
            </w:pPr>
          </w:p>
        </w:tc>
        <w:tc>
          <w:tcPr>
            <w:tcW w:w="1802" w:type="dxa"/>
            <w:vAlign w:val="center"/>
          </w:tcPr>
          <w:p w14:paraId="5121C16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w:t>
            </w:r>
          </w:p>
        </w:tc>
      </w:tr>
    </w:tbl>
    <w:p w14:paraId="36E86827" w14:textId="77777777" w:rsidR="000E570A" w:rsidRPr="0015099E" w:rsidRDefault="00000000">
      <w:pPr>
        <w:pStyle w:val="u4"/>
        <w:spacing w:before="0" w:after="0"/>
        <w:rPr>
          <w:rFonts w:cs="Times New Roman"/>
          <w:szCs w:val="28"/>
        </w:rPr>
      </w:pPr>
      <w:r w:rsidRPr="0015099E">
        <w:rPr>
          <w:rFonts w:cs="Times New Roman"/>
          <w:szCs w:val="28"/>
        </w:rPr>
        <w:t xml:space="preserve">2.4.2.17. Bảng </w:t>
      </w:r>
      <w:proofErr w:type="spellStart"/>
      <w:r w:rsidRPr="0015099E">
        <w:rPr>
          <w:rFonts w:cs="Times New Roman"/>
          <w:szCs w:val="28"/>
        </w:rPr>
        <w:t>chats</w:t>
      </w:r>
      <w:proofErr w:type="spellEnd"/>
    </w:p>
    <w:p w14:paraId="0CF06BC6"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Bảng </w:t>
      </w:r>
      <w:proofErr w:type="spellStart"/>
      <w:r w:rsidRPr="0015099E">
        <w:rPr>
          <w:sz w:val="28"/>
          <w:szCs w:val="28"/>
          <w:lang w:val="vi-VN"/>
        </w:rPr>
        <w:t>chats</w:t>
      </w:r>
      <w:proofErr w:type="spellEnd"/>
      <w:r w:rsidRPr="0015099E">
        <w:rPr>
          <w:sz w:val="28"/>
          <w:szCs w:val="28"/>
          <w:lang w:val="vi-VN"/>
        </w:rPr>
        <w:t xml:space="preserve"> dùng để lưu trữ nội dung trao đổi giữa người dùng và quản lý khách sạn trong hệ thống.</w:t>
      </w:r>
    </w:p>
    <w:p w14:paraId="7E6348F8" w14:textId="77777777" w:rsidR="000E570A" w:rsidRPr="0015099E" w:rsidRDefault="00000000">
      <w:pPr>
        <w:pStyle w:val="Bang"/>
      </w:pPr>
      <w:bookmarkStart w:id="145" w:name="_Toc231728544"/>
      <w:r w:rsidRPr="0015099E">
        <w:t xml:space="preserve">Bảng 2.23. Bảng </w:t>
      </w:r>
      <w:proofErr w:type="spellStart"/>
      <w:r w:rsidRPr="0015099E">
        <w:t>chats</w:t>
      </w:r>
      <w:bookmarkEnd w:id="145"/>
      <w:proofErr w:type="spellEnd"/>
    </w:p>
    <w:tbl>
      <w:tblPr>
        <w:tblStyle w:val="LiBang"/>
        <w:tblW w:w="0" w:type="auto"/>
        <w:tblLook w:val="04A0" w:firstRow="1" w:lastRow="0" w:firstColumn="1" w:lastColumn="0" w:noHBand="0" w:noVBand="1"/>
      </w:tblPr>
      <w:tblGrid>
        <w:gridCol w:w="1801"/>
        <w:gridCol w:w="1801"/>
        <w:gridCol w:w="1802"/>
        <w:gridCol w:w="1802"/>
        <w:gridCol w:w="1802"/>
      </w:tblGrid>
      <w:tr w:rsidR="000E570A" w:rsidRPr="0015099E" w14:paraId="43522D6C" w14:textId="77777777">
        <w:tc>
          <w:tcPr>
            <w:tcW w:w="1801" w:type="dxa"/>
            <w:vAlign w:val="center"/>
          </w:tcPr>
          <w:p w14:paraId="41F33B3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Tên trường</w:t>
            </w:r>
          </w:p>
        </w:tc>
        <w:tc>
          <w:tcPr>
            <w:tcW w:w="1801" w:type="dxa"/>
            <w:vAlign w:val="center"/>
          </w:tcPr>
          <w:p w14:paraId="2B33A731"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77A1C017"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13532287"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7760455E"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1A24CC8C" w14:textId="77777777">
        <w:tc>
          <w:tcPr>
            <w:tcW w:w="1801" w:type="dxa"/>
            <w:vAlign w:val="center"/>
          </w:tcPr>
          <w:p w14:paraId="42A54EE4"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chat_id</w:t>
            </w:r>
            <w:proofErr w:type="spellEnd"/>
          </w:p>
        </w:tc>
        <w:tc>
          <w:tcPr>
            <w:tcW w:w="1801" w:type="dxa"/>
            <w:vAlign w:val="center"/>
          </w:tcPr>
          <w:p w14:paraId="5AD065A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07D9B0C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455FCA1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06D7A6C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tin nhắn</w:t>
            </w:r>
          </w:p>
        </w:tc>
      </w:tr>
      <w:tr w:rsidR="000E570A" w:rsidRPr="0015099E" w14:paraId="7732A79D" w14:textId="77777777">
        <w:tc>
          <w:tcPr>
            <w:tcW w:w="1801" w:type="dxa"/>
            <w:vAlign w:val="center"/>
          </w:tcPr>
          <w:p w14:paraId="10C7E49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sender_id</w:t>
            </w:r>
            <w:proofErr w:type="spellEnd"/>
          </w:p>
        </w:tc>
        <w:tc>
          <w:tcPr>
            <w:tcW w:w="1801" w:type="dxa"/>
            <w:vAlign w:val="center"/>
          </w:tcPr>
          <w:p w14:paraId="5F9829A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6B82AE2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F5F064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4B7F8C3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người gửi</w:t>
            </w:r>
          </w:p>
        </w:tc>
      </w:tr>
      <w:tr w:rsidR="000E570A" w:rsidRPr="0015099E" w14:paraId="3CC5AC22" w14:textId="77777777">
        <w:tc>
          <w:tcPr>
            <w:tcW w:w="1801" w:type="dxa"/>
            <w:vAlign w:val="center"/>
          </w:tcPr>
          <w:p w14:paraId="6D55347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recipient_id</w:t>
            </w:r>
            <w:proofErr w:type="spellEnd"/>
          </w:p>
        </w:tc>
        <w:tc>
          <w:tcPr>
            <w:tcW w:w="1801" w:type="dxa"/>
            <w:vAlign w:val="center"/>
          </w:tcPr>
          <w:p w14:paraId="78CB5C0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2C96506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1D988EB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00A7B48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người nhận</w:t>
            </w:r>
          </w:p>
        </w:tc>
      </w:tr>
      <w:tr w:rsidR="000E570A" w:rsidRPr="0015099E" w14:paraId="444F976C" w14:textId="77777777">
        <w:tc>
          <w:tcPr>
            <w:tcW w:w="1801" w:type="dxa"/>
            <w:vAlign w:val="center"/>
          </w:tcPr>
          <w:p w14:paraId="06696F52"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hotel_id</w:t>
            </w:r>
            <w:proofErr w:type="spellEnd"/>
          </w:p>
        </w:tc>
        <w:tc>
          <w:tcPr>
            <w:tcW w:w="1801" w:type="dxa"/>
            <w:vAlign w:val="center"/>
          </w:tcPr>
          <w:p w14:paraId="15E0490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585D3EE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C43A6E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1A65894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khách sạn</w:t>
            </w:r>
          </w:p>
        </w:tc>
      </w:tr>
      <w:tr w:rsidR="000E570A" w:rsidRPr="0015099E" w14:paraId="2BC5C8E0" w14:textId="77777777">
        <w:tc>
          <w:tcPr>
            <w:tcW w:w="1801" w:type="dxa"/>
            <w:vAlign w:val="center"/>
          </w:tcPr>
          <w:p w14:paraId="3C70DA0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lastRenderedPageBreak/>
              <w:t>reply_to_id</w:t>
            </w:r>
            <w:proofErr w:type="spellEnd"/>
          </w:p>
        </w:tc>
        <w:tc>
          <w:tcPr>
            <w:tcW w:w="1801" w:type="dxa"/>
            <w:vAlign w:val="center"/>
          </w:tcPr>
          <w:p w14:paraId="50694FE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732B397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5C478CC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3FF16BE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tin nhắn phản hồi</w:t>
            </w:r>
          </w:p>
        </w:tc>
      </w:tr>
      <w:tr w:rsidR="000E570A" w:rsidRPr="0015099E" w14:paraId="1E19B652" w14:textId="77777777">
        <w:tc>
          <w:tcPr>
            <w:tcW w:w="1801" w:type="dxa"/>
            <w:vAlign w:val="center"/>
          </w:tcPr>
          <w:p w14:paraId="5DB7FD2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content_text</w:t>
            </w:r>
            <w:proofErr w:type="spellEnd"/>
          </w:p>
        </w:tc>
        <w:tc>
          <w:tcPr>
            <w:tcW w:w="1801" w:type="dxa"/>
            <w:vAlign w:val="center"/>
          </w:tcPr>
          <w:p w14:paraId="7678DCA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TEXT</w:t>
            </w:r>
          </w:p>
        </w:tc>
        <w:tc>
          <w:tcPr>
            <w:tcW w:w="1802" w:type="dxa"/>
            <w:vAlign w:val="center"/>
          </w:tcPr>
          <w:p w14:paraId="15B6A23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1A797823" w14:textId="77777777" w:rsidR="000E570A" w:rsidRPr="0015099E" w:rsidRDefault="000E570A">
            <w:pPr>
              <w:widowControl/>
              <w:spacing w:before="0" w:after="0"/>
              <w:rPr>
                <w:rFonts w:cs="Times New Roman"/>
                <w:szCs w:val="28"/>
              </w:rPr>
            </w:pPr>
          </w:p>
        </w:tc>
        <w:tc>
          <w:tcPr>
            <w:tcW w:w="1802" w:type="dxa"/>
            <w:vAlign w:val="center"/>
          </w:tcPr>
          <w:p w14:paraId="4102A8F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Nội dung tin nhắn</w:t>
            </w:r>
          </w:p>
        </w:tc>
      </w:tr>
      <w:tr w:rsidR="000E570A" w:rsidRPr="0015099E" w14:paraId="6B7541D2" w14:textId="77777777">
        <w:tc>
          <w:tcPr>
            <w:tcW w:w="1801" w:type="dxa"/>
            <w:vAlign w:val="center"/>
          </w:tcPr>
          <w:p w14:paraId="5B743B6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is_read</w:t>
            </w:r>
            <w:proofErr w:type="spellEnd"/>
          </w:p>
        </w:tc>
        <w:tc>
          <w:tcPr>
            <w:tcW w:w="1801" w:type="dxa"/>
            <w:vAlign w:val="center"/>
          </w:tcPr>
          <w:p w14:paraId="1517F9E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53DA9C5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4AD4AEB" w14:textId="77777777" w:rsidR="000E570A" w:rsidRPr="0015099E" w:rsidRDefault="000E570A">
            <w:pPr>
              <w:widowControl/>
              <w:spacing w:before="0" w:after="0"/>
              <w:rPr>
                <w:rFonts w:cs="Times New Roman"/>
                <w:szCs w:val="28"/>
              </w:rPr>
            </w:pPr>
          </w:p>
        </w:tc>
        <w:tc>
          <w:tcPr>
            <w:tcW w:w="1802" w:type="dxa"/>
            <w:vAlign w:val="center"/>
          </w:tcPr>
          <w:p w14:paraId="071FD68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Trạng thái đã đọc</w:t>
            </w:r>
          </w:p>
        </w:tc>
      </w:tr>
      <w:tr w:rsidR="000E570A" w:rsidRPr="0015099E" w14:paraId="29FA77C1" w14:textId="77777777">
        <w:tc>
          <w:tcPr>
            <w:tcW w:w="1801" w:type="dxa"/>
            <w:vAlign w:val="center"/>
          </w:tcPr>
          <w:p w14:paraId="0C6AF427"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is_edited</w:t>
            </w:r>
            <w:proofErr w:type="spellEnd"/>
          </w:p>
        </w:tc>
        <w:tc>
          <w:tcPr>
            <w:tcW w:w="1801" w:type="dxa"/>
            <w:vAlign w:val="center"/>
          </w:tcPr>
          <w:p w14:paraId="7E252E2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7368213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CCE80C2" w14:textId="77777777" w:rsidR="000E570A" w:rsidRPr="0015099E" w:rsidRDefault="000E570A">
            <w:pPr>
              <w:widowControl/>
              <w:spacing w:before="0" w:after="0"/>
              <w:rPr>
                <w:rFonts w:cs="Times New Roman"/>
                <w:szCs w:val="28"/>
              </w:rPr>
            </w:pPr>
          </w:p>
        </w:tc>
        <w:tc>
          <w:tcPr>
            <w:tcW w:w="1802" w:type="dxa"/>
            <w:vAlign w:val="center"/>
          </w:tcPr>
          <w:p w14:paraId="192E8D9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Trạng thái chỉnh sửa</w:t>
            </w:r>
          </w:p>
        </w:tc>
      </w:tr>
      <w:tr w:rsidR="000E570A" w:rsidRPr="0015099E" w14:paraId="09F0B911" w14:textId="77777777">
        <w:tc>
          <w:tcPr>
            <w:tcW w:w="1801" w:type="dxa"/>
            <w:vAlign w:val="center"/>
          </w:tcPr>
          <w:p w14:paraId="08D0ECC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is_deleted</w:t>
            </w:r>
            <w:proofErr w:type="spellEnd"/>
          </w:p>
        </w:tc>
        <w:tc>
          <w:tcPr>
            <w:tcW w:w="1801" w:type="dxa"/>
            <w:vAlign w:val="center"/>
          </w:tcPr>
          <w:p w14:paraId="5219251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BOOLEAN</w:t>
            </w:r>
          </w:p>
        </w:tc>
        <w:tc>
          <w:tcPr>
            <w:tcW w:w="1802" w:type="dxa"/>
            <w:vAlign w:val="center"/>
          </w:tcPr>
          <w:p w14:paraId="29B12BD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0CEC99D3" w14:textId="77777777" w:rsidR="000E570A" w:rsidRPr="0015099E" w:rsidRDefault="000E570A">
            <w:pPr>
              <w:widowControl/>
              <w:spacing w:before="0" w:after="0"/>
              <w:rPr>
                <w:rFonts w:cs="Times New Roman"/>
                <w:szCs w:val="28"/>
              </w:rPr>
            </w:pPr>
          </w:p>
        </w:tc>
        <w:tc>
          <w:tcPr>
            <w:tcW w:w="1802" w:type="dxa"/>
            <w:vAlign w:val="center"/>
          </w:tcPr>
          <w:p w14:paraId="6BD5F3A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Trạng thái xóa</w:t>
            </w:r>
          </w:p>
        </w:tc>
      </w:tr>
      <w:tr w:rsidR="000E570A" w:rsidRPr="0015099E" w14:paraId="4DEF6341" w14:textId="77777777">
        <w:tc>
          <w:tcPr>
            <w:tcW w:w="1801" w:type="dxa"/>
            <w:vAlign w:val="center"/>
          </w:tcPr>
          <w:p w14:paraId="72F87699"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created_at</w:t>
            </w:r>
            <w:proofErr w:type="spellEnd"/>
          </w:p>
        </w:tc>
        <w:tc>
          <w:tcPr>
            <w:tcW w:w="1801" w:type="dxa"/>
            <w:vAlign w:val="center"/>
          </w:tcPr>
          <w:p w14:paraId="40EAB8F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07C7302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F8F2021" w14:textId="77777777" w:rsidR="000E570A" w:rsidRPr="0015099E" w:rsidRDefault="000E570A">
            <w:pPr>
              <w:widowControl/>
              <w:spacing w:before="0" w:after="0"/>
              <w:rPr>
                <w:rFonts w:cs="Times New Roman"/>
                <w:szCs w:val="28"/>
              </w:rPr>
            </w:pPr>
          </w:p>
        </w:tc>
        <w:tc>
          <w:tcPr>
            <w:tcW w:w="1802" w:type="dxa"/>
            <w:vAlign w:val="center"/>
          </w:tcPr>
          <w:p w14:paraId="30D09BA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tạo</w:t>
            </w:r>
          </w:p>
        </w:tc>
      </w:tr>
      <w:tr w:rsidR="000E570A" w:rsidRPr="0015099E" w14:paraId="19C17719" w14:textId="77777777">
        <w:tc>
          <w:tcPr>
            <w:tcW w:w="1801" w:type="dxa"/>
            <w:vAlign w:val="center"/>
          </w:tcPr>
          <w:p w14:paraId="73BF807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updated_at</w:t>
            </w:r>
            <w:proofErr w:type="spellEnd"/>
          </w:p>
        </w:tc>
        <w:tc>
          <w:tcPr>
            <w:tcW w:w="1801" w:type="dxa"/>
            <w:vAlign w:val="center"/>
          </w:tcPr>
          <w:p w14:paraId="14AF420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DATETIME</w:t>
            </w:r>
          </w:p>
        </w:tc>
        <w:tc>
          <w:tcPr>
            <w:tcW w:w="1802" w:type="dxa"/>
            <w:vAlign w:val="center"/>
          </w:tcPr>
          <w:p w14:paraId="2283B07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Yes</w:t>
            </w:r>
            <w:proofErr w:type="spellEnd"/>
          </w:p>
        </w:tc>
        <w:tc>
          <w:tcPr>
            <w:tcW w:w="1802" w:type="dxa"/>
            <w:vAlign w:val="center"/>
          </w:tcPr>
          <w:p w14:paraId="3115EDD2" w14:textId="77777777" w:rsidR="000E570A" w:rsidRPr="0015099E" w:rsidRDefault="000E570A">
            <w:pPr>
              <w:widowControl/>
              <w:spacing w:before="0" w:after="0"/>
              <w:rPr>
                <w:rFonts w:cs="Times New Roman"/>
                <w:szCs w:val="28"/>
              </w:rPr>
            </w:pPr>
          </w:p>
        </w:tc>
        <w:tc>
          <w:tcPr>
            <w:tcW w:w="1802" w:type="dxa"/>
            <w:vAlign w:val="center"/>
          </w:tcPr>
          <w:p w14:paraId="31515F4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Thời gian cập nhật</w:t>
            </w:r>
          </w:p>
        </w:tc>
      </w:tr>
    </w:tbl>
    <w:p w14:paraId="2E02AC10" w14:textId="77777777" w:rsidR="000E570A" w:rsidRPr="0015099E" w:rsidRDefault="00000000">
      <w:pPr>
        <w:pStyle w:val="u4"/>
        <w:spacing w:before="0" w:after="0"/>
        <w:rPr>
          <w:rFonts w:cs="Times New Roman"/>
          <w:szCs w:val="28"/>
        </w:rPr>
      </w:pPr>
      <w:r w:rsidRPr="0015099E">
        <w:rPr>
          <w:rFonts w:cs="Times New Roman"/>
          <w:szCs w:val="28"/>
        </w:rPr>
        <w:t xml:space="preserve">2.4.2.18. Bảng </w:t>
      </w:r>
      <w:proofErr w:type="spellStart"/>
      <w:r w:rsidRPr="0015099E">
        <w:rPr>
          <w:rFonts w:cs="Times New Roman"/>
          <w:szCs w:val="28"/>
        </w:rPr>
        <w:t>chat_images</w:t>
      </w:r>
      <w:proofErr w:type="spellEnd"/>
    </w:p>
    <w:p w14:paraId="378F9B35" w14:textId="77777777" w:rsidR="000E570A" w:rsidRPr="0015099E" w:rsidRDefault="00000000">
      <w:pPr>
        <w:spacing w:before="0" w:after="0"/>
        <w:rPr>
          <w:rFonts w:cs="Times New Roman"/>
          <w:szCs w:val="28"/>
        </w:rPr>
      </w:pPr>
      <w:r w:rsidRPr="0015099E">
        <w:rPr>
          <w:rFonts w:cs="Times New Roman"/>
          <w:szCs w:val="28"/>
        </w:rPr>
        <w:t xml:space="preserve">Bảng </w:t>
      </w:r>
      <w:proofErr w:type="spellStart"/>
      <w:r w:rsidRPr="0015099E">
        <w:rPr>
          <w:rFonts w:cs="Times New Roman"/>
          <w:szCs w:val="28"/>
        </w:rPr>
        <w:t>chat_images</w:t>
      </w:r>
      <w:proofErr w:type="spellEnd"/>
      <w:r w:rsidRPr="0015099E">
        <w:rPr>
          <w:rFonts w:cs="Times New Roman"/>
          <w:szCs w:val="28"/>
        </w:rPr>
        <w:t xml:space="preserve"> dùng để lưu trữ hình ảnh được gửi kèm trong các tin nhắn.</w:t>
      </w:r>
    </w:p>
    <w:p w14:paraId="1B421F57" w14:textId="77777777" w:rsidR="000E570A" w:rsidRPr="0015099E" w:rsidRDefault="00000000">
      <w:pPr>
        <w:pStyle w:val="Bang"/>
      </w:pPr>
      <w:bookmarkStart w:id="146" w:name="_Toc231728545"/>
      <w:r w:rsidRPr="0015099E">
        <w:t xml:space="preserve">Bảng 2.24. Bảng </w:t>
      </w:r>
      <w:proofErr w:type="spellStart"/>
      <w:r w:rsidRPr="0015099E">
        <w:t>chat_images</w:t>
      </w:r>
      <w:bookmarkEnd w:id="146"/>
      <w:proofErr w:type="spellEnd"/>
    </w:p>
    <w:tbl>
      <w:tblPr>
        <w:tblStyle w:val="LiBang"/>
        <w:tblW w:w="9008" w:type="dxa"/>
        <w:tblLook w:val="04A0" w:firstRow="1" w:lastRow="0" w:firstColumn="1" w:lastColumn="0" w:noHBand="0" w:noVBand="1"/>
      </w:tblPr>
      <w:tblGrid>
        <w:gridCol w:w="1741"/>
        <w:gridCol w:w="2192"/>
        <w:gridCol w:w="1671"/>
        <w:gridCol w:w="1708"/>
        <w:gridCol w:w="1696"/>
      </w:tblGrid>
      <w:tr w:rsidR="000E570A" w:rsidRPr="0015099E" w14:paraId="609F9F66" w14:textId="77777777">
        <w:tc>
          <w:tcPr>
            <w:tcW w:w="1801" w:type="dxa"/>
            <w:vAlign w:val="center"/>
          </w:tcPr>
          <w:p w14:paraId="52B91356" w14:textId="77777777" w:rsidR="000E570A" w:rsidRPr="0015099E" w:rsidRDefault="00000000">
            <w:pPr>
              <w:widowControl/>
              <w:spacing w:before="0" w:after="0"/>
              <w:ind w:firstLine="0"/>
              <w:rPr>
                <w:rFonts w:cs="Times New Roman"/>
                <w:szCs w:val="28"/>
              </w:rPr>
            </w:pPr>
            <w:bookmarkStart w:id="147" w:name="_Toc7521"/>
            <w:bookmarkStart w:id="148" w:name="_Toc26870"/>
            <w:r w:rsidRPr="0015099E">
              <w:rPr>
                <w:rFonts w:eastAsia="SimSun" w:cs="Times New Roman"/>
                <w:b/>
                <w:bCs/>
                <w:szCs w:val="28"/>
                <w:lang w:eastAsia="zh-CN" w:bidi="ar"/>
              </w:rPr>
              <w:t>Tên trường</w:t>
            </w:r>
          </w:p>
        </w:tc>
        <w:tc>
          <w:tcPr>
            <w:tcW w:w="1801" w:type="dxa"/>
            <w:vAlign w:val="center"/>
          </w:tcPr>
          <w:p w14:paraId="2127B611"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Kiểu dữ liệu</w:t>
            </w:r>
          </w:p>
        </w:tc>
        <w:tc>
          <w:tcPr>
            <w:tcW w:w="1802" w:type="dxa"/>
            <w:vAlign w:val="center"/>
          </w:tcPr>
          <w:p w14:paraId="0B806C44"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Cho phép rỗng</w:t>
            </w:r>
          </w:p>
        </w:tc>
        <w:tc>
          <w:tcPr>
            <w:tcW w:w="1802" w:type="dxa"/>
            <w:vAlign w:val="center"/>
          </w:tcPr>
          <w:p w14:paraId="58C6281F"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Ràng buộc</w:t>
            </w:r>
          </w:p>
        </w:tc>
        <w:tc>
          <w:tcPr>
            <w:tcW w:w="1802" w:type="dxa"/>
            <w:vAlign w:val="center"/>
          </w:tcPr>
          <w:p w14:paraId="44FE08AD"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w:t>
            </w:r>
          </w:p>
        </w:tc>
      </w:tr>
      <w:tr w:rsidR="000E570A" w:rsidRPr="0015099E" w14:paraId="4640F7EC" w14:textId="77777777">
        <w:tc>
          <w:tcPr>
            <w:tcW w:w="1801" w:type="dxa"/>
            <w:vAlign w:val="center"/>
          </w:tcPr>
          <w:p w14:paraId="66B301FD"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image_id</w:t>
            </w:r>
            <w:proofErr w:type="spellEnd"/>
          </w:p>
        </w:tc>
        <w:tc>
          <w:tcPr>
            <w:tcW w:w="1801" w:type="dxa"/>
            <w:vAlign w:val="center"/>
          </w:tcPr>
          <w:p w14:paraId="7C60435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14053BA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27CF1D1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PK, </w:t>
            </w:r>
            <w:proofErr w:type="spellStart"/>
            <w:r w:rsidRPr="0015099E">
              <w:rPr>
                <w:rFonts w:eastAsia="SimSun" w:cs="Times New Roman"/>
                <w:szCs w:val="28"/>
                <w:lang w:eastAsia="zh-CN" w:bidi="ar"/>
              </w:rPr>
              <w:t>Identity</w:t>
            </w:r>
            <w:proofErr w:type="spellEnd"/>
          </w:p>
        </w:tc>
        <w:tc>
          <w:tcPr>
            <w:tcW w:w="1802" w:type="dxa"/>
            <w:vAlign w:val="center"/>
          </w:tcPr>
          <w:p w14:paraId="4F9C9D0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hình ảnh</w:t>
            </w:r>
          </w:p>
        </w:tc>
      </w:tr>
      <w:tr w:rsidR="000E570A" w:rsidRPr="0015099E" w14:paraId="0FD19A6D" w14:textId="77777777">
        <w:tc>
          <w:tcPr>
            <w:tcW w:w="1801" w:type="dxa"/>
            <w:vAlign w:val="center"/>
          </w:tcPr>
          <w:p w14:paraId="45740588"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chat_id</w:t>
            </w:r>
            <w:proofErr w:type="spellEnd"/>
          </w:p>
        </w:tc>
        <w:tc>
          <w:tcPr>
            <w:tcW w:w="1801" w:type="dxa"/>
            <w:vAlign w:val="center"/>
          </w:tcPr>
          <w:p w14:paraId="0F05025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BIGINT</w:t>
            </w:r>
          </w:p>
        </w:tc>
        <w:tc>
          <w:tcPr>
            <w:tcW w:w="1802" w:type="dxa"/>
            <w:vAlign w:val="center"/>
          </w:tcPr>
          <w:p w14:paraId="4E382FA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5C8813C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FK</w:t>
            </w:r>
          </w:p>
        </w:tc>
        <w:tc>
          <w:tcPr>
            <w:tcW w:w="1802" w:type="dxa"/>
            <w:vAlign w:val="center"/>
          </w:tcPr>
          <w:p w14:paraId="6B6B561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Mã tin nhắn</w:t>
            </w:r>
          </w:p>
        </w:tc>
      </w:tr>
      <w:tr w:rsidR="000E570A" w:rsidRPr="0015099E" w14:paraId="37421C41" w14:textId="77777777">
        <w:tc>
          <w:tcPr>
            <w:tcW w:w="1801" w:type="dxa"/>
            <w:vAlign w:val="center"/>
          </w:tcPr>
          <w:p w14:paraId="771E0FC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szCs w:val="28"/>
                <w:lang w:eastAsia="zh-CN" w:bidi="ar"/>
              </w:rPr>
              <w:t>image_url</w:t>
            </w:r>
            <w:proofErr w:type="spellEnd"/>
          </w:p>
        </w:tc>
        <w:tc>
          <w:tcPr>
            <w:tcW w:w="1801" w:type="dxa"/>
            <w:vAlign w:val="center"/>
          </w:tcPr>
          <w:p w14:paraId="574F35E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VARCHAR(500)</w:t>
            </w:r>
          </w:p>
        </w:tc>
        <w:tc>
          <w:tcPr>
            <w:tcW w:w="1802" w:type="dxa"/>
            <w:vAlign w:val="center"/>
          </w:tcPr>
          <w:p w14:paraId="14D2DFC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No</w:t>
            </w:r>
          </w:p>
        </w:tc>
        <w:tc>
          <w:tcPr>
            <w:tcW w:w="1802" w:type="dxa"/>
            <w:vAlign w:val="center"/>
          </w:tcPr>
          <w:p w14:paraId="78DF32AC" w14:textId="77777777" w:rsidR="000E570A" w:rsidRPr="0015099E" w:rsidRDefault="000E570A">
            <w:pPr>
              <w:widowControl/>
              <w:spacing w:before="0" w:after="0"/>
              <w:rPr>
                <w:rFonts w:cs="Times New Roman"/>
                <w:szCs w:val="28"/>
              </w:rPr>
            </w:pPr>
          </w:p>
        </w:tc>
        <w:tc>
          <w:tcPr>
            <w:tcW w:w="1802" w:type="dxa"/>
            <w:vAlign w:val="center"/>
          </w:tcPr>
          <w:p w14:paraId="25A7F3D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Đường dẫn hình ảnh</w:t>
            </w:r>
          </w:p>
        </w:tc>
      </w:tr>
    </w:tbl>
    <w:p w14:paraId="7E42B656" w14:textId="77777777" w:rsidR="000E570A" w:rsidRPr="0015099E" w:rsidRDefault="00000000">
      <w:pPr>
        <w:pStyle w:val="u2"/>
        <w:spacing w:before="0" w:after="0"/>
        <w:rPr>
          <w:rFonts w:cs="Times New Roman"/>
          <w:szCs w:val="28"/>
        </w:rPr>
      </w:pPr>
      <w:bookmarkStart w:id="149" w:name="_Toc231728327"/>
      <w:r w:rsidRPr="0015099E">
        <w:rPr>
          <w:rFonts w:cs="Times New Roman"/>
          <w:szCs w:val="28"/>
        </w:rPr>
        <w:t>2.6. Thiết kế giao diện</w:t>
      </w:r>
      <w:bookmarkEnd w:id="147"/>
      <w:bookmarkEnd w:id="148"/>
      <w:bookmarkEnd w:id="149"/>
    </w:p>
    <w:p w14:paraId="605A0171" w14:textId="77777777" w:rsidR="000E570A" w:rsidRPr="0015099E" w:rsidRDefault="00000000">
      <w:pPr>
        <w:pStyle w:val="u3"/>
        <w:spacing w:before="0" w:after="0"/>
        <w:rPr>
          <w:rFonts w:cs="Times New Roman"/>
          <w:szCs w:val="28"/>
        </w:rPr>
      </w:pPr>
      <w:bookmarkStart w:id="150" w:name="_Toc1581"/>
      <w:bookmarkStart w:id="151" w:name="_Toc31918"/>
      <w:bookmarkStart w:id="152" w:name="_Toc231728328"/>
      <w:r w:rsidRPr="0015099E">
        <w:rPr>
          <w:rFonts w:cs="Times New Roman"/>
          <w:szCs w:val="28"/>
        </w:rPr>
        <w:t>2.6.1. Thiết kế giao diện chức năng Tìm kiếm khách sạn</w:t>
      </w:r>
      <w:bookmarkEnd w:id="150"/>
      <w:bookmarkEnd w:id="151"/>
      <w:bookmarkEnd w:id="152"/>
    </w:p>
    <w:p w14:paraId="77F64428" w14:textId="77777777" w:rsidR="000E570A" w:rsidRPr="0015099E" w:rsidRDefault="00000000">
      <w:pPr>
        <w:spacing w:before="0" w:after="0"/>
        <w:ind w:firstLine="0"/>
        <w:jc w:val="center"/>
        <w:rPr>
          <w:rFonts w:cs="Times New Roman"/>
          <w:szCs w:val="28"/>
        </w:rPr>
      </w:pPr>
      <w:r w:rsidRPr="0015099E">
        <w:rPr>
          <w:rFonts w:cs="Times New Roman"/>
          <w:noProof/>
          <w:szCs w:val="28"/>
        </w:rPr>
        <w:lastRenderedPageBreak/>
        <w:drawing>
          <wp:inline distT="0" distB="0" distL="114300" distR="114300" wp14:anchorId="0781CC95" wp14:editId="19922DA6">
            <wp:extent cx="4519930" cy="1819910"/>
            <wp:effectExtent l="0" t="0" r="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7"/>
                    <a:stretch>
                      <a:fillRect/>
                    </a:stretch>
                  </pic:blipFill>
                  <pic:spPr>
                    <a:xfrm>
                      <a:off x="0" y="0"/>
                      <a:ext cx="4571075" cy="1840911"/>
                    </a:xfrm>
                    <a:prstGeom prst="rect">
                      <a:avLst/>
                    </a:prstGeom>
                    <a:noFill/>
                    <a:ln>
                      <a:noFill/>
                    </a:ln>
                  </pic:spPr>
                </pic:pic>
              </a:graphicData>
            </a:graphic>
          </wp:inline>
        </w:drawing>
      </w:r>
    </w:p>
    <w:p w14:paraId="3DA1B941" w14:textId="77777777" w:rsidR="000E570A" w:rsidRPr="0015099E" w:rsidRDefault="00000000">
      <w:pPr>
        <w:pStyle w:val="Hinh"/>
        <w:spacing w:before="0" w:after="0"/>
        <w:rPr>
          <w:rFonts w:cs="Times New Roman"/>
          <w:szCs w:val="28"/>
        </w:rPr>
      </w:pPr>
      <w:bookmarkStart w:id="153" w:name="_Toc4479"/>
      <w:r w:rsidRPr="0015099E">
        <w:rPr>
          <w:rFonts w:cs="Times New Roman"/>
          <w:szCs w:val="28"/>
        </w:rPr>
        <w:t>Hình 2.15. Hình dung màn hình UC Tìm kiếm khách sạn</w:t>
      </w:r>
      <w:bookmarkEnd w:id="153"/>
    </w:p>
    <w:p w14:paraId="004CBCDF" w14:textId="77777777" w:rsidR="000E570A" w:rsidRPr="0015099E" w:rsidRDefault="00000000">
      <w:pPr>
        <w:pStyle w:val="u3"/>
        <w:spacing w:before="0" w:after="0"/>
        <w:rPr>
          <w:rFonts w:cs="Times New Roman"/>
          <w:szCs w:val="28"/>
        </w:rPr>
      </w:pPr>
      <w:bookmarkStart w:id="154" w:name="_Toc4445"/>
      <w:bookmarkStart w:id="155" w:name="_Toc931"/>
      <w:bookmarkStart w:id="156" w:name="_Toc231728329"/>
      <w:r w:rsidRPr="0015099E">
        <w:rPr>
          <w:rFonts w:cs="Times New Roman"/>
          <w:szCs w:val="28"/>
        </w:rPr>
        <w:t>2.6.2. Thiết kế giao diện chức năng Xem chi tiết khách sạn</w:t>
      </w:r>
      <w:bookmarkEnd w:id="154"/>
      <w:bookmarkEnd w:id="155"/>
      <w:bookmarkEnd w:id="156"/>
    </w:p>
    <w:p w14:paraId="1AF66AB7" w14:textId="77777777" w:rsidR="000E570A" w:rsidRPr="0015099E" w:rsidRDefault="00000000">
      <w:pPr>
        <w:spacing w:before="0" w:after="0"/>
        <w:ind w:firstLine="0"/>
        <w:jc w:val="center"/>
        <w:rPr>
          <w:rFonts w:cs="Times New Roman"/>
          <w:szCs w:val="28"/>
        </w:rPr>
      </w:pPr>
      <w:r w:rsidRPr="0015099E">
        <w:rPr>
          <w:rFonts w:cs="Times New Roman"/>
          <w:noProof/>
          <w:szCs w:val="28"/>
        </w:rPr>
        <w:drawing>
          <wp:inline distT="0" distB="0" distL="114300" distR="114300" wp14:anchorId="17EDF1A7" wp14:editId="1E5C5DED">
            <wp:extent cx="4597400" cy="1555750"/>
            <wp:effectExtent l="0" t="0" r="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8"/>
                    <a:stretch>
                      <a:fillRect/>
                    </a:stretch>
                  </pic:blipFill>
                  <pic:spPr>
                    <a:xfrm>
                      <a:off x="0" y="0"/>
                      <a:ext cx="4652684" cy="1574576"/>
                    </a:xfrm>
                    <a:prstGeom prst="rect">
                      <a:avLst/>
                    </a:prstGeom>
                    <a:noFill/>
                    <a:ln>
                      <a:noFill/>
                    </a:ln>
                  </pic:spPr>
                </pic:pic>
              </a:graphicData>
            </a:graphic>
          </wp:inline>
        </w:drawing>
      </w:r>
    </w:p>
    <w:p w14:paraId="7A68AEB1" w14:textId="77777777" w:rsidR="000E570A" w:rsidRPr="0015099E" w:rsidRDefault="00000000">
      <w:pPr>
        <w:pStyle w:val="Hinh"/>
        <w:spacing w:before="0" w:after="0"/>
        <w:rPr>
          <w:rFonts w:cs="Times New Roman"/>
          <w:szCs w:val="28"/>
        </w:rPr>
      </w:pPr>
      <w:bookmarkStart w:id="157" w:name="_Toc2614"/>
      <w:r w:rsidRPr="0015099E">
        <w:rPr>
          <w:rFonts w:cs="Times New Roman"/>
          <w:szCs w:val="28"/>
        </w:rPr>
        <w:t>Hình 2.16. Hình dung màn hình UC Xem chi tiết khách sạn</w:t>
      </w:r>
      <w:bookmarkEnd w:id="157"/>
    </w:p>
    <w:p w14:paraId="1D02BE14" w14:textId="77777777" w:rsidR="000E570A" w:rsidRPr="0015099E" w:rsidRDefault="00000000">
      <w:pPr>
        <w:pStyle w:val="u3"/>
        <w:spacing w:before="0" w:after="0"/>
        <w:rPr>
          <w:rFonts w:cs="Times New Roman"/>
          <w:szCs w:val="28"/>
        </w:rPr>
      </w:pPr>
      <w:bookmarkStart w:id="158" w:name="_Toc19679"/>
      <w:bookmarkStart w:id="159" w:name="_Toc19067"/>
      <w:bookmarkStart w:id="160" w:name="_Toc231728330"/>
      <w:r w:rsidRPr="0015099E">
        <w:rPr>
          <w:rFonts w:cs="Times New Roman"/>
          <w:szCs w:val="28"/>
        </w:rPr>
        <w:t>2.6.3. Thiết kế giao diện chức năng Đặt phòng</w:t>
      </w:r>
      <w:bookmarkEnd w:id="158"/>
      <w:bookmarkEnd w:id="159"/>
      <w:bookmarkEnd w:id="160"/>
    </w:p>
    <w:p w14:paraId="0D42CFD3" w14:textId="77777777" w:rsidR="000E570A" w:rsidRPr="0015099E" w:rsidRDefault="00000000">
      <w:pPr>
        <w:spacing w:before="0" w:after="0"/>
        <w:ind w:firstLine="0"/>
        <w:jc w:val="center"/>
        <w:rPr>
          <w:rFonts w:cs="Times New Roman"/>
          <w:szCs w:val="28"/>
        </w:rPr>
      </w:pPr>
      <w:r w:rsidRPr="0015099E">
        <w:rPr>
          <w:rFonts w:cs="Times New Roman"/>
          <w:noProof/>
          <w:szCs w:val="28"/>
        </w:rPr>
        <w:drawing>
          <wp:inline distT="0" distB="0" distL="114300" distR="114300" wp14:anchorId="588C00CC" wp14:editId="0E0778B1">
            <wp:extent cx="4643120" cy="3521710"/>
            <wp:effectExtent l="0" t="0" r="508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9"/>
                    <a:stretch>
                      <a:fillRect/>
                    </a:stretch>
                  </pic:blipFill>
                  <pic:spPr>
                    <a:xfrm>
                      <a:off x="0" y="0"/>
                      <a:ext cx="4668780" cy="3541357"/>
                    </a:xfrm>
                    <a:prstGeom prst="rect">
                      <a:avLst/>
                    </a:prstGeom>
                    <a:noFill/>
                    <a:ln>
                      <a:noFill/>
                    </a:ln>
                  </pic:spPr>
                </pic:pic>
              </a:graphicData>
            </a:graphic>
          </wp:inline>
        </w:drawing>
      </w:r>
    </w:p>
    <w:p w14:paraId="572B7ADD" w14:textId="77777777" w:rsidR="000E570A" w:rsidRPr="0015099E" w:rsidRDefault="00000000">
      <w:pPr>
        <w:pStyle w:val="Hinh"/>
        <w:spacing w:before="0" w:after="0"/>
        <w:rPr>
          <w:rFonts w:cs="Times New Roman"/>
          <w:szCs w:val="28"/>
        </w:rPr>
      </w:pPr>
      <w:bookmarkStart w:id="161" w:name="_Toc16445"/>
      <w:r w:rsidRPr="0015099E">
        <w:rPr>
          <w:rFonts w:cs="Times New Roman"/>
          <w:szCs w:val="28"/>
        </w:rPr>
        <w:t>Hình 2.17. Hình dung màn hình UC Đặt phòng</w:t>
      </w:r>
      <w:bookmarkEnd w:id="161"/>
    </w:p>
    <w:p w14:paraId="3A154661" w14:textId="77777777" w:rsidR="000E570A" w:rsidRPr="0015099E" w:rsidRDefault="00000000">
      <w:pPr>
        <w:pStyle w:val="u3"/>
        <w:spacing w:before="0" w:after="0"/>
        <w:rPr>
          <w:rFonts w:cs="Times New Roman"/>
          <w:szCs w:val="28"/>
        </w:rPr>
      </w:pPr>
      <w:bookmarkStart w:id="162" w:name="_Toc10626"/>
      <w:bookmarkStart w:id="163" w:name="_Toc231728331"/>
      <w:bookmarkStart w:id="164" w:name="_Toc19663"/>
      <w:r w:rsidRPr="0015099E">
        <w:rPr>
          <w:rFonts w:cs="Times New Roman"/>
          <w:szCs w:val="28"/>
        </w:rPr>
        <w:lastRenderedPageBreak/>
        <w:t>2.6.4. Thiết kế giao diện chức năng Quản lý loại phòng</w:t>
      </w:r>
      <w:bookmarkEnd w:id="162"/>
      <w:bookmarkEnd w:id="163"/>
      <w:bookmarkEnd w:id="164"/>
    </w:p>
    <w:p w14:paraId="5D39C5C3" w14:textId="77777777" w:rsidR="000E570A" w:rsidRPr="0015099E" w:rsidRDefault="00000000">
      <w:pPr>
        <w:spacing w:before="0" w:after="0"/>
        <w:ind w:firstLine="0"/>
        <w:jc w:val="center"/>
        <w:rPr>
          <w:rFonts w:cs="Times New Roman"/>
          <w:szCs w:val="28"/>
        </w:rPr>
      </w:pPr>
      <w:r w:rsidRPr="0015099E">
        <w:rPr>
          <w:rFonts w:cs="Times New Roman"/>
          <w:noProof/>
          <w:szCs w:val="28"/>
        </w:rPr>
        <w:drawing>
          <wp:inline distT="0" distB="0" distL="114300" distR="114300" wp14:anchorId="4FADC4F7" wp14:editId="586A0714">
            <wp:extent cx="5253990" cy="3699510"/>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0"/>
                    <a:stretch>
                      <a:fillRect/>
                    </a:stretch>
                  </pic:blipFill>
                  <pic:spPr>
                    <a:xfrm>
                      <a:off x="0" y="0"/>
                      <a:ext cx="5266482" cy="3708502"/>
                    </a:xfrm>
                    <a:prstGeom prst="rect">
                      <a:avLst/>
                    </a:prstGeom>
                    <a:noFill/>
                    <a:ln>
                      <a:noFill/>
                    </a:ln>
                  </pic:spPr>
                </pic:pic>
              </a:graphicData>
            </a:graphic>
          </wp:inline>
        </w:drawing>
      </w:r>
    </w:p>
    <w:p w14:paraId="0C64B178" w14:textId="77777777" w:rsidR="000E570A" w:rsidRPr="0015099E" w:rsidRDefault="00000000">
      <w:pPr>
        <w:pStyle w:val="Hinh"/>
        <w:spacing w:before="0" w:after="0"/>
        <w:rPr>
          <w:rFonts w:cs="Times New Roman"/>
          <w:szCs w:val="28"/>
        </w:rPr>
      </w:pPr>
      <w:bookmarkStart w:id="165" w:name="_Toc30741"/>
      <w:r w:rsidRPr="0015099E">
        <w:rPr>
          <w:rFonts w:cs="Times New Roman"/>
          <w:szCs w:val="28"/>
        </w:rPr>
        <w:t>Hình 2.18. Hình dung màn hình UC Quản lý loại phòng</w:t>
      </w:r>
      <w:bookmarkEnd w:id="165"/>
    </w:p>
    <w:p w14:paraId="0DF90417" w14:textId="77777777" w:rsidR="000E570A" w:rsidRPr="0015099E" w:rsidRDefault="00000000">
      <w:pPr>
        <w:pStyle w:val="u3"/>
        <w:spacing w:before="0" w:after="0"/>
        <w:rPr>
          <w:rFonts w:cs="Times New Roman"/>
          <w:szCs w:val="28"/>
        </w:rPr>
      </w:pPr>
      <w:bookmarkStart w:id="166" w:name="_Toc231728332"/>
      <w:r w:rsidRPr="0015099E">
        <w:rPr>
          <w:rFonts w:cs="Times New Roman"/>
          <w:szCs w:val="28"/>
        </w:rPr>
        <w:t>2.6.5. Thiết kế giao diện chức năng Quản lý phòng</w:t>
      </w:r>
      <w:bookmarkEnd w:id="166"/>
    </w:p>
    <w:p w14:paraId="251EA260" w14:textId="77777777" w:rsidR="000E570A" w:rsidRPr="0015099E" w:rsidRDefault="00000000">
      <w:pPr>
        <w:ind w:firstLine="0"/>
        <w:jc w:val="center"/>
      </w:pPr>
      <w:r w:rsidRPr="0015099E">
        <w:rPr>
          <w:noProof/>
        </w:rPr>
        <w:drawing>
          <wp:inline distT="0" distB="0" distL="114300" distR="114300" wp14:anchorId="769E71D0" wp14:editId="378139D1">
            <wp:extent cx="5040630" cy="3597910"/>
            <wp:effectExtent l="0" t="0" r="7620" b="254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41"/>
                    <a:stretch>
                      <a:fillRect/>
                    </a:stretch>
                  </pic:blipFill>
                  <pic:spPr>
                    <a:xfrm>
                      <a:off x="0" y="0"/>
                      <a:ext cx="5055454" cy="3608491"/>
                    </a:xfrm>
                    <a:prstGeom prst="rect">
                      <a:avLst/>
                    </a:prstGeom>
                    <a:noFill/>
                    <a:ln>
                      <a:noFill/>
                    </a:ln>
                  </pic:spPr>
                </pic:pic>
              </a:graphicData>
            </a:graphic>
          </wp:inline>
        </w:drawing>
      </w:r>
    </w:p>
    <w:p w14:paraId="2348034F" w14:textId="77777777" w:rsidR="000E570A" w:rsidRPr="0015099E" w:rsidRDefault="00000000">
      <w:pPr>
        <w:pStyle w:val="Hinh"/>
      </w:pPr>
      <w:bookmarkStart w:id="167" w:name="_Toc21368"/>
      <w:r w:rsidRPr="0015099E">
        <w:t>Hình 2.19. Hình dung màn hình UC Quản lý phòng</w:t>
      </w:r>
      <w:bookmarkEnd w:id="167"/>
    </w:p>
    <w:p w14:paraId="1CB3BDA6" w14:textId="77777777" w:rsidR="000E570A" w:rsidRPr="0015099E" w:rsidRDefault="00000000">
      <w:pPr>
        <w:pStyle w:val="u3"/>
        <w:spacing w:before="0" w:after="0"/>
        <w:rPr>
          <w:rFonts w:cs="Times New Roman"/>
          <w:szCs w:val="28"/>
        </w:rPr>
      </w:pPr>
      <w:bookmarkStart w:id="168" w:name="_Toc17208"/>
      <w:bookmarkStart w:id="169" w:name="_Toc13059"/>
      <w:bookmarkStart w:id="170" w:name="_Toc231728333"/>
      <w:r w:rsidRPr="0015099E">
        <w:rPr>
          <w:rFonts w:cs="Times New Roman"/>
          <w:szCs w:val="28"/>
        </w:rPr>
        <w:lastRenderedPageBreak/>
        <w:t>2.6.6. Thiết kế giao diện chức năng Quản lý đơn đặt phòng</w:t>
      </w:r>
      <w:bookmarkEnd w:id="168"/>
      <w:bookmarkEnd w:id="169"/>
      <w:bookmarkEnd w:id="170"/>
    </w:p>
    <w:p w14:paraId="367F5BE0" w14:textId="77777777" w:rsidR="000E570A" w:rsidRPr="0015099E" w:rsidRDefault="00000000">
      <w:pPr>
        <w:spacing w:before="0" w:after="0"/>
        <w:ind w:firstLine="0"/>
        <w:jc w:val="center"/>
        <w:rPr>
          <w:rFonts w:cs="Times New Roman"/>
          <w:szCs w:val="28"/>
        </w:rPr>
      </w:pPr>
      <w:r w:rsidRPr="0015099E">
        <w:rPr>
          <w:noProof/>
        </w:rPr>
        <w:drawing>
          <wp:inline distT="0" distB="0" distL="114300" distR="114300" wp14:anchorId="7393C723" wp14:editId="074B7D1C">
            <wp:extent cx="5571490" cy="2603500"/>
            <wp:effectExtent l="0" t="0" r="6350" b="254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42"/>
                    <a:stretch>
                      <a:fillRect/>
                    </a:stretch>
                  </pic:blipFill>
                  <pic:spPr>
                    <a:xfrm>
                      <a:off x="0" y="0"/>
                      <a:ext cx="5571490" cy="2603500"/>
                    </a:xfrm>
                    <a:prstGeom prst="rect">
                      <a:avLst/>
                    </a:prstGeom>
                    <a:noFill/>
                    <a:ln>
                      <a:noFill/>
                    </a:ln>
                  </pic:spPr>
                </pic:pic>
              </a:graphicData>
            </a:graphic>
          </wp:inline>
        </w:drawing>
      </w:r>
    </w:p>
    <w:p w14:paraId="4EF480A8" w14:textId="77777777" w:rsidR="000E570A" w:rsidRPr="0015099E" w:rsidRDefault="00000000">
      <w:pPr>
        <w:pStyle w:val="Hinh"/>
        <w:spacing w:before="0" w:after="0"/>
        <w:rPr>
          <w:rFonts w:cs="Times New Roman"/>
          <w:szCs w:val="28"/>
        </w:rPr>
      </w:pPr>
      <w:bookmarkStart w:id="171" w:name="_Toc18046"/>
      <w:r w:rsidRPr="0015099E">
        <w:rPr>
          <w:rFonts w:cs="Times New Roman"/>
          <w:szCs w:val="28"/>
        </w:rPr>
        <w:t>Hình 2.20. Hình dung màn hình UC Quản lý đơn đặt phòng</w:t>
      </w:r>
      <w:r w:rsidRPr="0015099E">
        <w:rPr>
          <w:rFonts w:cs="Times New Roman"/>
          <w:szCs w:val="28"/>
        </w:rPr>
        <w:br w:type="page"/>
      </w:r>
      <w:bookmarkEnd w:id="171"/>
    </w:p>
    <w:p w14:paraId="14F89689" w14:textId="77777777" w:rsidR="000E570A" w:rsidRPr="0015099E" w:rsidRDefault="00000000">
      <w:pPr>
        <w:pStyle w:val="u1"/>
        <w:spacing w:before="0" w:after="0"/>
      </w:pPr>
      <w:bookmarkStart w:id="172" w:name="_Toc7923"/>
      <w:bookmarkStart w:id="173" w:name="_Toc5249"/>
      <w:bookmarkStart w:id="174" w:name="_Toc231728334"/>
      <w:r w:rsidRPr="0015099E">
        <w:lastRenderedPageBreak/>
        <w:t>CHƯƠNG 3. KẾT QUẢ CÀI ĐẶT VÀ KIỂM THỬ</w:t>
      </w:r>
      <w:bookmarkStart w:id="175" w:name="_Toc15621"/>
      <w:bookmarkStart w:id="176" w:name="_Toc19899"/>
      <w:bookmarkEnd w:id="172"/>
      <w:bookmarkEnd w:id="173"/>
      <w:bookmarkEnd w:id="174"/>
    </w:p>
    <w:p w14:paraId="1FB3AFA8" w14:textId="77777777" w:rsidR="000E570A" w:rsidRPr="0015099E" w:rsidRDefault="00000000">
      <w:pPr>
        <w:pStyle w:val="u2"/>
        <w:spacing w:before="0" w:after="0"/>
        <w:rPr>
          <w:rFonts w:cs="Times New Roman"/>
          <w:szCs w:val="28"/>
        </w:rPr>
      </w:pPr>
      <w:bookmarkStart w:id="177" w:name="_Toc231728335"/>
      <w:r w:rsidRPr="0015099E">
        <w:rPr>
          <w:rFonts w:cs="Times New Roman"/>
          <w:szCs w:val="28"/>
        </w:rPr>
        <w:t>3.1. Kiến trúc hệ thống, môi trường phát triển và cài đặt</w:t>
      </w:r>
      <w:bookmarkEnd w:id="177"/>
    </w:p>
    <w:p w14:paraId="4B66881D" w14:textId="77777777" w:rsidR="000E570A" w:rsidRPr="0015099E" w:rsidRDefault="00000000" w:rsidP="00391E3A">
      <w:pPr>
        <w:pStyle w:val="ThngthngWeb"/>
        <w:spacing w:beforeAutospacing="0" w:afterAutospacing="0" w:line="360" w:lineRule="auto"/>
        <w:ind w:firstLine="567"/>
        <w:jc w:val="both"/>
        <w:rPr>
          <w:sz w:val="28"/>
          <w:szCs w:val="28"/>
          <w:lang w:val="vi-VN"/>
        </w:rPr>
      </w:pPr>
      <w:r w:rsidRPr="0015099E">
        <w:rPr>
          <w:sz w:val="28"/>
          <w:szCs w:val="28"/>
          <w:lang w:val="vi-VN"/>
        </w:rPr>
        <w:t xml:space="preserve">Hệ thống được xây dựng theo kiến trúc </w:t>
      </w:r>
      <w:proofErr w:type="spellStart"/>
      <w:r w:rsidRPr="0015099E">
        <w:rPr>
          <w:sz w:val="28"/>
          <w:szCs w:val="28"/>
          <w:lang w:val="vi-VN"/>
        </w:rPr>
        <w:t>Client</w:t>
      </w:r>
      <w:proofErr w:type="spellEnd"/>
      <w:r w:rsidRPr="0015099E">
        <w:rPr>
          <w:sz w:val="28"/>
          <w:szCs w:val="28"/>
          <w:lang w:val="vi-VN"/>
        </w:rPr>
        <w:t xml:space="preserve"> – Server kết hợp mô hình MVC (</w:t>
      </w:r>
      <w:proofErr w:type="spellStart"/>
      <w:r w:rsidRPr="0015099E">
        <w:rPr>
          <w:sz w:val="28"/>
          <w:szCs w:val="28"/>
          <w:lang w:val="vi-VN"/>
        </w:rPr>
        <w:t>Model</w:t>
      </w:r>
      <w:proofErr w:type="spellEnd"/>
      <w:r w:rsidRPr="0015099E">
        <w:rPr>
          <w:sz w:val="28"/>
          <w:szCs w:val="28"/>
          <w:lang w:val="vi-VN"/>
        </w:rPr>
        <w:t xml:space="preserve"> – </w:t>
      </w:r>
      <w:proofErr w:type="spellStart"/>
      <w:r w:rsidRPr="0015099E">
        <w:rPr>
          <w:sz w:val="28"/>
          <w:szCs w:val="28"/>
          <w:lang w:val="vi-VN"/>
        </w:rPr>
        <w:t>View</w:t>
      </w:r>
      <w:proofErr w:type="spellEnd"/>
      <w:r w:rsidRPr="0015099E">
        <w:rPr>
          <w:sz w:val="28"/>
          <w:szCs w:val="28"/>
          <w:lang w:val="vi-VN"/>
        </w:rPr>
        <w:t xml:space="preserve"> – </w:t>
      </w:r>
      <w:proofErr w:type="spellStart"/>
      <w:r w:rsidRPr="0015099E">
        <w:rPr>
          <w:sz w:val="28"/>
          <w:szCs w:val="28"/>
          <w:lang w:val="vi-VN"/>
        </w:rPr>
        <w:t>Controller</w:t>
      </w:r>
      <w:proofErr w:type="spellEnd"/>
      <w:r w:rsidRPr="0015099E">
        <w:rPr>
          <w:sz w:val="28"/>
          <w:szCs w:val="28"/>
          <w:lang w:val="vi-VN"/>
        </w:rPr>
        <w:t xml:space="preserve">) và </w:t>
      </w:r>
      <w:proofErr w:type="spellStart"/>
      <w:r w:rsidRPr="0015099E">
        <w:rPr>
          <w:sz w:val="28"/>
          <w:szCs w:val="28"/>
          <w:lang w:val="vi-VN"/>
        </w:rPr>
        <w:t>RESTful</w:t>
      </w:r>
      <w:proofErr w:type="spellEnd"/>
      <w:r w:rsidRPr="0015099E">
        <w:rPr>
          <w:sz w:val="28"/>
          <w:szCs w:val="28"/>
          <w:lang w:val="vi-VN"/>
        </w:rPr>
        <w:t xml:space="preserve"> API. Phần </w:t>
      </w:r>
      <w:proofErr w:type="spellStart"/>
      <w:r w:rsidRPr="0015099E">
        <w:rPr>
          <w:sz w:val="28"/>
          <w:szCs w:val="28"/>
          <w:lang w:val="vi-VN"/>
        </w:rPr>
        <w:t>Backend</w:t>
      </w:r>
      <w:proofErr w:type="spellEnd"/>
      <w:r w:rsidRPr="0015099E">
        <w:rPr>
          <w:sz w:val="28"/>
          <w:szCs w:val="28"/>
          <w:lang w:val="vi-VN"/>
        </w:rPr>
        <w:t xml:space="preserve"> chịu trách nhiệm xử lý nghiệp vụ, xác thực người dùng và tương tác với cơ sở dữ liệu. Phần </w:t>
      </w:r>
      <w:proofErr w:type="spellStart"/>
      <w:r w:rsidRPr="0015099E">
        <w:rPr>
          <w:sz w:val="28"/>
          <w:szCs w:val="28"/>
          <w:lang w:val="vi-VN"/>
        </w:rPr>
        <w:t>Frontend</w:t>
      </w:r>
      <w:proofErr w:type="spellEnd"/>
      <w:r w:rsidRPr="0015099E">
        <w:rPr>
          <w:sz w:val="28"/>
          <w:szCs w:val="28"/>
          <w:lang w:val="vi-VN"/>
        </w:rPr>
        <w:t xml:space="preserve"> đảm nhiệm việc hiển thị giao diện và tương tác với người dùng thông qua các API do hệ thống cung cấp.</w:t>
      </w:r>
    </w:p>
    <w:p w14:paraId="37809056" w14:textId="77777777" w:rsidR="000E570A" w:rsidRPr="0015099E" w:rsidRDefault="00000000">
      <w:pPr>
        <w:pStyle w:val="ThngthngWeb"/>
        <w:spacing w:beforeAutospacing="0" w:afterAutospacing="0" w:line="360" w:lineRule="auto"/>
        <w:jc w:val="both"/>
        <w:rPr>
          <w:sz w:val="28"/>
          <w:szCs w:val="28"/>
          <w:lang w:val="vi-VN"/>
        </w:rPr>
      </w:pPr>
      <w:r w:rsidRPr="0015099E">
        <w:rPr>
          <w:rStyle w:val="Manh"/>
          <w:sz w:val="28"/>
          <w:szCs w:val="28"/>
          <w:lang w:val="vi-VN"/>
        </w:rPr>
        <w:t>Môi trường phát triển</w:t>
      </w:r>
    </w:p>
    <w:p w14:paraId="5A2DF7E0" w14:textId="77777777" w:rsidR="000E570A" w:rsidRPr="0015099E" w:rsidRDefault="00000000">
      <w:pPr>
        <w:numPr>
          <w:ilvl w:val="0"/>
          <w:numId w:val="32"/>
        </w:numPr>
        <w:spacing w:before="0" w:after="0"/>
        <w:rPr>
          <w:rFonts w:cs="Times New Roman"/>
          <w:szCs w:val="28"/>
        </w:rPr>
      </w:pPr>
      <w:proofErr w:type="spellStart"/>
      <w:r w:rsidRPr="0015099E">
        <w:rPr>
          <w:rFonts w:cs="Times New Roman"/>
          <w:szCs w:val="28"/>
        </w:rPr>
        <w:t>Backend</w:t>
      </w:r>
      <w:proofErr w:type="spellEnd"/>
      <w:r w:rsidRPr="0015099E">
        <w:rPr>
          <w:rFonts w:cs="Times New Roman"/>
          <w:szCs w:val="28"/>
        </w:rPr>
        <w:t xml:space="preserve">: </w:t>
      </w:r>
      <w:proofErr w:type="spellStart"/>
      <w:r w:rsidRPr="0015099E">
        <w:rPr>
          <w:rFonts w:cs="Times New Roman"/>
          <w:szCs w:val="28"/>
        </w:rPr>
        <w:t>Java</w:t>
      </w:r>
      <w:proofErr w:type="spellEnd"/>
      <w:r w:rsidRPr="0015099E">
        <w:rPr>
          <w:rFonts w:cs="Times New Roman"/>
          <w:szCs w:val="28"/>
        </w:rPr>
        <w:t xml:space="preserve">, </w:t>
      </w:r>
      <w:proofErr w:type="spellStart"/>
      <w:r w:rsidRPr="0015099E">
        <w:rPr>
          <w:rFonts w:cs="Times New Roman"/>
          <w:szCs w:val="28"/>
        </w:rPr>
        <w:t>Spring</w:t>
      </w:r>
      <w:proofErr w:type="spellEnd"/>
      <w:r w:rsidRPr="0015099E">
        <w:rPr>
          <w:rFonts w:cs="Times New Roman"/>
          <w:szCs w:val="28"/>
        </w:rPr>
        <w:t xml:space="preserve"> </w:t>
      </w:r>
      <w:proofErr w:type="spellStart"/>
      <w:r w:rsidRPr="0015099E">
        <w:rPr>
          <w:rFonts w:cs="Times New Roman"/>
          <w:szCs w:val="28"/>
        </w:rPr>
        <w:t>Boot</w:t>
      </w:r>
      <w:proofErr w:type="spellEnd"/>
      <w:r w:rsidRPr="0015099E">
        <w:rPr>
          <w:rFonts w:cs="Times New Roman"/>
          <w:szCs w:val="28"/>
        </w:rPr>
        <w:t xml:space="preserve">, </w:t>
      </w:r>
      <w:proofErr w:type="spellStart"/>
      <w:r w:rsidRPr="0015099E">
        <w:rPr>
          <w:rFonts w:cs="Times New Roman"/>
          <w:szCs w:val="28"/>
        </w:rPr>
        <w:t>Spring</w:t>
      </w:r>
      <w:proofErr w:type="spellEnd"/>
      <w:r w:rsidRPr="0015099E">
        <w:rPr>
          <w:rFonts w:cs="Times New Roman"/>
          <w:szCs w:val="28"/>
        </w:rPr>
        <w:t xml:space="preserve"> </w:t>
      </w:r>
      <w:proofErr w:type="spellStart"/>
      <w:r w:rsidRPr="0015099E">
        <w:rPr>
          <w:rFonts w:cs="Times New Roman"/>
          <w:szCs w:val="28"/>
        </w:rPr>
        <w:t>Data</w:t>
      </w:r>
      <w:proofErr w:type="spellEnd"/>
      <w:r w:rsidRPr="0015099E">
        <w:rPr>
          <w:rFonts w:cs="Times New Roman"/>
          <w:szCs w:val="28"/>
        </w:rPr>
        <w:t xml:space="preserve"> JPA, </w:t>
      </w:r>
      <w:proofErr w:type="spellStart"/>
      <w:r w:rsidRPr="0015099E">
        <w:rPr>
          <w:rFonts w:cs="Times New Roman"/>
          <w:szCs w:val="28"/>
        </w:rPr>
        <w:t>Spring</w:t>
      </w:r>
      <w:proofErr w:type="spellEnd"/>
      <w:r w:rsidRPr="0015099E">
        <w:rPr>
          <w:rFonts w:cs="Times New Roman"/>
          <w:szCs w:val="28"/>
        </w:rPr>
        <w:t xml:space="preserve"> </w:t>
      </w:r>
      <w:proofErr w:type="spellStart"/>
      <w:r w:rsidRPr="0015099E">
        <w:rPr>
          <w:rFonts w:cs="Times New Roman"/>
          <w:szCs w:val="28"/>
        </w:rPr>
        <w:t>Security</w:t>
      </w:r>
      <w:proofErr w:type="spellEnd"/>
      <w:r w:rsidRPr="0015099E">
        <w:rPr>
          <w:rFonts w:cs="Times New Roman"/>
          <w:szCs w:val="28"/>
        </w:rPr>
        <w:t xml:space="preserve">. </w:t>
      </w:r>
    </w:p>
    <w:p w14:paraId="308B34E7" w14:textId="77777777" w:rsidR="000E570A" w:rsidRPr="0015099E" w:rsidRDefault="00000000">
      <w:pPr>
        <w:numPr>
          <w:ilvl w:val="0"/>
          <w:numId w:val="32"/>
        </w:numPr>
        <w:spacing w:before="0" w:after="0"/>
        <w:rPr>
          <w:rFonts w:cs="Times New Roman"/>
          <w:szCs w:val="28"/>
        </w:rPr>
      </w:pPr>
      <w:proofErr w:type="spellStart"/>
      <w:r w:rsidRPr="0015099E">
        <w:rPr>
          <w:rFonts w:cs="Times New Roman"/>
          <w:szCs w:val="28"/>
        </w:rPr>
        <w:t>Frontend</w:t>
      </w:r>
      <w:proofErr w:type="spellEnd"/>
      <w:r w:rsidRPr="0015099E">
        <w:rPr>
          <w:rFonts w:cs="Times New Roman"/>
          <w:szCs w:val="28"/>
        </w:rPr>
        <w:t xml:space="preserve">: HTML5, CSS3, </w:t>
      </w:r>
      <w:proofErr w:type="spellStart"/>
      <w:r w:rsidRPr="0015099E">
        <w:rPr>
          <w:rFonts w:cs="Times New Roman"/>
          <w:szCs w:val="28"/>
        </w:rPr>
        <w:t>JavaScript</w:t>
      </w:r>
      <w:proofErr w:type="spellEnd"/>
      <w:r w:rsidRPr="0015099E">
        <w:rPr>
          <w:rFonts w:cs="Times New Roman"/>
          <w:szCs w:val="28"/>
        </w:rPr>
        <w:t xml:space="preserve">, </w:t>
      </w:r>
      <w:proofErr w:type="spellStart"/>
      <w:r w:rsidRPr="0015099E">
        <w:rPr>
          <w:rFonts w:cs="Times New Roman"/>
          <w:szCs w:val="28"/>
        </w:rPr>
        <w:t>Bootstrap</w:t>
      </w:r>
      <w:proofErr w:type="spellEnd"/>
      <w:r w:rsidRPr="0015099E">
        <w:rPr>
          <w:rFonts w:cs="Times New Roman"/>
          <w:szCs w:val="28"/>
        </w:rPr>
        <w:t xml:space="preserve"> 5. </w:t>
      </w:r>
    </w:p>
    <w:p w14:paraId="6779444D" w14:textId="77777777" w:rsidR="000E570A" w:rsidRPr="0015099E" w:rsidRDefault="00000000">
      <w:pPr>
        <w:numPr>
          <w:ilvl w:val="0"/>
          <w:numId w:val="32"/>
        </w:numPr>
        <w:spacing w:before="0" w:after="0"/>
        <w:rPr>
          <w:rFonts w:cs="Times New Roman"/>
          <w:szCs w:val="28"/>
        </w:rPr>
      </w:pPr>
      <w:r w:rsidRPr="0015099E">
        <w:rPr>
          <w:rFonts w:cs="Times New Roman"/>
          <w:szCs w:val="28"/>
        </w:rPr>
        <w:t xml:space="preserve">Cơ sở dữ liệu: </w:t>
      </w:r>
      <w:proofErr w:type="spellStart"/>
      <w:r w:rsidRPr="0015099E">
        <w:rPr>
          <w:rFonts w:cs="Times New Roman"/>
          <w:szCs w:val="28"/>
        </w:rPr>
        <w:t>MySQL</w:t>
      </w:r>
      <w:proofErr w:type="spellEnd"/>
      <w:r w:rsidRPr="0015099E">
        <w:rPr>
          <w:rFonts w:cs="Times New Roman"/>
          <w:szCs w:val="28"/>
        </w:rPr>
        <w:t xml:space="preserve">. </w:t>
      </w:r>
    </w:p>
    <w:p w14:paraId="323E3BA1" w14:textId="77777777" w:rsidR="000E570A" w:rsidRPr="0015099E" w:rsidRDefault="00000000">
      <w:pPr>
        <w:numPr>
          <w:ilvl w:val="0"/>
          <w:numId w:val="32"/>
        </w:numPr>
        <w:spacing w:before="0" w:after="0"/>
        <w:rPr>
          <w:rFonts w:cs="Times New Roman"/>
          <w:szCs w:val="28"/>
        </w:rPr>
      </w:pPr>
      <w:r w:rsidRPr="0015099E">
        <w:rPr>
          <w:rFonts w:cs="Times New Roman"/>
          <w:szCs w:val="28"/>
        </w:rPr>
        <w:t xml:space="preserve">Công cụ hỗ trợ: </w:t>
      </w:r>
      <w:proofErr w:type="spellStart"/>
      <w:r w:rsidRPr="0015099E">
        <w:rPr>
          <w:rFonts w:cs="Times New Roman"/>
          <w:szCs w:val="28"/>
        </w:rPr>
        <w:t>IntelliJ</w:t>
      </w:r>
      <w:proofErr w:type="spellEnd"/>
      <w:r w:rsidRPr="0015099E">
        <w:rPr>
          <w:rFonts w:cs="Times New Roman"/>
          <w:szCs w:val="28"/>
        </w:rPr>
        <w:t xml:space="preserve"> IDEA, </w:t>
      </w:r>
      <w:proofErr w:type="spellStart"/>
      <w:r w:rsidRPr="0015099E">
        <w:rPr>
          <w:rFonts w:cs="Times New Roman"/>
          <w:szCs w:val="28"/>
        </w:rPr>
        <w:t>Maven</w:t>
      </w:r>
      <w:proofErr w:type="spellEnd"/>
      <w:r w:rsidRPr="0015099E">
        <w:rPr>
          <w:rFonts w:cs="Times New Roman"/>
          <w:szCs w:val="28"/>
        </w:rPr>
        <w:t xml:space="preserve">, </w:t>
      </w:r>
      <w:proofErr w:type="spellStart"/>
      <w:r w:rsidRPr="0015099E">
        <w:rPr>
          <w:rFonts w:cs="Times New Roman"/>
          <w:szCs w:val="28"/>
        </w:rPr>
        <w:t>Git</w:t>
      </w:r>
      <w:proofErr w:type="spellEnd"/>
      <w:r w:rsidRPr="0015099E">
        <w:rPr>
          <w:rFonts w:cs="Times New Roman"/>
          <w:szCs w:val="28"/>
        </w:rPr>
        <w:t xml:space="preserve">, </w:t>
      </w:r>
      <w:proofErr w:type="spellStart"/>
      <w:r w:rsidRPr="0015099E">
        <w:rPr>
          <w:rFonts w:cs="Times New Roman"/>
          <w:szCs w:val="28"/>
        </w:rPr>
        <w:t>Postman</w:t>
      </w:r>
      <w:proofErr w:type="spellEnd"/>
      <w:r w:rsidRPr="0015099E">
        <w:rPr>
          <w:rFonts w:cs="Times New Roman"/>
          <w:szCs w:val="28"/>
        </w:rPr>
        <w:t xml:space="preserve">, </w:t>
      </w:r>
      <w:proofErr w:type="spellStart"/>
      <w:r w:rsidRPr="0015099E">
        <w:rPr>
          <w:rFonts w:cs="Times New Roman"/>
          <w:szCs w:val="28"/>
        </w:rPr>
        <w:t>MySQL</w:t>
      </w:r>
      <w:proofErr w:type="spellEnd"/>
      <w:r w:rsidRPr="0015099E">
        <w:rPr>
          <w:rFonts w:cs="Times New Roman"/>
          <w:szCs w:val="28"/>
        </w:rPr>
        <w:t xml:space="preserve"> </w:t>
      </w:r>
      <w:proofErr w:type="spellStart"/>
      <w:r w:rsidRPr="0015099E">
        <w:rPr>
          <w:rFonts w:cs="Times New Roman"/>
          <w:szCs w:val="28"/>
        </w:rPr>
        <w:t>Workbench</w:t>
      </w:r>
      <w:proofErr w:type="spellEnd"/>
      <w:r w:rsidRPr="0015099E">
        <w:rPr>
          <w:rFonts w:cs="Times New Roman"/>
          <w:szCs w:val="28"/>
        </w:rPr>
        <w:t xml:space="preserve">. </w:t>
      </w:r>
    </w:p>
    <w:p w14:paraId="18825A6B" w14:textId="77777777" w:rsidR="000E570A" w:rsidRPr="0015099E" w:rsidRDefault="00000000">
      <w:pPr>
        <w:numPr>
          <w:ilvl w:val="0"/>
          <w:numId w:val="32"/>
        </w:numPr>
        <w:spacing w:before="0" w:after="0"/>
        <w:rPr>
          <w:rFonts w:cs="Times New Roman"/>
          <w:szCs w:val="28"/>
        </w:rPr>
      </w:pPr>
      <w:r w:rsidRPr="0015099E">
        <w:rPr>
          <w:rFonts w:cs="Times New Roman"/>
          <w:szCs w:val="28"/>
        </w:rPr>
        <w:t xml:space="preserve">Máy chủ ứng dụng: </w:t>
      </w:r>
      <w:proofErr w:type="spellStart"/>
      <w:r w:rsidRPr="0015099E">
        <w:rPr>
          <w:rFonts w:cs="Times New Roman"/>
          <w:szCs w:val="28"/>
        </w:rPr>
        <w:t>Apache</w:t>
      </w:r>
      <w:proofErr w:type="spellEnd"/>
      <w:r w:rsidRPr="0015099E">
        <w:rPr>
          <w:rFonts w:cs="Times New Roman"/>
          <w:szCs w:val="28"/>
        </w:rPr>
        <w:t xml:space="preserve"> </w:t>
      </w:r>
      <w:proofErr w:type="spellStart"/>
      <w:r w:rsidRPr="0015099E">
        <w:rPr>
          <w:rFonts w:cs="Times New Roman"/>
          <w:szCs w:val="28"/>
        </w:rPr>
        <w:t>Tomcat</w:t>
      </w:r>
      <w:proofErr w:type="spellEnd"/>
      <w:r w:rsidRPr="0015099E">
        <w:rPr>
          <w:rFonts w:cs="Times New Roman"/>
          <w:szCs w:val="28"/>
        </w:rPr>
        <w:t xml:space="preserve"> </w:t>
      </w:r>
      <w:proofErr w:type="spellStart"/>
      <w:r w:rsidRPr="0015099E">
        <w:rPr>
          <w:rFonts w:cs="Times New Roman"/>
          <w:szCs w:val="28"/>
        </w:rPr>
        <w:t>Embedded</w:t>
      </w:r>
      <w:proofErr w:type="spellEnd"/>
      <w:r w:rsidRPr="0015099E">
        <w:rPr>
          <w:rFonts w:cs="Times New Roman"/>
          <w:szCs w:val="28"/>
        </w:rPr>
        <w:t xml:space="preserve">. </w:t>
      </w:r>
    </w:p>
    <w:p w14:paraId="5BD386EC" w14:textId="77777777" w:rsidR="000E570A" w:rsidRPr="0015099E" w:rsidRDefault="00000000">
      <w:pPr>
        <w:numPr>
          <w:ilvl w:val="0"/>
          <w:numId w:val="32"/>
        </w:numPr>
        <w:spacing w:before="0" w:after="0"/>
        <w:rPr>
          <w:rFonts w:cs="Times New Roman"/>
          <w:szCs w:val="28"/>
        </w:rPr>
      </w:pPr>
      <w:r w:rsidRPr="0015099E">
        <w:rPr>
          <w:rFonts w:cs="Times New Roman"/>
          <w:szCs w:val="28"/>
        </w:rPr>
        <w:t xml:space="preserve">Hệ điều hành: Windows 10/11 hoặc </w:t>
      </w:r>
      <w:proofErr w:type="spellStart"/>
      <w:r w:rsidRPr="0015099E">
        <w:rPr>
          <w:rFonts w:cs="Times New Roman"/>
          <w:szCs w:val="28"/>
        </w:rPr>
        <w:t>Ubuntu</w:t>
      </w:r>
      <w:proofErr w:type="spellEnd"/>
      <w:r w:rsidRPr="0015099E">
        <w:rPr>
          <w:rFonts w:cs="Times New Roman"/>
          <w:szCs w:val="28"/>
        </w:rPr>
        <w:t xml:space="preserve">. </w:t>
      </w:r>
    </w:p>
    <w:p w14:paraId="5CEBF395" w14:textId="77777777" w:rsidR="000E570A" w:rsidRPr="0015099E" w:rsidRDefault="00000000">
      <w:pPr>
        <w:pStyle w:val="ThngthngWeb"/>
        <w:spacing w:beforeAutospacing="0" w:afterAutospacing="0" w:line="360" w:lineRule="auto"/>
        <w:jc w:val="both"/>
        <w:rPr>
          <w:sz w:val="28"/>
          <w:szCs w:val="28"/>
          <w:lang w:val="vi-VN"/>
        </w:rPr>
      </w:pPr>
      <w:r w:rsidRPr="0015099E">
        <w:rPr>
          <w:rStyle w:val="Manh"/>
          <w:sz w:val="28"/>
          <w:szCs w:val="28"/>
          <w:lang w:val="vi-VN"/>
        </w:rPr>
        <w:t>Yêu cầu cài đặt</w:t>
      </w:r>
    </w:p>
    <w:p w14:paraId="62EC91E3" w14:textId="77777777" w:rsidR="000E570A" w:rsidRPr="0015099E" w:rsidRDefault="00000000">
      <w:pPr>
        <w:numPr>
          <w:ilvl w:val="0"/>
          <w:numId w:val="33"/>
        </w:numPr>
        <w:spacing w:before="0" w:after="0"/>
        <w:rPr>
          <w:rFonts w:cs="Times New Roman"/>
          <w:szCs w:val="28"/>
        </w:rPr>
      </w:pPr>
      <w:r w:rsidRPr="0015099E">
        <w:rPr>
          <w:rFonts w:cs="Times New Roman"/>
          <w:szCs w:val="28"/>
        </w:rPr>
        <w:t xml:space="preserve">Phần cứng: CPU </w:t>
      </w:r>
      <w:proofErr w:type="spellStart"/>
      <w:r w:rsidRPr="0015099E">
        <w:rPr>
          <w:rFonts w:cs="Times New Roman"/>
          <w:szCs w:val="28"/>
        </w:rPr>
        <w:t>Intel</w:t>
      </w:r>
      <w:proofErr w:type="spellEnd"/>
      <w:r w:rsidRPr="0015099E">
        <w:rPr>
          <w:rFonts w:cs="Times New Roman"/>
          <w:szCs w:val="28"/>
        </w:rPr>
        <w:t xml:space="preserve"> </w:t>
      </w:r>
      <w:proofErr w:type="spellStart"/>
      <w:r w:rsidRPr="0015099E">
        <w:rPr>
          <w:rFonts w:cs="Times New Roman"/>
          <w:szCs w:val="28"/>
        </w:rPr>
        <w:t>Core</w:t>
      </w:r>
      <w:proofErr w:type="spellEnd"/>
      <w:r w:rsidRPr="0015099E">
        <w:rPr>
          <w:rFonts w:cs="Times New Roman"/>
          <w:szCs w:val="28"/>
        </w:rPr>
        <w:t xml:space="preserve"> i3 trở lên, RAM 8GB, tối thiểu 10GB dung lượng trống. </w:t>
      </w:r>
    </w:p>
    <w:p w14:paraId="28A5ADD9" w14:textId="77777777" w:rsidR="000E570A" w:rsidRPr="0015099E" w:rsidRDefault="00000000">
      <w:pPr>
        <w:numPr>
          <w:ilvl w:val="0"/>
          <w:numId w:val="33"/>
        </w:numPr>
        <w:spacing w:before="0" w:after="0"/>
        <w:rPr>
          <w:rFonts w:cs="Times New Roman"/>
          <w:szCs w:val="28"/>
        </w:rPr>
      </w:pPr>
      <w:r w:rsidRPr="0015099E">
        <w:rPr>
          <w:rFonts w:cs="Times New Roman"/>
          <w:szCs w:val="28"/>
        </w:rPr>
        <w:t xml:space="preserve">Phần mềm: JDK 17, </w:t>
      </w:r>
      <w:proofErr w:type="spellStart"/>
      <w:r w:rsidRPr="0015099E">
        <w:rPr>
          <w:rFonts w:cs="Times New Roman"/>
          <w:szCs w:val="28"/>
        </w:rPr>
        <w:t>MySQL</w:t>
      </w:r>
      <w:proofErr w:type="spellEnd"/>
      <w:r w:rsidRPr="0015099E">
        <w:rPr>
          <w:rFonts w:cs="Times New Roman"/>
          <w:szCs w:val="28"/>
        </w:rPr>
        <w:t xml:space="preserve"> Server, </w:t>
      </w:r>
      <w:proofErr w:type="spellStart"/>
      <w:r w:rsidRPr="0015099E">
        <w:rPr>
          <w:rFonts w:cs="Times New Roman"/>
          <w:szCs w:val="28"/>
        </w:rPr>
        <w:t>Maven</w:t>
      </w:r>
      <w:proofErr w:type="spellEnd"/>
      <w:r w:rsidRPr="0015099E">
        <w:rPr>
          <w:rFonts w:cs="Times New Roman"/>
          <w:szCs w:val="28"/>
        </w:rPr>
        <w:t xml:space="preserve"> và trình duyệt </w:t>
      </w:r>
      <w:proofErr w:type="spellStart"/>
      <w:r w:rsidRPr="0015099E">
        <w:rPr>
          <w:rFonts w:cs="Times New Roman"/>
          <w:szCs w:val="28"/>
        </w:rPr>
        <w:t>web</w:t>
      </w:r>
      <w:proofErr w:type="spellEnd"/>
      <w:r w:rsidRPr="0015099E">
        <w:rPr>
          <w:rFonts w:cs="Times New Roman"/>
          <w:szCs w:val="28"/>
        </w:rPr>
        <w:t xml:space="preserve"> hiện đại như </w:t>
      </w:r>
      <w:proofErr w:type="spellStart"/>
      <w:r w:rsidRPr="0015099E">
        <w:rPr>
          <w:rFonts w:cs="Times New Roman"/>
          <w:szCs w:val="28"/>
        </w:rPr>
        <w:t>Google</w:t>
      </w:r>
      <w:proofErr w:type="spellEnd"/>
      <w:r w:rsidRPr="0015099E">
        <w:rPr>
          <w:rFonts w:cs="Times New Roman"/>
          <w:szCs w:val="28"/>
        </w:rPr>
        <w:t xml:space="preserve"> </w:t>
      </w:r>
      <w:proofErr w:type="spellStart"/>
      <w:r w:rsidRPr="0015099E">
        <w:rPr>
          <w:rFonts w:cs="Times New Roman"/>
          <w:szCs w:val="28"/>
        </w:rPr>
        <w:t>Chrome</w:t>
      </w:r>
      <w:proofErr w:type="spellEnd"/>
      <w:r w:rsidRPr="0015099E">
        <w:rPr>
          <w:rFonts w:cs="Times New Roman"/>
          <w:szCs w:val="28"/>
        </w:rPr>
        <w:t xml:space="preserve"> hoặc Microsoft </w:t>
      </w:r>
      <w:proofErr w:type="spellStart"/>
      <w:r w:rsidRPr="0015099E">
        <w:rPr>
          <w:rFonts w:cs="Times New Roman"/>
          <w:szCs w:val="28"/>
        </w:rPr>
        <w:t>Edge</w:t>
      </w:r>
      <w:proofErr w:type="spellEnd"/>
      <w:r w:rsidRPr="0015099E">
        <w:rPr>
          <w:rFonts w:cs="Times New Roman"/>
          <w:szCs w:val="28"/>
        </w:rPr>
        <w:t xml:space="preserve">. </w:t>
      </w:r>
    </w:p>
    <w:p w14:paraId="770B2563" w14:textId="77777777" w:rsidR="000E570A" w:rsidRPr="0015099E" w:rsidRDefault="00000000">
      <w:pPr>
        <w:numPr>
          <w:ilvl w:val="0"/>
          <w:numId w:val="33"/>
        </w:numPr>
        <w:spacing w:before="0" w:after="0"/>
        <w:rPr>
          <w:rFonts w:cs="Times New Roman"/>
          <w:szCs w:val="28"/>
        </w:rPr>
      </w:pPr>
      <w:r w:rsidRPr="0015099E">
        <w:rPr>
          <w:rFonts w:cs="Times New Roman"/>
          <w:szCs w:val="28"/>
        </w:rPr>
        <w:t xml:space="preserve">Cơ sở dữ liệu: Tạo cơ sở dữ liệu </w:t>
      </w:r>
      <w:proofErr w:type="spellStart"/>
      <w:r w:rsidRPr="0015099E">
        <w:rPr>
          <w:rStyle w:val="MaHTML"/>
          <w:rFonts w:ascii="Times New Roman" w:hAnsi="Times New Roman" w:cs="Times New Roman"/>
          <w:sz w:val="28"/>
          <w:szCs w:val="28"/>
        </w:rPr>
        <w:t>loudbooking_db</w:t>
      </w:r>
      <w:proofErr w:type="spellEnd"/>
      <w:r w:rsidRPr="0015099E">
        <w:rPr>
          <w:rFonts w:cs="Times New Roman"/>
          <w:szCs w:val="28"/>
        </w:rPr>
        <w:t xml:space="preserve"> và thực thi các tập lệnh SQL để khởi tạo cấu trúc và dữ liệu hệ thống. </w:t>
      </w:r>
    </w:p>
    <w:p w14:paraId="01A632B7" w14:textId="77777777" w:rsidR="000E570A" w:rsidRPr="0015099E" w:rsidRDefault="00000000">
      <w:pPr>
        <w:pStyle w:val="ThngthngWeb"/>
        <w:spacing w:beforeAutospacing="0" w:afterAutospacing="0" w:line="360" w:lineRule="auto"/>
        <w:jc w:val="both"/>
        <w:rPr>
          <w:sz w:val="28"/>
          <w:szCs w:val="28"/>
          <w:lang w:val="vi-VN"/>
        </w:rPr>
      </w:pPr>
      <w:r w:rsidRPr="0015099E">
        <w:rPr>
          <w:rStyle w:val="Manh"/>
          <w:sz w:val="28"/>
          <w:szCs w:val="28"/>
          <w:lang w:val="vi-VN"/>
        </w:rPr>
        <w:t>Quy trình cài đặt</w:t>
      </w:r>
    </w:p>
    <w:p w14:paraId="5FF451BF" w14:textId="77777777" w:rsidR="000E570A" w:rsidRPr="0015099E" w:rsidRDefault="00000000">
      <w:pPr>
        <w:numPr>
          <w:ilvl w:val="0"/>
          <w:numId w:val="34"/>
        </w:numPr>
        <w:spacing w:before="0" w:after="0"/>
        <w:rPr>
          <w:rFonts w:cs="Times New Roman"/>
          <w:szCs w:val="28"/>
        </w:rPr>
      </w:pPr>
      <w:r w:rsidRPr="0015099E">
        <w:rPr>
          <w:rFonts w:cs="Times New Roman"/>
          <w:szCs w:val="28"/>
        </w:rPr>
        <w:t xml:space="preserve">Chuẩn bị mã nguồn hệ thống. </w:t>
      </w:r>
    </w:p>
    <w:p w14:paraId="3AF1003A" w14:textId="77777777" w:rsidR="000E570A" w:rsidRPr="0015099E" w:rsidRDefault="00000000">
      <w:pPr>
        <w:numPr>
          <w:ilvl w:val="0"/>
          <w:numId w:val="34"/>
        </w:numPr>
        <w:spacing w:before="0" w:after="0"/>
        <w:rPr>
          <w:rFonts w:cs="Times New Roman"/>
          <w:szCs w:val="28"/>
        </w:rPr>
      </w:pPr>
      <w:r w:rsidRPr="0015099E">
        <w:rPr>
          <w:rFonts w:cs="Times New Roman"/>
          <w:szCs w:val="28"/>
        </w:rPr>
        <w:t xml:space="preserve">Cài đặt JDK 17, </w:t>
      </w:r>
      <w:proofErr w:type="spellStart"/>
      <w:r w:rsidRPr="0015099E">
        <w:rPr>
          <w:rFonts w:cs="Times New Roman"/>
          <w:szCs w:val="28"/>
        </w:rPr>
        <w:t>Maven</w:t>
      </w:r>
      <w:proofErr w:type="spellEnd"/>
      <w:r w:rsidRPr="0015099E">
        <w:rPr>
          <w:rFonts w:cs="Times New Roman"/>
          <w:szCs w:val="28"/>
        </w:rPr>
        <w:t xml:space="preserve"> và </w:t>
      </w:r>
      <w:proofErr w:type="spellStart"/>
      <w:r w:rsidRPr="0015099E">
        <w:rPr>
          <w:rFonts w:cs="Times New Roman"/>
          <w:szCs w:val="28"/>
        </w:rPr>
        <w:t>MySQL</w:t>
      </w:r>
      <w:proofErr w:type="spellEnd"/>
      <w:r w:rsidRPr="0015099E">
        <w:rPr>
          <w:rFonts w:cs="Times New Roman"/>
          <w:szCs w:val="28"/>
        </w:rPr>
        <w:t xml:space="preserve"> Server. </w:t>
      </w:r>
    </w:p>
    <w:p w14:paraId="4AA28F54" w14:textId="77777777" w:rsidR="000E570A" w:rsidRPr="0015099E" w:rsidRDefault="00000000">
      <w:pPr>
        <w:numPr>
          <w:ilvl w:val="0"/>
          <w:numId w:val="34"/>
        </w:numPr>
        <w:spacing w:before="0" w:after="0"/>
        <w:rPr>
          <w:rFonts w:cs="Times New Roman"/>
          <w:szCs w:val="28"/>
        </w:rPr>
      </w:pPr>
      <w:r w:rsidRPr="0015099E">
        <w:rPr>
          <w:rFonts w:cs="Times New Roman"/>
          <w:szCs w:val="28"/>
        </w:rPr>
        <w:t xml:space="preserve">Tạo cơ sở dữ liệu và thực thi các tập lệnh SQL. </w:t>
      </w:r>
    </w:p>
    <w:p w14:paraId="596176AF" w14:textId="77777777" w:rsidR="000E570A" w:rsidRPr="0015099E" w:rsidRDefault="00000000">
      <w:pPr>
        <w:numPr>
          <w:ilvl w:val="0"/>
          <w:numId w:val="34"/>
        </w:numPr>
        <w:spacing w:before="0" w:after="0"/>
        <w:rPr>
          <w:rFonts w:cs="Times New Roman"/>
          <w:szCs w:val="28"/>
        </w:rPr>
      </w:pPr>
      <w:r w:rsidRPr="0015099E">
        <w:rPr>
          <w:rFonts w:cs="Times New Roman"/>
          <w:szCs w:val="28"/>
        </w:rPr>
        <w:t xml:space="preserve">Cấu hình thông tin kết nối cơ sở dữ liệu trong </w:t>
      </w:r>
      <w:proofErr w:type="spellStart"/>
      <w:r w:rsidRPr="0015099E">
        <w:rPr>
          <w:rFonts w:cs="Times New Roman"/>
          <w:szCs w:val="28"/>
        </w:rPr>
        <w:t>file</w:t>
      </w:r>
      <w:proofErr w:type="spellEnd"/>
      <w:r w:rsidRPr="0015099E">
        <w:rPr>
          <w:rFonts w:cs="Times New Roman"/>
          <w:szCs w:val="28"/>
        </w:rPr>
        <w:t xml:space="preserve"> </w:t>
      </w:r>
      <w:proofErr w:type="spellStart"/>
      <w:r w:rsidRPr="0015099E">
        <w:rPr>
          <w:rStyle w:val="MaHTML"/>
          <w:rFonts w:ascii="Times New Roman" w:hAnsi="Times New Roman" w:cs="Times New Roman"/>
          <w:sz w:val="28"/>
          <w:szCs w:val="28"/>
        </w:rPr>
        <w:t>application.properties</w:t>
      </w:r>
      <w:proofErr w:type="spellEnd"/>
      <w:r w:rsidRPr="0015099E">
        <w:rPr>
          <w:rFonts w:cs="Times New Roman"/>
          <w:szCs w:val="28"/>
        </w:rPr>
        <w:t xml:space="preserve">. </w:t>
      </w:r>
    </w:p>
    <w:p w14:paraId="0B130A5E" w14:textId="77777777" w:rsidR="000E570A" w:rsidRPr="0015099E" w:rsidRDefault="00000000">
      <w:pPr>
        <w:numPr>
          <w:ilvl w:val="0"/>
          <w:numId w:val="34"/>
        </w:numPr>
        <w:spacing w:before="0" w:after="0"/>
        <w:rPr>
          <w:rFonts w:cs="Times New Roman"/>
          <w:szCs w:val="28"/>
        </w:rPr>
      </w:pPr>
      <w:r w:rsidRPr="0015099E">
        <w:rPr>
          <w:rFonts w:cs="Times New Roman"/>
          <w:szCs w:val="28"/>
        </w:rPr>
        <w:t xml:space="preserve">Thực hiện lệnh </w:t>
      </w:r>
      <w:proofErr w:type="spellStart"/>
      <w:r w:rsidRPr="0015099E">
        <w:rPr>
          <w:rStyle w:val="MaHTML"/>
          <w:rFonts w:ascii="Times New Roman" w:hAnsi="Times New Roman" w:cs="Times New Roman"/>
          <w:sz w:val="28"/>
          <w:szCs w:val="28"/>
        </w:rPr>
        <w:t>mvn</w:t>
      </w:r>
      <w:proofErr w:type="spellEnd"/>
      <w:r w:rsidRPr="0015099E">
        <w:rPr>
          <w:rStyle w:val="MaHTML"/>
          <w:rFonts w:ascii="Times New Roman" w:hAnsi="Times New Roman" w:cs="Times New Roman"/>
          <w:sz w:val="28"/>
          <w:szCs w:val="28"/>
        </w:rPr>
        <w:t xml:space="preserve"> </w:t>
      </w:r>
      <w:proofErr w:type="spellStart"/>
      <w:r w:rsidRPr="0015099E">
        <w:rPr>
          <w:rStyle w:val="MaHTML"/>
          <w:rFonts w:ascii="Times New Roman" w:hAnsi="Times New Roman" w:cs="Times New Roman"/>
          <w:sz w:val="28"/>
          <w:szCs w:val="28"/>
        </w:rPr>
        <w:t>clean</w:t>
      </w:r>
      <w:proofErr w:type="spellEnd"/>
      <w:r w:rsidRPr="0015099E">
        <w:rPr>
          <w:rStyle w:val="MaHTML"/>
          <w:rFonts w:ascii="Times New Roman" w:hAnsi="Times New Roman" w:cs="Times New Roman"/>
          <w:sz w:val="28"/>
          <w:szCs w:val="28"/>
        </w:rPr>
        <w:t xml:space="preserve"> </w:t>
      </w:r>
      <w:proofErr w:type="spellStart"/>
      <w:r w:rsidRPr="0015099E">
        <w:rPr>
          <w:rStyle w:val="MaHTML"/>
          <w:rFonts w:ascii="Times New Roman" w:hAnsi="Times New Roman" w:cs="Times New Roman"/>
          <w:sz w:val="28"/>
          <w:szCs w:val="28"/>
        </w:rPr>
        <w:t>install</w:t>
      </w:r>
      <w:proofErr w:type="spellEnd"/>
      <w:r w:rsidRPr="0015099E">
        <w:rPr>
          <w:rFonts w:cs="Times New Roman"/>
          <w:szCs w:val="28"/>
        </w:rPr>
        <w:t xml:space="preserve"> để biên dịch dự án. </w:t>
      </w:r>
    </w:p>
    <w:p w14:paraId="7481761C" w14:textId="77777777" w:rsidR="000E570A" w:rsidRPr="0015099E" w:rsidRDefault="00000000">
      <w:pPr>
        <w:numPr>
          <w:ilvl w:val="0"/>
          <w:numId w:val="34"/>
        </w:numPr>
        <w:spacing w:before="0" w:after="0"/>
        <w:rPr>
          <w:rFonts w:cs="Times New Roman"/>
          <w:szCs w:val="28"/>
        </w:rPr>
      </w:pPr>
      <w:r w:rsidRPr="0015099E">
        <w:rPr>
          <w:rFonts w:cs="Times New Roman"/>
          <w:szCs w:val="28"/>
        </w:rPr>
        <w:lastRenderedPageBreak/>
        <w:t xml:space="preserve">Khởi động ứng dụng bằng lệnh </w:t>
      </w:r>
      <w:proofErr w:type="spellStart"/>
      <w:r w:rsidRPr="0015099E">
        <w:rPr>
          <w:rStyle w:val="MaHTML"/>
          <w:rFonts w:ascii="Times New Roman" w:hAnsi="Times New Roman" w:cs="Times New Roman"/>
          <w:sz w:val="28"/>
          <w:szCs w:val="28"/>
        </w:rPr>
        <w:t>mvn</w:t>
      </w:r>
      <w:proofErr w:type="spellEnd"/>
      <w:r w:rsidRPr="0015099E">
        <w:rPr>
          <w:rStyle w:val="MaHTML"/>
          <w:rFonts w:ascii="Times New Roman" w:hAnsi="Times New Roman" w:cs="Times New Roman"/>
          <w:sz w:val="28"/>
          <w:szCs w:val="28"/>
        </w:rPr>
        <w:t xml:space="preserve"> </w:t>
      </w:r>
      <w:proofErr w:type="spellStart"/>
      <w:r w:rsidRPr="0015099E">
        <w:rPr>
          <w:rStyle w:val="MaHTML"/>
          <w:rFonts w:ascii="Times New Roman" w:hAnsi="Times New Roman" w:cs="Times New Roman"/>
          <w:sz w:val="28"/>
          <w:szCs w:val="28"/>
        </w:rPr>
        <w:t>spring-boot:run</w:t>
      </w:r>
      <w:proofErr w:type="spellEnd"/>
      <w:r w:rsidRPr="0015099E">
        <w:rPr>
          <w:rFonts w:cs="Times New Roman"/>
          <w:szCs w:val="28"/>
        </w:rPr>
        <w:t xml:space="preserve">. </w:t>
      </w:r>
    </w:p>
    <w:p w14:paraId="259D18B1" w14:textId="77777777" w:rsidR="000E570A" w:rsidRPr="0015099E" w:rsidRDefault="00000000">
      <w:pPr>
        <w:numPr>
          <w:ilvl w:val="0"/>
          <w:numId w:val="34"/>
        </w:numPr>
        <w:spacing w:before="0" w:after="0"/>
        <w:rPr>
          <w:rFonts w:cs="Times New Roman"/>
          <w:szCs w:val="28"/>
        </w:rPr>
      </w:pPr>
      <w:r w:rsidRPr="0015099E">
        <w:rPr>
          <w:rFonts w:cs="Times New Roman"/>
          <w:szCs w:val="28"/>
        </w:rPr>
        <w:t xml:space="preserve">Truy cập hệ thống thông qua trình duyệt </w:t>
      </w:r>
      <w:proofErr w:type="spellStart"/>
      <w:r w:rsidRPr="0015099E">
        <w:rPr>
          <w:rFonts w:cs="Times New Roman"/>
          <w:szCs w:val="28"/>
        </w:rPr>
        <w:t>web</w:t>
      </w:r>
      <w:proofErr w:type="spellEnd"/>
      <w:r w:rsidRPr="0015099E">
        <w:rPr>
          <w:rFonts w:cs="Times New Roman"/>
          <w:szCs w:val="28"/>
        </w:rPr>
        <w:t xml:space="preserve"> để sử dụng các chức năng của </w:t>
      </w:r>
      <w:proofErr w:type="spellStart"/>
      <w:r w:rsidRPr="0015099E">
        <w:rPr>
          <w:rFonts w:cs="Times New Roman"/>
          <w:szCs w:val="28"/>
        </w:rPr>
        <w:t>website</w:t>
      </w:r>
      <w:proofErr w:type="spellEnd"/>
      <w:r w:rsidRPr="0015099E">
        <w:rPr>
          <w:rFonts w:cs="Times New Roman"/>
          <w:szCs w:val="28"/>
        </w:rPr>
        <w:t xml:space="preserve">. </w:t>
      </w:r>
    </w:p>
    <w:p w14:paraId="16C91658" w14:textId="77777777" w:rsidR="000E570A" w:rsidRPr="0015099E" w:rsidRDefault="00000000" w:rsidP="00391E3A">
      <w:pPr>
        <w:pStyle w:val="ThngthngWeb"/>
        <w:spacing w:beforeAutospacing="0" w:afterAutospacing="0" w:line="360" w:lineRule="auto"/>
        <w:ind w:firstLine="567"/>
        <w:jc w:val="both"/>
        <w:rPr>
          <w:sz w:val="28"/>
          <w:szCs w:val="28"/>
          <w:lang w:val="vi-VN"/>
        </w:rPr>
      </w:pPr>
      <w:r w:rsidRPr="0015099E">
        <w:rPr>
          <w:sz w:val="28"/>
          <w:szCs w:val="28"/>
          <w:lang w:val="vi-VN"/>
        </w:rPr>
        <w:t xml:space="preserve">Hệ thống đã được triển khai và kiểm thử thành công trên môi trường </w:t>
      </w:r>
      <w:proofErr w:type="spellStart"/>
      <w:r w:rsidRPr="0015099E">
        <w:rPr>
          <w:sz w:val="28"/>
          <w:szCs w:val="28"/>
          <w:lang w:val="vi-VN"/>
        </w:rPr>
        <w:t>localhost</w:t>
      </w:r>
      <w:proofErr w:type="spellEnd"/>
      <w:r w:rsidRPr="0015099E">
        <w:rPr>
          <w:sz w:val="28"/>
          <w:szCs w:val="28"/>
          <w:lang w:val="vi-VN"/>
        </w:rPr>
        <w:t>, đáp ứng các yêu cầu chức năng đã đề ra và sẵn sàng cho việc triển khai trên môi trường thực tế.</w:t>
      </w:r>
    </w:p>
    <w:p w14:paraId="3B6AF1DB" w14:textId="77777777" w:rsidR="000E570A" w:rsidRPr="0015099E" w:rsidRDefault="00000000">
      <w:pPr>
        <w:pStyle w:val="u2"/>
        <w:spacing w:before="0" w:after="0"/>
        <w:rPr>
          <w:rFonts w:cs="Times New Roman"/>
          <w:szCs w:val="28"/>
        </w:rPr>
      </w:pPr>
      <w:bookmarkStart w:id="178" w:name="_Toc231728336"/>
      <w:r w:rsidRPr="0015099E">
        <w:rPr>
          <w:rFonts w:cs="Times New Roman"/>
          <w:szCs w:val="28"/>
        </w:rPr>
        <w:t>3.2. Kết quả cài đặt</w:t>
      </w:r>
      <w:bookmarkEnd w:id="175"/>
      <w:bookmarkEnd w:id="176"/>
      <w:bookmarkEnd w:id="178"/>
    </w:p>
    <w:p w14:paraId="10CD27C4" w14:textId="77777777" w:rsidR="000E570A" w:rsidRPr="0015099E" w:rsidRDefault="00000000">
      <w:pPr>
        <w:pStyle w:val="u3"/>
        <w:spacing w:before="0" w:after="0"/>
        <w:rPr>
          <w:rFonts w:cs="Times New Roman"/>
          <w:szCs w:val="28"/>
        </w:rPr>
      </w:pPr>
      <w:bookmarkStart w:id="179" w:name="_Toc231728337"/>
      <w:r w:rsidRPr="0015099E">
        <w:rPr>
          <w:rFonts w:cs="Times New Roman"/>
          <w:szCs w:val="28"/>
        </w:rPr>
        <w:t>3.2.1. Giao diện phía người dùng</w:t>
      </w:r>
      <w:bookmarkEnd w:id="179"/>
    </w:p>
    <w:p w14:paraId="297B4F70" w14:textId="77777777" w:rsidR="000E570A" w:rsidRPr="0015099E" w:rsidRDefault="00000000">
      <w:pPr>
        <w:pStyle w:val="u4"/>
        <w:rPr>
          <w:rFonts w:cs="Times New Roman"/>
          <w:szCs w:val="28"/>
        </w:rPr>
      </w:pPr>
      <w:r w:rsidRPr="0015099E">
        <w:rPr>
          <w:rFonts w:cs="Times New Roman"/>
          <w:szCs w:val="28"/>
        </w:rPr>
        <w:t>3.2.1.1. Màn hình giao diện Tìm kiếm khách sạn</w:t>
      </w:r>
    </w:p>
    <w:p w14:paraId="7AA34F3B"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Màn hình tìm kiếm khách sạn cho phép người dùng nhập địa điểm, ngày nhận phòng, ngày trả phòng và số lượng phòng để tìm kiếm các khách sạn phù hợp với nhu cầu của mình.</w:t>
      </w:r>
    </w:p>
    <w:p w14:paraId="66237894" w14:textId="77777777" w:rsidR="000E570A" w:rsidRPr="0015099E" w:rsidRDefault="00000000">
      <w:pPr>
        <w:spacing w:before="0" w:after="0"/>
        <w:ind w:firstLine="0"/>
        <w:jc w:val="center"/>
        <w:rPr>
          <w:rFonts w:cs="Times New Roman"/>
          <w:szCs w:val="28"/>
        </w:rPr>
      </w:pPr>
      <w:r w:rsidRPr="0015099E">
        <w:rPr>
          <w:rFonts w:cs="Times New Roman"/>
          <w:noProof/>
          <w:szCs w:val="28"/>
        </w:rPr>
        <w:drawing>
          <wp:inline distT="0" distB="0" distL="114300" distR="114300" wp14:anchorId="760B4428" wp14:editId="29429A15">
            <wp:extent cx="5520690" cy="3383915"/>
            <wp:effectExtent l="0" t="0" r="11430" b="1460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43"/>
                    <a:srcRect l="12774" t="1043" r="13140"/>
                    <a:stretch>
                      <a:fillRect/>
                    </a:stretch>
                  </pic:blipFill>
                  <pic:spPr>
                    <a:xfrm>
                      <a:off x="0" y="0"/>
                      <a:ext cx="5520690" cy="3383915"/>
                    </a:xfrm>
                    <a:prstGeom prst="rect">
                      <a:avLst/>
                    </a:prstGeom>
                    <a:noFill/>
                    <a:ln>
                      <a:noFill/>
                    </a:ln>
                  </pic:spPr>
                </pic:pic>
              </a:graphicData>
            </a:graphic>
          </wp:inline>
        </w:drawing>
      </w:r>
    </w:p>
    <w:p w14:paraId="79D5A033" w14:textId="77777777" w:rsidR="000E570A" w:rsidRPr="0015099E" w:rsidRDefault="00000000">
      <w:pPr>
        <w:pStyle w:val="Hinh"/>
        <w:spacing w:before="0" w:after="0"/>
        <w:rPr>
          <w:rFonts w:cs="Times New Roman"/>
          <w:szCs w:val="28"/>
        </w:rPr>
      </w:pPr>
      <w:bookmarkStart w:id="180" w:name="_Toc29707"/>
      <w:r w:rsidRPr="0015099E">
        <w:rPr>
          <w:rFonts w:cs="Times New Roman"/>
          <w:szCs w:val="28"/>
        </w:rPr>
        <w:t>Hình 3.1. Giao diện Tìm kiếm khách sạn</w:t>
      </w:r>
      <w:bookmarkEnd w:id="180"/>
    </w:p>
    <w:p w14:paraId="136FCDF3" w14:textId="77777777" w:rsidR="000E570A" w:rsidRPr="0015099E" w:rsidRDefault="00000000">
      <w:pPr>
        <w:pStyle w:val="u4"/>
        <w:rPr>
          <w:rFonts w:cs="Times New Roman"/>
          <w:szCs w:val="28"/>
        </w:rPr>
      </w:pPr>
      <w:r w:rsidRPr="0015099E">
        <w:rPr>
          <w:rFonts w:cs="Times New Roman"/>
          <w:szCs w:val="28"/>
        </w:rPr>
        <w:t>3.2.1.2. Màn hình giao diện Xem chi tiết khách sạn</w:t>
      </w:r>
    </w:p>
    <w:p w14:paraId="433C9BD9" w14:textId="77777777" w:rsidR="000E570A" w:rsidRPr="0015099E" w:rsidRDefault="00000000">
      <w:pPr>
        <w:spacing w:before="0" w:after="0"/>
        <w:ind w:firstLine="560"/>
        <w:rPr>
          <w:rFonts w:cs="Times New Roman"/>
          <w:szCs w:val="28"/>
        </w:rPr>
      </w:pPr>
      <w:r w:rsidRPr="0015099E">
        <w:rPr>
          <w:rFonts w:eastAsia="SimSun" w:cs="Times New Roman"/>
          <w:szCs w:val="28"/>
        </w:rPr>
        <w:t xml:space="preserve">Màn hình xem chi tiết khách sạn cung cấp đầy đủ thông tin về khách sạn trước khi đặt phòng, bao gồm hình ảnh, mô tả, tiện ích, điểm đánh giá và nhận xét của khách hàng. </w:t>
      </w:r>
    </w:p>
    <w:p w14:paraId="0733B2FF" w14:textId="77777777" w:rsidR="000E570A" w:rsidRPr="0015099E" w:rsidRDefault="00000000">
      <w:pPr>
        <w:spacing w:before="0" w:after="0"/>
        <w:ind w:firstLine="0"/>
        <w:jc w:val="center"/>
        <w:rPr>
          <w:rFonts w:cs="Times New Roman"/>
          <w:szCs w:val="28"/>
        </w:rPr>
      </w:pPr>
      <w:r w:rsidRPr="0015099E">
        <w:rPr>
          <w:rFonts w:cs="Times New Roman"/>
          <w:noProof/>
          <w:szCs w:val="28"/>
        </w:rPr>
        <w:lastRenderedPageBreak/>
        <w:drawing>
          <wp:inline distT="0" distB="0" distL="114300" distR="114300" wp14:anchorId="7B1DF2AA" wp14:editId="46F35832">
            <wp:extent cx="5470525" cy="3990340"/>
            <wp:effectExtent l="0" t="0" r="635" b="2540"/>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44"/>
                    <a:srcRect l="6803" r="528" b="555"/>
                    <a:stretch>
                      <a:fillRect/>
                    </a:stretch>
                  </pic:blipFill>
                  <pic:spPr>
                    <a:xfrm>
                      <a:off x="0" y="0"/>
                      <a:ext cx="5470525" cy="3990340"/>
                    </a:xfrm>
                    <a:prstGeom prst="rect">
                      <a:avLst/>
                    </a:prstGeom>
                    <a:noFill/>
                    <a:ln>
                      <a:noFill/>
                    </a:ln>
                  </pic:spPr>
                </pic:pic>
              </a:graphicData>
            </a:graphic>
          </wp:inline>
        </w:drawing>
      </w:r>
    </w:p>
    <w:p w14:paraId="656687F9" w14:textId="77777777" w:rsidR="000E570A" w:rsidRPr="0015099E" w:rsidRDefault="00000000">
      <w:pPr>
        <w:pStyle w:val="Hinh"/>
        <w:spacing w:before="0" w:after="0"/>
        <w:rPr>
          <w:rFonts w:cs="Times New Roman"/>
          <w:szCs w:val="28"/>
        </w:rPr>
      </w:pPr>
      <w:bookmarkStart w:id="181" w:name="_Toc21747"/>
      <w:r w:rsidRPr="0015099E">
        <w:rPr>
          <w:rFonts w:cs="Times New Roman"/>
          <w:szCs w:val="28"/>
        </w:rPr>
        <w:t>Hình 3.2. Giao diện Xem chi tiết khách sạn - Thông tin khách sạn và đánh giá</w:t>
      </w:r>
      <w:bookmarkEnd w:id="181"/>
    </w:p>
    <w:p w14:paraId="297B4329" w14:textId="77777777" w:rsidR="000E570A" w:rsidRPr="0015099E" w:rsidRDefault="00000000">
      <w:pPr>
        <w:spacing w:before="0" w:after="0"/>
        <w:rPr>
          <w:rFonts w:cs="Times New Roman"/>
          <w:szCs w:val="28"/>
        </w:rPr>
      </w:pPr>
      <w:r w:rsidRPr="0015099E">
        <w:rPr>
          <w:rFonts w:cs="Times New Roman"/>
          <w:szCs w:val="28"/>
        </w:rPr>
        <w:t xml:space="preserve">Tiếp theo là các chương trình khuyến mãi đang áp dụng và thông tin chi tiết các loại phòng hiện có tại khách sạn. </w:t>
      </w:r>
    </w:p>
    <w:p w14:paraId="78CC3E5A" w14:textId="77777777" w:rsidR="000E570A" w:rsidRPr="0015099E" w:rsidRDefault="00000000">
      <w:pPr>
        <w:spacing w:before="0" w:after="0"/>
        <w:ind w:firstLine="0"/>
        <w:jc w:val="center"/>
        <w:rPr>
          <w:rFonts w:cs="Times New Roman"/>
          <w:szCs w:val="28"/>
        </w:rPr>
      </w:pPr>
      <w:r w:rsidRPr="0015099E">
        <w:rPr>
          <w:rFonts w:cs="Times New Roman"/>
          <w:noProof/>
          <w:szCs w:val="28"/>
        </w:rPr>
        <w:drawing>
          <wp:inline distT="0" distB="0" distL="114300" distR="114300" wp14:anchorId="008B5A7F" wp14:editId="7D1B75ED">
            <wp:extent cx="5451475" cy="3089275"/>
            <wp:effectExtent l="0" t="0" r="4445" b="4445"/>
            <wp:docPr id="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a:picLocks noChangeAspect="1"/>
                    </pic:cNvPicPr>
                  </pic:nvPicPr>
                  <pic:blipFill>
                    <a:blip r:embed="rId45"/>
                    <a:srcRect l="2313" r="4397"/>
                    <a:stretch>
                      <a:fillRect/>
                    </a:stretch>
                  </pic:blipFill>
                  <pic:spPr>
                    <a:xfrm>
                      <a:off x="0" y="0"/>
                      <a:ext cx="5451475" cy="3089275"/>
                    </a:xfrm>
                    <a:prstGeom prst="rect">
                      <a:avLst/>
                    </a:prstGeom>
                    <a:noFill/>
                    <a:ln>
                      <a:noFill/>
                    </a:ln>
                  </pic:spPr>
                </pic:pic>
              </a:graphicData>
            </a:graphic>
          </wp:inline>
        </w:drawing>
      </w:r>
    </w:p>
    <w:p w14:paraId="4E810751" w14:textId="77777777" w:rsidR="000E570A" w:rsidRPr="0015099E" w:rsidRDefault="00000000">
      <w:pPr>
        <w:pStyle w:val="Hinh"/>
        <w:spacing w:before="0" w:after="0"/>
        <w:rPr>
          <w:rFonts w:cs="Times New Roman"/>
          <w:szCs w:val="28"/>
        </w:rPr>
      </w:pPr>
      <w:bookmarkStart w:id="182" w:name="_Toc15681"/>
      <w:r w:rsidRPr="0015099E">
        <w:rPr>
          <w:rFonts w:cs="Times New Roman"/>
          <w:szCs w:val="28"/>
        </w:rPr>
        <w:t>Hình 3.3. Giao diện Xem chi tiết khách sạn - Các loại phòng, mã giảm giá</w:t>
      </w:r>
      <w:bookmarkEnd w:id="182"/>
      <w:r w:rsidRPr="0015099E">
        <w:rPr>
          <w:rFonts w:cs="Times New Roman"/>
          <w:szCs w:val="28"/>
        </w:rPr>
        <w:t xml:space="preserve"> </w:t>
      </w:r>
    </w:p>
    <w:p w14:paraId="47029BBF" w14:textId="77777777" w:rsidR="000E570A" w:rsidRPr="0015099E" w:rsidRDefault="000E570A">
      <w:pPr>
        <w:pStyle w:val="Hinh"/>
        <w:spacing w:before="0" w:after="0"/>
        <w:rPr>
          <w:rFonts w:cs="Times New Roman"/>
          <w:szCs w:val="28"/>
        </w:rPr>
      </w:pPr>
    </w:p>
    <w:p w14:paraId="4A1DC8C0" w14:textId="77777777" w:rsidR="000E570A" w:rsidRPr="0015099E" w:rsidRDefault="00000000">
      <w:pPr>
        <w:pStyle w:val="u4"/>
        <w:rPr>
          <w:rFonts w:cs="Times New Roman"/>
          <w:szCs w:val="28"/>
        </w:rPr>
      </w:pPr>
      <w:r w:rsidRPr="0015099E">
        <w:rPr>
          <w:rFonts w:cs="Times New Roman"/>
          <w:szCs w:val="28"/>
        </w:rPr>
        <w:lastRenderedPageBreak/>
        <w:t>3.2.1.3. Màn hình giao diện Đặt phòng</w:t>
      </w:r>
    </w:p>
    <w:p w14:paraId="73AB49D6"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Màn hình đặt phòng cho phép người dùng kiểm tra thông tin đặt phòng, bao gồm khách sạn, loại phòng đã chọn, thời gian lưu trú và tổng chi phí. Người dùng có thể áp dụng mã giảm giá và xác nhận đặt phòng trực tuyến.</w:t>
      </w:r>
    </w:p>
    <w:p w14:paraId="0D3C79A7" w14:textId="77777777" w:rsidR="000E570A" w:rsidRPr="0015099E" w:rsidRDefault="00000000">
      <w:pPr>
        <w:spacing w:before="0" w:after="0"/>
        <w:ind w:firstLine="0"/>
        <w:jc w:val="center"/>
        <w:rPr>
          <w:rFonts w:cs="Times New Roman"/>
          <w:szCs w:val="28"/>
        </w:rPr>
      </w:pPr>
      <w:r w:rsidRPr="0015099E">
        <w:rPr>
          <w:rFonts w:cs="Times New Roman"/>
          <w:noProof/>
          <w:szCs w:val="28"/>
        </w:rPr>
        <w:drawing>
          <wp:inline distT="0" distB="0" distL="114300" distR="114300" wp14:anchorId="2188035B" wp14:editId="79F57B9E">
            <wp:extent cx="5452110" cy="5351145"/>
            <wp:effectExtent l="0" t="0" r="0" b="190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46"/>
                    <a:srcRect l="12714" r="10460"/>
                    <a:stretch>
                      <a:fillRect/>
                    </a:stretch>
                  </pic:blipFill>
                  <pic:spPr>
                    <a:xfrm>
                      <a:off x="0" y="0"/>
                      <a:ext cx="5454849" cy="5353953"/>
                    </a:xfrm>
                    <a:prstGeom prst="rect">
                      <a:avLst/>
                    </a:prstGeom>
                    <a:noFill/>
                    <a:ln>
                      <a:noFill/>
                    </a:ln>
                  </pic:spPr>
                </pic:pic>
              </a:graphicData>
            </a:graphic>
          </wp:inline>
        </w:drawing>
      </w:r>
    </w:p>
    <w:p w14:paraId="6413A627" w14:textId="77777777" w:rsidR="000E570A" w:rsidRPr="0015099E" w:rsidRDefault="00000000">
      <w:pPr>
        <w:pStyle w:val="Hinh"/>
        <w:spacing w:before="0" w:after="0"/>
      </w:pPr>
      <w:bookmarkStart w:id="183" w:name="_Toc19509"/>
      <w:r w:rsidRPr="0015099E">
        <w:rPr>
          <w:rFonts w:cs="Times New Roman"/>
          <w:szCs w:val="28"/>
        </w:rPr>
        <w:t>Hình 3.4. Giao diện Đặt phòng - Thông tin phiếu đặt phòng</w:t>
      </w:r>
      <w:bookmarkEnd w:id="183"/>
    </w:p>
    <w:p w14:paraId="60D9FFA1" w14:textId="77777777" w:rsidR="000E570A" w:rsidRPr="0015099E" w:rsidRDefault="00000000">
      <w:pPr>
        <w:pStyle w:val="u3"/>
        <w:spacing w:before="0" w:after="0"/>
        <w:rPr>
          <w:rFonts w:cs="Times New Roman"/>
          <w:szCs w:val="28"/>
        </w:rPr>
      </w:pPr>
      <w:bookmarkStart w:id="184" w:name="_Toc231728338"/>
      <w:r w:rsidRPr="0015099E">
        <w:rPr>
          <w:rFonts w:cs="Times New Roman"/>
          <w:szCs w:val="28"/>
        </w:rPr>
        <w:t>3.2.2. Giao diện phía quản trị</w:t>
      </w:r>
      <w:bookmarkEnd w:id="184"/>
      <w:r w:rsidRPr="0015099E">
        <w:rPr>
          <w:rFonts w:cs="Times New Roman"/>
          <w:szCs w:val="28"/>
        </w:rPr>
        <w:t xml:space="preserve"> </w:t>
      </w:r>
    </w:p>
    <w:p w14:paraId="2630BF0C" w14:textId="77777777" w:rsidR="000E570A" w:rsidRPr="0015099E" w:rsidRDefault="00000000">
      <w:pPr>
        <w:pStyle w:val="u4"/>
        <w:rPr>
          <w:rFonts w:cs="Times New Roman"/>
          <w:szCs w:val="28"/>
        </w:rPr>
      </w:pPr>
      <w:r w:rsidRPr="0015099E">
        <w:rPr>
          <w:rFonts w:cs="Times New Roman"/>
          <w:szCs w:val="28"/>
        </w:rPr>
        <w:t>3.2.2.1. Màn hình giao diện Quản lý loại phòng</w:t>
      </w:r>
    </w:p>
    <w:p w14:paraId="371DF6FE" w14:textId="77777777" w:rsidR="000E570A" w:rsidRPr="0015099E" w:rsidRDefault="00000000">
      <w:pPr>
        <w:spacing w:before="0" w:after="0"/>
        <w:ind w:firstLine="560"/>
        <w:rPr>
          <w:rFonts w:cs="Times New Roman"/>
          <w:szCs w:val="28"/>
        </w:rPr>
      </w:pPr>
      <w:r w:rsidRPr="0015099E">
        <w:rPr>
          <w:rFonts w:eastAsia="SimSun" w:cs="Times New Roman"/>
          <w:szCs w:val="28"/>
        </w:rPr>
        <w:t>Màn hình quản lý loại phòng hiển thị danh sách các loại phòng cùng các thông tin cơ bản. Quản trị viên có thể thực hiện các chức năng thêm, sửa và xóa loại phòng trên hệ thống.</w:t>
      </w:r>
    </w:p>
    <w:p w14:paraId="13993AA1" w14:textId="77777777" w:rsidR="000E570A" w:rsidRPr="0015099E" w:rsidRDefault="00000000">
      <w:pPr>
        <w:spacing w:before="0" w:after="0"/>
        <w:ind w:firstLine="0"/>
        <w:rPr>
          <w:rFonts w:cs="Times New Roman"/>
          <w:szCs w:val="28"/>
        </w:rPr>
      </w:pPr>
      <w:r w:rsidRPr="0015099E">
        <w:rPr>
          <w:noProof/>
        </w:rPr>
        <w:lastRenderedPageBreak/>
        <w:drawing>
          <wp:inline distT="0" distB="0" distL="114300" distR="114300" wp14:anchorId="59945A20" wp14:editId="2B527609">
            <wp:extent cx="5568950" cy="2573655"/>
            <wp:effectExtent l="0" t="0" r="8890" b="190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47"/>
                    <a:stretch>
                      <a:fillRect/>
                    </a:stretch>
                  </pic:blipFill>
                  <pic:spPr>
                    <a:xfrm>
                      <a:off x="0" y="0"/>
                      <a:ext cx="5568950" cy="2573655"/>
                    </a:xfrm>
                    <a:prstGeom prst="rect">
                      <a:avLst/>
                    </a:prstGeom>
                    <a:noFill/>
                    <a:ln>
                      <a:noFill/>
                    </a:ln>
                  </pic:spPr>
                </pic:pic>
              </a:graphicData>
            </a:graphic>
          </wp:inline>
        </w:drawing>
      </w:r>
    </w:p>
    <w:p w14:paraId="786AE97C" w14:textId="77777777" w:rsidR="000E570A" w:rsidRPr="0015099E" w:rsidRDefault="00000000">
      <w:pPr>
        <w:pStyle w:val="Hinh"/>
        <w:spacing w:before="0" w:after="0"/>
        <w:rPr>
          <w:rFonts w:cs="Times New Roman"/>
          <w:szCs w:val="28"/>
        </w:rPr>
      </w:pPr>
      <w:bookmarkStart w:id="185" w:name="_Toc19690"/>
      <w:r w:rsidRPr="0015099E">
        <w:rPr>
          <w:rFonts w:cs="Times New Roman"/>
          <w:szCs w:val="28"/>
        </w:rPr>
        <w:t>Hình 3.5. Giao diện Quản lý loại phòng</w:t>
      </w:r>
      <w:bookmarkEnd w:id="185"/>
    </w:p>
    <w:p w14:paraId="388C2053" w14:textId="77777777" w:rsidR="000E570A" w:rsidRPr="0015099E" w:rsidRDefault="00000000">
      <w:pPr>
        <w:pStyle w:val="u4"/>
        <w:rPr>
          <w:rFonts w:cs="Times New Roman"/>
          <w:szCs w:val="28"/>
        </w:rPr>
      </w:pPr>
      <w:r w:rsidRPr="0015099E">
        <w:rPr>
          <w:rFonts w:cs="Times New Roman"/>
          <w:szCs w:val="28"/>
        </w:rPr>
        <w:t>3.2.2.2. Màn hình giao diện Quản lý phòng</w:t>
      </w:r>
    </w:p>
    <w:p w14:paraId="72C0E7BE" w14:textId="77777777" w:rsidR="000E570A" w:rsidRPr="0015099E" w:rsidRDefault="00000000">
      <w:pPr>
        <w:spacing w:before="0" w:after="0"/>
        <w:ind w:firstLine="560"/>
      </w:pPr>
      <w:r w:rsidRPr="0015099E">
        <w:rPr>
          <w:rFonts w:eastAsia="SimSun" w:cs="Times New Roman"/>
          <w:szCs w:val="28"/>
        </w:rPr>
        <w:t>Màn hình quản lý phòng hiển thị danh sách các phòng thuộc các loại phòng của tất cả khách sạn trong hệ thống. Quản trị viên có thể thực hiện các chức năng thêm, sửa và xóa phòng trên hệ thống.</w:t>
      </w:r>
    </w:p>
    <w:p w14:paraId="6D874AD3" w14:textId="77777777" w:rsidR="000E570A" w:rsidRPr="0015099E" w:rsidRDefault="00000000">
      <w:pPr>
        <w:ind w:firstLine="0"/>
      </w:pPr>
      <w:r w:rsidRPr="0015099E">
        <w:rPr>
          <w:noProof/>
        </w:rPr>
        <w:drawing>
          <wp:inline distT="0" distB="0" distL="114300" distR="114300" wp14:anchorId="15870D24" wp14:editId="790FD7B2">
            <wp:extent cx="5572125" cy="2538730"/>
            <wp:effectExtent l="0" t="0" r="5715" b="635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48"/>
                    <a:stretch>
                      <a:fillRect/>
                    </a:stretch>
                  </pic:blipFill>
                  <pic:spPr>
                    <a:xfrm>
                      <a:off x="0" y="0"/>
                      <a:ext cx="5572125" cy="2538730"/>
                    </a:xfrm>
                    <a:prstGeom prst="rect">
                      <a:avLst/>
                    </a:prstGeom>
                    <a:noFill/>
                    <a:ln>
                      <a:noFill/>
                    </a:ln>
                  </pic:spPr>
                </pic:pic>
              </a:graphicData>
            </a:graphic>
          </wp:inline>
        </w:drawing>
      </w:r>
    </w:p>
    <w:p w14:paraId="7A4E6295" w14:textId="77777777" w:rsidR="000E570A" w:rsidRPr="0015099E" w:rsidRDefault="00000000">
      <w:pPr>
        <w:pStyle w:val="Hinh"/>
      </w:pPr>
      <w:bookmarkStart w:id="186" w:name="_Toc29319"/>
      <w:r w:rsidRPr="0015099E">
        <w:t>Hình 3.6. Giao diện Quản lý phòng</w:t>
      </w:r>
      <w:bookmarkEnd w:id="186"/>
    </w:p>
    <w:p w14:paraId="2C28D78E" w14:textId="77777777" w:rsidR="000E570A" w:rsidRPr="0015099E" w:rsidRDefault="00000000">
      <w:pPr>
        <w:pStyle w:val="u4"/>
        <w:rPr>
          <w:rFonts w:cs="Times New Roman"/>
          <w:szCs w:val="28"/>
        </w:rPr>
      </w:pPr>
      <w:r w:rsidRPr="0015099E">
        <w:rPr>
          <w:rFonts w:cs="Times New Roman"/>
          <w:szCs w:val="28"/>
        </w:rPr>
        <w:t>3.2.2.3. Màn hình giao diện Quản lý đơn đặt phòng</w:t>
      </w:r>
    </w:p>
    <w:p w14:paraId="35E22BF1"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rStyle w:val="Manh"/>
          <w:b w:val="0"/>
          <w:bCs w:val="0"/>
          <w:sz w:val="28"/>
          <w:szCs w:val="28"/>
          <w:lang w:val="vi-VN"/>
        </w:rPr>
        <w:t>Màn hình quản lý đơn đặt phòng</w:t>
      </w:r>
      <w:r w:rsidRPr="0015099E">
        <w:rPr>
          <w:sz w:val="28"/>
          <w:szCs w:val="28"/>
          <w:lang w:val="vi-VN"/>
        </w:rPr>
        <w:t xml:space="preserve"> cho phép quản trị viên theo dõi và quản lý toàn bộ các đơn đặt phòng của tất cả các khách sạn. Quản trị viên có thể sử dụng bộ lọc nâng cao để tìm kiếm, phân loại đơn đặt phòng và xem chi tiết từng đơn khi cần.</w:t>
      </w:r>
    </w:p>
    <w:p w14:paraId="40BC8FB9" w14:textId="77777777" w:rsidR="000E570A" w:rsidRPr="0015099E" w:rsidRDefault="00000000">
      <w:pPr>
        <w:spacing w:before="0" w:after="0"/>
        <w:ind w:firstLine="0"/>
        <w:rPr>
          <w:rFonts w:cs="Times New Roman"/>
          <w:szCs w:val="28"/>
        </w:rPr>
      </w:pPr>
      <w:r w:rsidRPr="0015099E">
        <w:rPr>
          <w:noProof/>
        </w:rPr>
        <w:lastRenderedPageBreak/>
        <w:drawing>
          <wp:inline distT="0" distB="0" distL="114300" distR="114300" wp14:anchorId="6FD2BBA7" wp14:editId="0275D668">
            <wp:extent cx="5569585" cy="2561590"/>
            <wp:effectExtent l="0" t="0" r="8255" b="1397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49"/>
                    <a:srcRect r="752"/>
                    <a:stretch>
                      <a:fillRect/>
                    </a:stretch>
                  </pic:blipFill>
                  <pic:spPr>
                    <a:xfrm>
                      <a:off x="0" y="0"/>
                      <a:ext cx="5569585" cy="2561590"/>
                    </a:xfrm>
                    <a:prstGeom prst="rect">
                      <a:avLst/>
                    </a:prstGeom>
                    <a:noFill/>
                    <a:ln>
                      <a:noFill/>
                    </a:ln>
                  </pic:spPr>
                </pic:pic>
              </a:graphicData>
            </a:graphic>
          </wp:inline>
        </w:drawing>
      </w:r>
    </w:p>
    <w:p w14:paraId="1CE27783" w14:textId="77777777" w:rsidR="000E570A" w:rsidRPr="0015099E" w:rsidRDefault="00000000">
      <w:pPr>
        <w:pStyle w:val="Hinh"/>
        <w:spacing w:before="0" w:after="0"/>
        <w:rPr>
          <w:rFonts w:cs="Times New Roman"/>
          <w:szCs w:val="28"/>
        </w:rPr>
      </w:pPr>
      <w:bookmarkStart w:id="187" w:name="_Toc14637"/>
      <w:r w:rsidRPr="0015099E">
        <w:rPr>
          <w:rFonts w:cs="Times New Roman"/>
          <w:szCs w:val="28"/>
        </w:rPr>
        <w:t>Hình 3.7. Giao diện Quản lý đơn đặt phòng</w:t>
      </w:r>
      <w:bookmarkStart w:id="188" w:name="_Toc12288"/>
      <w:bookmarkStart w:id="189" w:name="_Toc1479"/>
      <w:bookmarkEnd w:id="187"/>
    </w:p>
    <w:p w14:paraId="370FA51F" w14:textId="77777777" w:rsidR="000E570A" w:rsidRPr="0015099E" w:rsidRDefault="00000000">
      <w:pPr>
        <w:pStyle w:val="u2"/>
        <w:spacing w:before="0" w:after="0"/>
        <w:rPr>
          <w:rFonts w:cs="Times New Roman"/>
          <w:szCs w:val="28"/>
        </w:rPr>
      </w:pPr>
      <w:bookmarkStart w:id="190" w:name="_Toc231728339"/>
      <w:r w:rsidRPr="0015099E">
        <w:rPr>
          <w:rFonts w:cs="Times New Roman"/>
          <w:szCs w:val="28"/>
        </w:rPr>
        <w:t>3.3. Kiểm thử</w:t>
      </w:r>
      <w:bookmarkEnd w:id="188"/>
      <w:bookmarkEnd w:id="189"/>
      <w:bookmarkEnd w:id="190"/>
    </w:p>
    <w:p w14:paraId="6E3E6981" w14:textId="77777777" w:rsidR="000E570A" w:rsidRPr="0015099E" w:rsidRDefault="00000000">
      <w:pPr>
        <w:pStyle w:val="u3"/>
        <w:spacing w:before="0" w:after="0"/>
        <w:rPr>
          <w:rFonts w:cs="Times New Roman"/>
          <w:szCs w:val="28"/>
        </w:rPr>
      </w:pPr>
      <w:bookmarkStart w:id="191" w:name="_Toc231728340"/>
      <w:bookmarkStart w:id="192" w:name="_Toc19664"/>
      <w:r w:rsidRPr="0015099E">
        <w:rPr>
          <w:rFonts w:cs="Times New Roman"/>
          <w:szCs w:val="28"/>
        </w:rPr>
        <w:t>3.3.1. Kế hoạch kiểm thử</w:t>
      </w:r>
      <w:bookmarkEnd w:id="191"/>
    </w:p>
    <w:p w14:paraId="6B62727F" w14:textId="77777777" w:rsidR="000E570A" w:rsidRPr="0015099E" w:rsidRDefault="00000000">
      <w:pPr>
        <w:pStyle w:val="u4"/>
        <w:spacing w:before="0" w:after="0"/>
        <w:rPr>
          <w:rFonts w:cs="Times New Roman"/>
          <w:szCs w:val="28"/>
        </w:rPr>
      </w:pPr>
      <w:r w:rsidRPr="0015099E">
        <w:rPr>
          <w:rFonts w:cs="Times New Roman"/>
          <w:szCs w:val="28"/>
        </w:rPr>
        <w:t>3.3.1.1. Mục đích kiểm thử</w:t>
      </w:r>
    </w:p>
    <w:p w14:paraId="3ACF5D0F" w14:textId="77777777" w:rsidR="000E570A" w:rsidRPr="0015099E" w:rsidRDefault="00000000">
      <w:pPr>
        <w:pStyle w:val="oancuaDanhsach"/>
        <w:numPr>
          <w:ilvl w:val="0"/>
          <w:numId w:val="35"/>
        </w:numPr>
        <w:spacing w:before="0" w:after="0"/>
        <w:rPr>
          <w:rFonts w:cs="Times New Roman"/>
          <w:szCs w:val="28"/>
        </w:rPr>
      </w:pPr>
      <w:r w:rsidRPr="0015099E">
        <w:rPr>
          <w:rFonts w:cs="Times New Roman"/>
          <w:szCs w:val="28"/>
        </w:rPr>
        <w:t>Đảm bảo hệ thống hoạt động đúng và đầy đủ theo các yêu cầu chức năng, phi chức năng đã được định nghĩa ở các chương trước.</w:t>
      </w:r>
    </w:p>
    <w:p w14:paraId="4031EA15" w14:textId="77777777" w:rsidR="000E570A" w:rsidRPr="0015099E" w:rsidRDefault="00000000">
      <w:pPr>
        <w:pStyle w:val="oancuaDanhsach"/>
        <w:numPr>
          <w:ilvl w:val="0"/>
          <w:numId w:val="35"/>
        </w:numPr>
        <w:spacing w:before="0" w:after="0"/>
        <w:rPr>
          <w:rFonts w:cs="Times New Roman"/>
          <w:szCs w:val="28"/>
        </w:rPr>
      </w:pPr>
      <w:r w:rsidRPr="0015099E">
        <w:rPr>
          <w:rFonts w:cs="Times New Roman"/>
          <w:szCs w:val="28"/>
        </w:rPr>
        <w:t>Kiểm tra tính ổn định, độ chính xác của các luồng xử lý dữ liệu phức tạp (như tính toán tổng tiền, trừ số lượng phòng trống).</w:t>
      </w:r>
    </w:p>
    <w:p w14:paraId="55EDF51B" w14:textId="77777777" w:rsidR="000E570A" w:rsidRPr="0015099E" w:rsidRDefault="00000000">
      <w:pPr>
        <w:pStyle w:val="oancuaDanhsach"/>
        <w:numPr>
          <w:ilvl w:val="0"/>
          <w:numId w:val="35"/>
        </w:numPr>
        <w:spacing w:before="0" w:after="0"/>
        <w:rPr>
          <w:rFonts w:cs="Times New Roman"/>
          <w:szCs w:val="28"/>
        </w:rPr>
      </w:pPr>
      <w:r w:rsidRPr="0015099E">
        <w:rPr>
          <w:rFonts w:cs="Times New Roman"/>
          <w:szCs w:val="28"/>
        </w:rPr>
        <w:t>Phát hiện và xử lý các lỗi (</w:t>
      </w:r>
      <w:proofErr w:type="spellStart"/>
      <w:r w:rsidRPr="0015099E">
        <w:rPr>
          <w:rFonts w:cs="Times New Roman"/>
          <w:szCs w:val="28"/>
        </w:rPr>
        <w:t>bugs</w:t>
      </w:r>
      <w:proofErr w:type="spellEnd"/>
      <w:r w:rsidRPr="0015099E">
        <w:rPr>
          <w:rFonts w:cs="Times New Roman"/>
          <w:szCs w:val="28"/>
        </w:rPr>
        <w:t xml:space="preserve">) liên quan đến </w:t>
      </w:r>
      <w:proofErr w:type="spellStart"/>
      <w:r w:rsidRPr="0015099E">
        <w:rPr>
          <w:rFonts w:cs="Times New Roman"/>
          <w:szCs w:val="28"/>
        </w:rPr>
        <w:t>logic</w:t>
      </w:r>
      <w:proofErr w:type="spellEnd"/>
      <w:r w:rsidRPr="0015099E">
        <w:rPr>
          <w:rFonts w:cs="Times New Roman"/>
          <w:szCs w:val="28"/>
        </w:rPr>
        <w:t xml:space="preserve"> nghiệp vụ, giao diện người dùng (UI/UX) và xác thực dữ liệu đầu vào (</w:t>
      </w:r>
      <w:proofErr w:type="spellStart"/>
      <w:r w:rsidRPr="0015099E">
        <w:rPr>
          <w:rFonts w:cs="Times New Roman"/>
          <w:szCs w:val="28"/>
        </w:rPr>
        <w:t>Validation</w:t>
      </w:r>
      <w:proofErr w:type="spellEnd"/>
      <w:r w:rsidRPr="0015099E">
        <w:rPr>
          <w:rFonts w:cs="Times New Roman"/>
          <w:szCs w:val="28"/>
        </w:rPr>
        <w:t>) trước khi đưa hệ thống vào vận hành thực tế.</w:t>
      </w:r>
    </w:p>
    <w:p w14:paraId="24E0DF9B" w14:textId="77777777" w:rsidR="000E570A" w:rsidRPr="0015099E" w:rsidRDefault="00000000">
      <w:pPr>
        <w:pStyle w:val="u4"/>
        <w:spacing w:before="0" w:after="0"/>
        <w:rPr>
          <w:rFonts w:cs="Times New Roman"/>
          <w:szCs w:val="28"/>
        </w:rPr>
      </w:pPr>
      <w:r w:rsidRPr="0015099E">
        <w:rPr>
          <w:rFonts w:cs="Times New Roman"/>
          <w:szCs w:val="28"/>
        </w:rPr>
        <w:t>3.3.1.2. Phạm vi kiểm thử</w:t>
      </w:r>
    </w:p>
    <w:p w14:paraId="61EF0C22"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Quá trình kiểm thử được thực hiện trên các chức năng chính của hệ thống nhằm đảm bảo hệ thống hoạt động đúng theo yêu cầu nghiệp vụ và đáp ứng nhu cầu sử dụng thực tế của người dùng.</w:t>
      </w:r>
    </w:p>
    <w:p w14:paraId="2AB1517D" w14:textId="77777777" w:rsidR="000E570A" w:rsidRPr="0015099E" w:rsidRDefault="00000000">
      <w:pPr>
        <w:pStyle w:val="ThngthngWeb"/>
        <w:spacing w:beforeAutospacing="0" w:afterAutospacing="0" w:line="360" w:lineRule="auto"/>
        <w:jc w:val="both"/>
        <w:rPr>
          <w:sz w:val="28"/>
          <w:szCs w:val="28"/>
          <w:lang w:val="vi-VN"/>
        </w:rPr>
      </w:pPr>
      <w:r w:rsidRPr="0015099E">
        <w:rPr>
          <w:sz w:val="28"/>
          <w:szCs w:val="28"/>
          <w:lang w:val="vi-VN"/>
        </w:rPr>
        <w:t>Các chức năng được thực hiện kiểm thử bao gồm:</w:t>
      </w:r>
    </w:p>
    <w:p w14:paraId="6F8FF9C8" w14:textId="77777777" w:rsidR="000E570A" w:rsidRPr="0015099E" w:rsidRDefault="00000000">
      <w:pPr>
        <w:numPr>
          <w:ilvl w:val="0"/>
          <w:numId w:val="36"/>
        </w:numPr>
        <w:spacing w:before="0" w:after="0"/>
        <w:rPr>
          <w:rFonts w:cs="Times New Roman"/>
          <w:szCs w:val="28"/>
        </w:rPr>
      </w:pPr>
      <w:r w:rsidRPr="0015099E">
        <w:rPr>
          <w:rFonts w:cs="Times New Roman"/>
          <w:szCs w:val="28"/>
        </w:rPr>
        <w:t>Tìm kiếm khách sạn.</w:t>
      </w:r>
    </w:p>
    <w:p w14:paraId="016E518A" w14:textId="77777777" w:rsidR="000E570A" w:rsidRPr="0015099E" w:rsidRDefault="00000000">
      <w:pPr>
        <w:numPr>
          <w:ilvl w:val="0"/>
          <w:numId w:val="36"/>
        </w:numPr>
        <w:spacing w:before="0" w:after="0"/>
        <w:rPr>
          <w:rFonts w:cs="Times New Roman"/>
          <w:szCs w:val="28"/>
        </w:rPr>
      </w:pPr>
      <w:r w:rsidRPr="0015099E">
        <w:rPr>
          <w:rFonts w:cs="Times New Roman"/>
          <w:szCs w:val="28"/>
        </w:rPr>
        <w:t>Xem chi tiết khách sạn.</w:t>
      </w:r>
    </w:p>
    <w:p w14:paraId="003AD38F" w14:textId="77777777" w:rsidR="000E570A" w:rsidRPr="0015099E" w:rsidRDefault="00000000">
      <w:pPr>
        <w:numPr>
          <w:ilvl w:val="0"/>
          <w:numId w:val="36"/>
        </w:numPr>
        <w:spacing w:before="0" w:after="0"/>
        <w:rPr>
          <w:rFonts w:cs="Times New Roman"/>
          <w:szCs w:val="28"/>
        </w:rPr>
      </w:pPr>
      <w:r w:rsidRPr="0015099E">
        <w:rPr>
          <w:rFonts w:cs="Times New Roman"/>
          <w:szCs w:val="28"/>
        </w:rPr>
        <w:t>Đặt phòng.</w:t>
      </w:r>
    </w:p>
    <w:p w14:paraId="6BD2BFCF" w14:textId="77777777" w:rsidR="000E570A" w:rsidRPr="0015099E" w:rsidRDefault="00000000">
      <w:pPr>
        <w:numPr>
          <w:ilvl w:val="0"/>
          <w:numId w:val="36"/>
        </w:numPr>
        <w:spacing w:before="0" w:after="0"/>
        <w:rPr>
          <w:rFonts w:cs="Times New Roman"/>
          <w:szCs w:val="28"/>
        </w:rPr>
      </w:pPr>
      <w:r w:rsidRPr="0015099E">
        <w:rPr>
          <w:rFonts w:cs="Times New Roman"/>
          <w:szCs w:val="28"/>
        </w:rPr>
        <w:t>Quản lý loại phòng.</w:t>
      </w:r>
    </w:p>
    <w:p w14:paraId="0F1549A5" w14:textId="77777777" w:rsidR="000E570A" w:rsidRPr="0015099E" w:rsidRDefault="00000000">
      <w:pPr>
        <w:numPr>
          <w:ilvl w:val="0"/>
          <w:numId w:val="36"/>
        </w:numPr>
        <w:spacing w:before="0" w:after="0"/>
        <w:rPr>
          <w:rFonts w:cs="Times New Roman"/>
          <w:szCs w:val="28"/>
        </w:rPr>
      </w:pPr>
      <w:r w:rsidRPr="0015099E">
        <w:rPr>
          <w:rFonts w:cs="Times New Roman"/>
          <w:szCs w:val="28"/>
        </w:rPr>
        <w:lastRenderedPageBreak/>
        <w:t>Quản lý phòng</w:t>
      </w:r>
    </w:p>
    <w:p w14:paraId="3EB6FA0F" w14:textId="77777777" w:rsidR="000E570A" w:rsidRPr="0015099E" w:rsidRDefault="00000000">
      <w:pPr>
        <w:numPr>
          <w:ilvl w:val="0"/>
          <w:numId w:val="36"/>
        </w:numPr>
        <w:spacing w:before="0" w:after="0"/>
        <w:rPr>
          <w:rFonts w:cs="Times New Roman"/>
          <w:szCs w:val="28"/>
        </w:rPr>
      </w:pPr>
      <w:r w:rsidRPr="0015099E">
        <w:rPr>
          <w:rFonts w:cs="Times New Roman"/>
          <w:szCs w:val="28"/>
        </w:rPr>
        <w:t>Quản lý đơn đặt phòng.</w:t>
      </w:r>
    </w:p>
    <w:p w14:paraId="0CA3F75B"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Ngoài ra, hệ thống cũng được kiểm tra với các trường hợp dữ liệu không hợp lệ, thao tác sai </w:t>
      </w:r>
      <w:proofErr w:type="spellStart"/>
      <w:r w:rsidRPr="0015099E">
        <w:rPr>
          <w:sz w:val="28"/>
          <w:szCs w:val="28"/>
          <w:lang w:val="vi-VN"/>
        </w:rPr>
        <w:t>logic</w:t>
      </w:r>
      <w:proofErr w:type="spellEnd"/>
      <w:r w:rsidRPr="0015099E">
        <w:rPr>
          <w:sz w:val="28"/>
          <w:szCs w:val="28"/>
          <w:lang w:val="vi-VN"/>
        </w:rPr>
        <w:t xml:space="preserve"> và khả năng xử lý thông báo lỗi nhằm đánh giá tính ổn định và độ chính xác trong quá trình vận hành.</w:t>
      </w:r>
    </w:p>
    <w:p w14:paraId="095512BD" w14:textId="77777777" w:rsidR="000E570A" w:rsidRPr="0015099E" w:rsidRDefault="00000000">
      <w:pPr>
        <w:pStyle w:val="u4"/>
        <w:spacing w:before="0" w:after="0"/>
        <w:rPr>
          <w:rFonts w:cs="Times New Roman"/>
          <w:szCs w:val="28"/>
        </w:rPr>
      </w:pPr>
      <w:r w:rsidRPr="0015099E">
        <w:rPr>
          <w:rFonts w:cs="Times New Roman"/>
          <w:szCs w:val="28"/>
        </w:rPr>
        <w:t>3.3.1.3. Phương pháp kiểm thử</w:t>
      </w:r>
    </w:p>
    <w:p w14:paraId="1FBC8460" w14:textId="77777777" w:rsidR="000E570A" w:rsidRPr="0015099E" w:rsidRDefault="00000000">
      <w:pPr>
        <w:spacing w:before="0" w:after="0"/>
        <w:rPr>
          <w:rFonts w:cs="Times New Roman"/>
          <w:szCs w:val="28"/>
        </w:rPr>
      </w:pPr>
      <w:r w:rsidRPr="0015099E">
        <w:rPr>
          <w:rFonts w:cs="Times New Roman"/>
          <w:szCs w:val="28"/>
        </w:rPr>
        <w:t>Đồ án áp dụng phương pháp Kiểm thử hộp đen (</w:t>
      </w:r>
      <w:proofErr w:type="spellStart"/>
      <w:r w:rsidRPr="0015099E">
        <w:rPr>
          <w:rFonts w:cs="Times New Roman"/>
          <w:szCs w:val="28"/>
        </w:rPr>
        <w:t>Black-box</w:t>
      </w:r>
      <w:proofErr w:type="spellEnd"/>
      <w:r w:rsidRPr="0015099E">
        <w:rPr>
          <w:rFonts w:cs="Times New Roman"/>
          <w:szCs w:val="28"/>
        </w:rPr>
        <w:t xml:space="preserve"> </w:t>
      </w:r>
      <w:proofErr w:type="spellStart"/>
      <w:r w:rsidRPr="0015099E">
        <w:rPr>
          <w:rFonts w:cs="Times New Roman"/>
          <w:szCs w:val="28"/>
        </w:rPr>
        <w:t>Testing</w:t>
      </w:r>
      <w:proofErr w:type="spellEnd"/>
      <w:r w:rsidRPr="0015099E">
        <w:rPr>
          <w:rFonts w:cs="Times New Roman"/>
          <w:szCs w:val="28"/>
        </w:rPr>
        <w:t>) kết hợp kiểm thử thủ công (</w:t>
      </w:r>
      <w:proofErr w:type="spellStart"/>
      <w:r w:rsidRPr="0015099E">
        <w:rPr>
          <w:rFonts w:cs="Times New Roman"/>
          <w:szCs w:val="28"/>
        </w:rPr>
        <w:t>Manual</w:t>
      </w:r>
      <w:proofErr w:type="spellEnd"/>
      <w:r w:rsidRPr="0015099E">
        <w:rPr>
          <w:rFonts w:cs="Times New Roman"/>
          <w:szCs w:val="28"/>
        </w:rPr>
        <w:t xml:space="preserve"> </w:t>
      </w:r>
      <w:proofErr w:type="spellStart"/>
      <w:r w:rsidRPr="0015099E">
        <w:rPr>
          <w:rFonts w:cs="Times New Roman"/>
          <w:szCs w:val="28"/>
        </w:rPr>
        <w:t>Testing</w:t>
      </w:r>
      <w:proofErr w:type="spellEnd"/>
      <w:r w:rsidRPr="0015099E">
        <w:rPr>
          <w:rFonts w:cs="Times New Roman"/>
          <w:szCs w:val="28"/>
        </w:rPr>
        <w:t>). Dựa trên giao diện người dùng, hệ thống sẽ được kiểm tra thông qua các ca kiểm thử (</w:t>
      </w:r>
      <w:proofErr w:type="spellStart"/>
      <w:r w:rsidRPr="0015099E">
        <w:rPr>
          <w:rFonts w:cs="Times New Roman"/>
          <w:szCs w:val="28"/>
        </w:rPr>
        <w:t>Test</w:t>
      </w:r>
      <w:proofErr w:type="spellEnd"/>
      <w:r w:rsidRPr="0015099E">
        <w:rPr>
          <w:rFonts w:cs="Times New Roman"/>
          <w:szCs w:val="28"/>
        </w:rPr>
        <w:t xml:space="preserve"> </w:t>
      </w:r>
      <w:proofErr w:type="spellStart"/>
      <w:r w:rsidRPr="0015099E">
        <w:rPr>
          <w:rFonts w:cs="Times New Roman"/>
          <w:szCs w:val="28"/>
        </w:rPr>
        <w:t>Cases</w:t>
      </w:r>
      <w:proofErr w:type="spellEnd"/>
      <w:r w:rsidRPr="0015099E">
        <w:rPr>
          <w:rFonts w:cs="Times New Roman"/>
          <w:szCs w:val="28"/>
        </w:rPr>
        <w:t>) mô phỏng hành vi của người dùng thực tế. Các kịch bản bao gồm:</w:t>
      </w:r>
    </w:p>
    <w:p w14:paraId="1E2F14B1" w14:textId="77777777" w:rsidR="000E570A" w:rsidRPr="0015099E" w:rsidRDefault="00000000">
      <w:pPr>
        <w:pStyle w:val="oancuaDanhsach"/>
        <w:numPr>
          <w:ilvl w:val="0"/>
          <w:numId w:val="37"/>
        </w:numPr>
        <w:spacing w:before="0" w:after="0"/>
        <w:rPr>
          <w:rFonts w:cs="Times New Roman"/>
          <w:szCs w:val="28"/>
        </w:rPr>
      </w:pPr>
      <w:r w:rsidRPr="0015099E">
        <w:rPr>
          <w:rFonts w:cs="Times New Roman"/>
          <w:szCs w:val="28"/>
        </w:rPr>
        <w:t>Trường hợp chuẩn (</w:t>
      </w:r>
      <w:proofErr w:type="spellStart"/>
      <w:r w:rsidRPr="0015099E">
        <w:rPr>
          <w:rFonts w:cs="Times New Roman"/>
          <w:szCs w:val="28"/>
        </w:rPr>
        <w:t>Happy</w:t>
      </w:r>
      <w:proofErr w:type="spellEnd"/>
      <w:r w:rsidRPr="0015099E">
        <w:rPr>
          <w:rFonts w:cs="Times New Roman"/>
          <w:szCs w:val="28"/>
        </w:rPr>
        <w:t xml:space="preserve"> </w:t>
      </w:r>
      <w:proofErr w:type="spellStart"/>
      <w:r w:rsidRPr="0015099E">
        <w:rPr>
          <w:rFonts w:cs="Times New Roman"/>
          <w:szCs w:val="28"/>
        </w:rPr>
        <w:t>Path</w:t>
      </w:r>
      <w:proofErr w:type="spellEnd"/>
      <w:r w:rsidRPr="0015099E">
        <w:rPr>
          <w:rFonts w:cs="Times New Roman"/>
          <w:szCs w:val="28"/>
        </w:rPr>
        <w:t>): Nhập dữ liệu hoàn toàn hợp lệ để kiểm tra luồng đi trơn tru của chức năng.</w:t>
      </w:r>
    </w:p>
    <w:p w14:paraId="0F399E86" w14:textId="77777777" w:rsidR="000E570A" w:rsidRPr="0015099E" w:rsidRDefault="00000000">
      <w:pPr>
        <w:pStyle w:val="oancuaDanhsach"/>
        <w:numPr>
          <w:ilvl w:val="0"/>
          <w:numId w:val="37"/>
        </w:numPr>
        <w:spacing w:before="0" w:after="0"/>
        <w:rPr>
          <w:rFonts w:cs="Times New Roman"/>
          <w:szCs w:val="28"/>
        </w:rPr>
      </w:pPr>
      <w:r w:rsidRPr="0015099E">
        <w:rPr>
          <w:rFonts w:cs="Times New Roman"/>
          <w:szCs w:val="28"/>
        </w:rPr>
        <w:t>Trường hợp ngoại lệ (</w:t>
      </w:r>
      <w:proofErr w:type="spellStart"/>
      <w:r w:rsidRPr="0015099E">
        <w:rPr>
          <w:rFonts w:cs="Times New Roman"/>
          <w:szCs w:val="28"/>
        </w:rPr>
        <w:t>Edge</w:t>
      </w:r>
      <w:proofErr w:type="spellEnd"/>
      <w:r w:rsidRPr="0015099E">
        <w:rPr>
          <w:rFonts w:cs="Times New Roman"/>
          <w:szCs w:val="28"/>
        </w:rPr>
        <w:t xml:space="preserve"> </w:t>
      </w:r>
      <w:proofErr w:type="spellStart"/>
      <w:r w:rsidRPr="0015099E">
        <w:rPr>
          <w:rFonts w:cs="Times New Roman"/>
          <w:szCs w:val="28"/>
        </w:rPr>
        <w:t>Cases</w:t>
      </w:r>
      <w:proofErr w:type="spellEnd"/>
      <w:r w:rsidRPr="0015099E">
        <w:rPr>
          <w:rFonts w:cs="Times New Roman"/>
          <w:szCs w:val="28"/>
        </w:rPr>
        <w:t xml:space="preserve">): Nhập dữ liệu sai định dạng, bỏ trống trường bắt buộc, hoặc thao tác sai </w:t>
      </w:r>
      <w:proofErr w:type="spellStart"/>
      <w:r w:rsidRPr="0015099E">
        <w:rPr>
          <w:rFonts w:cs="Times New Roman"/>
          <w:szCs w:val="28"/>
        </w:rPr>
        <w:t>logic</w:t>
      </w:r>
      <w:proofErr w:type="spellEnd"/>
      <w:r w:rsidRPr="0015099E">
        <w:rPr>
          <w:rFonts w:cs="Times New Roman"/>
          <w:szCs w:val="28"/>
        </w:rPr>
        <w:t xml:space="preserve"> để kiểm tra khả năng bắt lỗi (</w:t>
      </w:r>
      <w:proofErr w:type="spellStart"/>
      <w:r w:rsidRPr="0015099E">
        <w:rPr>
          <w:rFonts w:cs="Times New Roman"/>
          <w:szCs w:val="28"/>
        </w:rPr>
        <w:t>Form</w:t>
      </w:r>
      <w:proofErr w:type="spellEnd"/>
      <w:r w:rsidRPr="0015099E">
        <w:rPr>
          <w:rFonts w:cs="Times New Roman"/>
          <w:szCs w:val="28"/>
        </w:rPr>
        <w:t xml:space="preserve"> </w:t>
      </w:r>
      <w:proofErr w:type="spellStart"/>
      <w:r w:rsidRPr="0015099E">
        <w:rPr>
          <w:rFonts w:cs="Times New Roman"/>
          <w:szCs w:val="28"/>
        </w:rPr>
        <w:t>Validation</w:t>
      </w:r>
      <w:proofErr w:type="spellEnd"/>
      <w:r w:rsidRPr="0015099E">
        <w:rPr>
          <w:rFonts w:cs="Times New Roman"/>
          <w:szCs w:val="28"/>
        </w:rPr>
        <w:t>) và hiển thị thông báo cảnh báo của hệ thống.</w:t>
      </w:r>
    </w:p>
    <w:p w14:paraId="30833473" w14:textId="77777777" w:rsidR="000E570A" w:rsidRPr="0015099E" w:rsidRDefault="00000000">
      <w:pPr>
        <w:pStyle w:val="u3"/>
        <w:spacing w:before="0" w:after="0"/>
        <w:rPr>
          <w:rFonts w:cs="Times New Roman"/>
          <w:szCs w:val="28"/>
        </w:rPr>
      </w:pPr>
      <w:bookmarkStart w:id="193" w:name="_Toc231728341"/>
      <w:r w:rsidRPr="0015099E">
        <w:rPr>
          <w:rFonts w:cs="Times New Roman"/>
          <w:szCs w:val="28"/>
        </w:rPr>
        <w:t>3.3.2. Kịch bản kiểm thử</w:t>
      </w:r>
      <w:bookmarkEnd w:id="193"/>
    </w:p>
    <w:p w14:paraId="347FFB57" w14:textId="77777777" w:rsidR="000E570A" w:rsidRPr="0015099E" w:rsidRDefault="00000000">
      <w:pPr>
        <w:pStyle w:val="u4"/>
        <w:spacing w:before="0" w:after="0"/>
        <w:rPr>
          <w:rFonts w:cs="Times New Roman"/>
          <w:szCs w:val="28"/>
        </w:rPr>
      </w:pPr>
      <w:r w:rsidRPr="0015099E">
        <w:rPr>
          <w:rFonts w:cs="Times New Roman"/>
          <w:szCs w:val="28"/>
        </w:rPr>
        <w:t>3.3.2.1. Kịch bản kiểm thử chức năng Tìm kiếm khách sạn (UC01)</w:t>
      </w:r>
    </w:p>
    <w:p w14:paraId="2CDA1119" w14:textId="77777777" w:rsidR="000E570A" w:rsidRPr="0015099E" w:rsidRDefault="00000000">
      <w:pPr>
        <w:pStyle w:val="Bang"/>
      </w:pPr>
      <w:bookmarkStart w:id="194" w:name="_Toc231728546"/>
      <w:r w:rsidRPr="0015099E">
        <w:t>Bảng 3.1. Kịch bản kiểm thử chức năng Tìm kiếm khách sạn</w:t>
      </w:r>
      <w:bookmarkEnd w:id="194"/>
    </w:p>
    <w:tbl>
      <w:tblPr>
        <w:tblStyle w:val="LiBang"/>
        <w:tblW w:w="0" w:type="auto"/>
        <w:tblLayout w:type="fixed"/>
        <w:tblLook w:val="04A0" w:firstRow="1" w:lastRow="0" w:firstColumn="1" w:lastColumn="0" w:noHBand="0" w:noVBand="1"/>
      </w:tblPr>
      <w:tblGrid>
        <w:gridCol w:w="1316"/>
        <w:gridCol w:w="1237"/>
        <w:gridCol w:w="1067"/>
        <w:gridCol w:w="2884"/>
        <w:gridCol w:w="1467"/>
        <w:gridCol w:w="1037"/>
      </w:tblGrid>
      <w:tr w:rsidR="000E570A" w:rsidRPr="0015099E" w14:paraId="076AB638" w14:textId="77777777">
        <w:tc>
          <w:tcPr>
            <w:tcW w:w="1316" w:type="dxa"/>
            <w:vAlign w:val="center"/>
          </w:tcPr>
          <w:p w14:paraId="44CEB36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b/>
                <w:bCs/>
                <w:szCs w:val="28"/>
                <w:lang w:eastAsia="zh-CN" w:bidi="ar"/>
              </w:rPr>
              <w:t>Test</w:t>
            </w:r>
            <w:proofErr w:type="spellEnd"/>
            <w:r w:rsidRPr="0015099E">
              <w:rPr>
                <w:rFonts w:eastAsia="SimSun" w:cs="Times New Roman"/>
                <w:b/>
                <w:bCs/>
                <w:szCs w:val="28"/>
                <w:lang w:eastAsia="zh-CN" w:bidi="ar"/>
              </w:rPr>
              <w:t xml:space="preserve"> </w:t>
            </w:r>
            <w:proofErr w:type="spellStart"/>
            <w:r w:rsidRPr="0015099E">
              <w:rPr>
                <w:rFonts w:eastAsia="SimSun" w:cs="Times New Roman"/>
                <w:b/>
                <w:bCs/>
                <w:szCs w:val="28"/>
                <w:lang w:eastAsia="zh-CN" w:bidi="ar"/>
              </w:rPr>
              <w:t>Case</w:t>
            </w:r>
            <w:proofErr w:type="spellEnd"/>
            <w:r w:rsidRPr="0015099E">
              <w:rPr>
                <w:rFonts w:eastAsia="SimSun" w:cs="Times New Roman"/>
                <w:b/>
                <w:bCs/>
                <w:szCs w:val="28"/>
                <w:lang w:eastAsia="zh-CN" w:bidi="ar"/>
              </w:rPr>
              <w:t xml:space="preserve"> ID</w:t>
            </w:r>
          </w:p>
        </w:tc>
        <w:tc>
          <w:tcPr>
            <w:tcW w:w="1237" w:type="dxa"/>
            <w:vAlign w:val="center"/>
          </w:tcPr>
          <w:p w14:paraId="48C5C05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 kiểm thử</w:t>
            </w:r>
          </w:p>
        </w:tc>
        <w:tc>
          <w:tcPr>
            <w:tcW w:w="1067" w:type="dxa"/>
            <w:vAlign w:val="center"/>
          </w:tcPr>
          <w:p w14:paraId="6571042D"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Tiền điều kiện</w:t>
            </w:r>
          </w:p>
        </w:tc>
        <w:tc>
          <w:tcPr>
            <w:tcW w:w="2884" w:type="dxa"/>
            <w:vAlign w:val="center"/>
          </w:tcPr>
          <w:p w14:paraId="3BBA172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Các bước thực hiện</w:t>
            </w:r>
          </w:p>
        </w:tc>
        <w:tc>
          <w:tcPr>
            <w:tcW w:w="1467" w:type="dxa"/>
            <w:vAlign w:val="center"/>
          </w:tcPr>
          <w:p w14:paraId="6D160C3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Kết quả mong đợi</w:t>
            </w:r>
          </w:p>
        </w:tc>
        <w:tc>
          <w:tcPr>
            <w:tcW w:w="1037" w:type="dxa"/>
            <w:vAlign w:val="center"/>
          </w:tcPr>
          <w:p w14:paraId="01DFF29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Trạng thái</w:t>
            </w:r>
          </w:p>
        </w:tc>
      </w:tr>
      <w:tr w:rsidR="000E570A" w:rsidRPr="0015099E" w14:paraId="600CB1F2" w14:textId="77777777">
        <w:tc>
          <w:tcPr>
            <w:tcW w:w="1316" w:type="dxa"/>
            <w:vAlign w:val="center"/>
          </w:tcPr>
          <w:p w14:paraId="23DD45A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TC01_01</w:t>
            </w:r>
          </w:p>
        </w:tc>
        <w:tc>
          <w:tcPr>
            <w:tcW w:w="1237" w:type="dxa"/>
            <w:vAlign w:val="center"/>
          </w:tcPr>
          <w:p w14:paraId="7AC526A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Tìm kiếm khách sạn hợp lệ</w:t>
            </w:r>
          </w:p>
        </w:tc>
        <w:tc>
          <w:tcPr>
            <w:tcW w:w="1067" w:type="dxa"/>
            <w:vAlign w:val="center"/>
          </w:tcPr>
          <w:p w14:paraId="78693C0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Không có</w:t>
            </w:r>
          </w:p>
        </w:tc>
        <w:tc>
          <w:tcPr>
            <w:tcW w:w="2884" w:type="dxa"/>
            <w:vAlign w:val="center"/>
          </w:tcPr>
          <w:p w14:paraId="782FFEB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1. Tại thanh tìm kiếm, nhập địa điểm "Hà Nội", ngày nhận 05/06/2026, ngày trả 07/06/2026, số lượng phòng = 1 </w:t>
            </w:r>
          </w:p>
          <w:p w14:paraId="644B217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3. Nhấn "Tìm kiếm"</w:t>
            </w:r>
          </w:p>
        </w:tc>
        <w:tc>
          <w:tcPr>
            <w:tcW w:w="1467" w:type="dxa"/>
            <w:vAlign w:val="center"/>
          </w:tcPr>
          <w:p w14:paraId="314FEFF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Hiển thị danh sách khách sạn có phòng trống phù hợp</w:t>
            </w:r>
          </w:p>
        </w:tc>
        <w:tc>
          <w:tcPr>
            <w:tcW w:w="1037" w:type="dxa"/>
            <w:vAlign w:val="center"/>
          </w:tcPr>
          <w:p w14:paraId="62B54B0A"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7B0EF3C8" w14:textId="77777777">
        <w:tc>
          <w:tcPr>
            <w:tcW w:w="1316" w:type="dxa"/>
            <w:vAlign w:val="center"/>
          </w:tcPr>
          <w:p w14:paraId="62137FA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lastRenderedPageBreak/>
              <w:t>TC01_02</w:t>
            </w:r>
          </w:p>
        </w:tc>
        <w:tc>
          <w:tcPr>
            <w:tcW w:w="1237" w:type="dxa"/>
            <w:vAlign w:val="center"/>
          </w:tcPr>
          <w:p w14:paraId="21153BB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Tìm kiếm theo địa chỉ không tồn tại</w:t>
            </w:r>
          </w:p>
        </w:tc>
        <w:tc>
          <w:tcPr>
            <w:tcW w:w="1067" w:type="dxa"/>
            <w:vAlign w:val="center"/>
          </w:tcPr>
          <w:p w14:paraId="46A042E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Không có</w:t>
            </w:r>
          </w:p>
        </w:tc>
        <w:tc>
          <w:tcPr>
            <w:tcW w:w="2884" w:type="dxa"/>
            <w:vAlign w:val="center"/>
          </w:tcPr>
          <w:p w14:paraId="0D3381F2"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1. Tại thanh tìm kiếm, nhập “XYZ123”, , ngày nhận 05/06/2026, ngày trả 07/06/2026, số lượng phòng = 1 </w:t>
            </w:r>
          </w:p>
          <w:p w14:paraId="0C0CD53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2. Nhấn "Tìm kiếm"</w:t>
            </w:r>
          </w:p>
        </w:tc>
        <w:tc>
          <w:tcPr>
            <w:tcW w:w="1467" w:type="dxa"/>
            <w:vAlign w:val="center"/>
          </w:tcPr>
          <w:p w14:paraId="635C709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Hiển thị thông báo "Không tìm thấy khách sạn phù hợp"</w:t>
            </w:r>
          </w:p>
        </w:tc>
        <w:tc>
          <w:tcPr>
            <w:tcW w:w="1037" w:type="dxa"/>
            <w:vAlign w:val="center"/>
          </w:tcPr>
          <w:p w14:paraId="6C57B02F"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2D045D5F" w14:textId="77777777">
        <w:tc>
          <w:tcPr>
            <w:tcW w:w="1316" w:type="dxa"/>
            <w:vAlign w:val="center"/>
          </w:tcPr>
          <w:p w14:paraId="07AB317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TC01_03</w:t>
            </w:r>
          </w:p>
        </w:tc>
        <w:tc>
          <w:tcPr>
            <w:tcW w:w="1237" w:type="dxa"/>
            <w:vAlign w:val="center"/>
          </w:tcPr>
          <w:p w14:paraId="4D95C58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Tìm kiếm theo số lượng phòng lớn</w:t>
            </w:r>
          </w:p>
        </w:tc>
        <w:tc>
          <w:tcPr>
            <w:tcW w:w="1067" w:type="dxa"/>
            <w:vAlign w:val="center"/>
          </w:tcPr>
          <w:p w14:paraId="05C6917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Không có</w:t>
            </w:r>
          </w:p>
        </w:tc>
        <w:tc>
          <w:tcPr>
            <w:tcW w:w="2884" w:type="dxa"/>
            <w:vAlign w:val="center"/>
          </w:tcPr>
          <w:p w14:paraId="2DC79DDC"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Tại thanh tìm kiếm, nhập địa điểm "Hà Nội", ngày nhận 05/06/2026, ngày trả 07/06/2026, số lượng phòng = 30</w:t>
            </w:r>
          </w:p>
          <w:p w14:paraId="5DFFBEA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3. Nhấn "Tìm kiếm"</w:t>
            </w:r>
          </w:p>
        </w:tc>
        <w:tc>
          <w:tcPr>
            <w:tcW w:w="1467" w:type="dxa"/>
            <w:vAlign w:val="center"/>
          </w:tcPr>
          <w:p w14:paraId="37424D0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Hiển thị khách sạn có đủ số lượng phòng khả dụng hoặc thông báo không tìm thấy</w:t>
            </w:r>
          </w:p>
        </w:tc>
        <w:tc>
          <w:tcPr>
            <w:tcW w:w="1037" w:type="dxa"/>
            <w:vAlign w:val="center"/>
          </w:tcPr>
          <w:p w14:paraId="059129FC"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6A99DB7F" w14:textId="77777777">
        <w:tc>
          <w:tcPr>
            <w:tcW w:w="1316" w:type="dxa"/>
            <w:vAlign w:val="center"/>
          </w:tcPr>
          <w:p w14:paraId="1B7EE18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TC01_04</w:t>
            </w:r>
          </w:p>
        </w:tc>
        <w:tc>
          <w:tcPr>
            <w:tcW w:w="1237" w:type="dxa"/>
            <w:vAlign w:val="center"/>
          </w:tcPr>
          <w:p w14:paraId="6D9EAD9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Kiểm tra lọc và sắp xếp</w:t>
            </w:r>
          </w:p>
        </w:tc>
        <w:tc>
          <w:tcPr>
            <w:tcW w:w="1067" w:type="dxa"/>
            <w:vAlign w:val="center"/>
          </w:tcPr>
          <w:p w14:paraId="7B775B5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Có kết quả tìm kiếm</w:t>
            </w:r>
          </w:p>
        </w:tc>
        <w:tc>
          <w:tcPr>
            <w:tcW w:w="2884" w:type="dxa"/>
            <w:vAlign w:val="center"/>
          </w:tcPr>
          <w:p w14:paraId="2CF8FE64" w14:textId="77777777" w:rsidR="000E570A" w:rsidRPr="0015099E" w:rsidRDefault="00000000">
            <w:pPr>
              <w:widowControl/>
              <w:numPr>
                <w:ilvl w:val="0"/>
                <w:numId w:val="38"/>
              </w:numPr>
              <w:spacing w:before="0" w:after="0"/>
              <w:ind w:firstLine="0"/>
              <w:rPr>
                <w:rFonts w:cs="Times New Roman"/>
                <w:szCs w:val="28"/>
              </w:rPr>
            </w:pPr>
            <w:r w:rsidRPr="0015099E">
              <w:rPr>
                <w:rFonts w:cs="Times New Roman"/>
                <w:szCs w:val="28"/>
              </w:rPr>
              <w:t>Tại trang tìm kiếm và có kết quả tìm kiếm</w:t>
            </w:r>
          </w:p>
          <w:p w14:paraId="674402B1" w14:textId="77777777" w:rsidR="000E570A" w:rsidRPr="0015099E" w:rsidRDefault="00000000">
            <w:pPr>
              <w:widowControl/>
              <w:numPr>
                <w:ilvl w:val="0"/>
                <w:numId w:val="38"/>
              </w:numPr>
              <w:spacing w:before="0" w:after="0"/>
              <w:ind w:firstLine="0"/>
              <w:rPr>
                <w:rFonts w:cs="Times New Roman"/>
                <w:szCs w:val="28"/>
              </w:rPr>
            </w:pPr>
            <w:r w:rsidRPr="0015099E">
              <w:rPr>
                <w:rFonts w:cs="Times New Roman"/>
                <w:szCs w:val="28"/>
              </w:rPr>
              <w:t xml:space="preserve">Cho tiêu chí lọc hoặc sắp xếp </w:t>
            </w:r>
          </w:p>
        </w:tc>
        <w:tc>
          <w:tcPr>
            <w:tcW w:w="1467" w:type="dxa"/>
            <w:vAlign w:val="center"/>
          </w:tcPr>
          <w:p w14:paraId="37281B4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Hiển thị khách sạn được lọc và sắp xếp đúng</w:t>
            </w:r>
          </w:p>
        </w:tc>
        <w:tc>
          <w:tcPr>
            <w:tcW w:w="1037" w:type="dxa"/>
            <w:vAlign w:val="center"/>
          </w:tcPr>
          <w:p w14:paraId="18AAC6D0"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bl>
    <w:p w14:paraId="2B869159" w14:textId="77777777" w:rsidR="000E570A" w:rsidRPr="0015099E" w:rsidRDefault="00000000">
      <w:pPr>
        <w:pStyle w:val="u4"/>
        <w:spacing w:before="0" w:after="0"/>
        <w:rPr>
          <w:rFonts w:cs="Times New Roman"/>
          <w:szCs w:val="28"/>
        </w:rPr>
      </w:pPr>
      <w:r w:rsidRPr="0015099E">
        <w:rPr>
          <w:rFonts w:cs="Times New Roman"/>
          <w:szCs w:val="28"/>
        </w:rPr>
        <w:t>3.3.2.2. Kịch bản kiểm thử chức năng Xem chi tiết khách sạn (UC02)</w:t>
      </w:r>
    </w:p>
    <w:p w14:paraId="6482C09F" w14:textId="77777777" w:rsidR="000E570A" w:rsidRPr="0015099E" w:rsidRDefault="00000000">
      <w:pPr>
        <w:pStyle w:val="Bang"/>
      </w:pPr>
      <w:bookmarkStart w:id="195" w:name="_Toc231728547"/>
      <w:r w:rsidRPr="0015099E">
        <w:t>Bảng 3.2. Kịch bản kiểm thử chức năng Xem chi tiết khách sạn</w:t>
      </w:r>
      <w:bookmarkEnd w:id="195"/>
    </w:p>
    <w:tbl>
      <w:tblPr>
        <w:tblStyle w:val="LiBang"/>
        <w:tblW w:w="0" w:type="auto"/>
        <w:tblLayout w:type="fixed"/>
        <w:tblLook w:val="04A0" w:firstRow="1" w:lastRow="0" w:firstColumn="1" w:lastColumn="0" w:noHBand="0" w:noVBand="1"/>
      </w:tblPr>
      <w:tblGrid>
        <w:gridCol w:w="1304"/>
        <w:gridCol w:w="1237"/>
        <w:gridCol w:w="1091"/>
        <w:gridCol w:w="2872"/>
        <w:gridCol w:w="1479"/>
        <w:gridCol w:w="1025"/>
      </w:tblGrid>
      <w:tr w:rsidR="000E570A" w:rsidRPr="0015099E" w14:paraId="43255E18" w14:textId="77777777">
        <w:tc>
          <w:tcPr>
            <w:tcW w:w="1304" w:type="dxa"/>
            <w:vAlign w:val="center"/>
          </w:tcPr>
          <w:p w14:paraId="072483E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b/>
                <w:bCs/>
                <w:szCs w:val="28"/>
                <w:lang w:eastAsia="zh-CN" w:bidi="ar"/>
              </w:rPr>
              <w:t>Test</w:t>
            </w:r>
            <w:proofErr w:type="spellEnd"/>
            <w:r w:rsidRPr="0015099E">
              <w:rPr>
                <w:rFonts w:eastAsia="SimSun" w:cs="Times New Roman"/>
                <w:b/>
                <w:bCs/>
                <w:szCs w:val="28"/>
                <w:lang w:eastAsia="zh-CN" w:bidi="ar"/>
              </w:rPr>
              <w:t xml:space="preserve"> </w:t>
            </w:r>
            <w:proofErr w:type="spellStart"/>
            <w:r w:rsidRPr="0015099E">
              <w:rPr>
                <w:rFonts w:eastAsia="SimSun" w:cs="Times New Roman"/>
                <w:b/>
                <w:bCs/>
                <w:szCs w:val="28"/>
                <w:lang w:eastAsia="zh-CN" w:bidi="ar"/>
              </w:rPr>
              <w:t>Case</w:t>
            </w:r>
            <w:proofErr w:type="spellEnd"/>
            <w:r w:rsidRPr="0015099E">
              <w:rPr>
                <w:rFonts w:eastAsia="SimSun" w:cs="Times New Roman"/>
                <w:b/>
                <w:bCs/>
                <w:szCs w:val="28"/>
                <w:lang w:eastAsia="zh-CN" w:bidi="ar"/>
              </w:rPr>
              <w:t xml:space="preserve"> ID</w:t>
            </w:r>
          </w:p>
        </w:tc>
        <w:tc>
          <w:tcPr>
            <w:tcW w:w="1237" w:type="dxa"/>
            <w:vAlign w:val="center"/>
          </w:tcPr>
          <w:p w14:paraId="1EE61815"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 kiểm thử</w:t>
            </w:r>
          </w:p>
        </w:tc>
        <w:tc>
          <w:tcPr>
            <w:tcW w:w="1091" w:type="dxa"/>
            <w:vAlign w:val="center"/>
          </w:tcPr>
          <w:p w14:paraId="7C369034"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Tiền điều kiện</w:t>
            </w:r>
          </w:p>
        </w:tc>
        <w:tc>
          <w:tcPr>
            <w:tcW w:w="2872" w:type="dxa"/>
            <w:vAlign w:val="center"/>
          </w:tcPr>
          <w:p w14:paraId="54470C0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Các bước thực hiện</w:t>
            </w:r>
          </w:p>
        </w:tc>
        <w:tc>
          <w:tcPr>
            <w:tcW w:w="1479" w:type="dxa"/>
            <w:vAlign w:val="center"/>
          </w:tcPr>
          <w:p w14:paraId="44A5738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Kết quả mong đợi</w:t>
            </w:r>
          </w:p>
        </w:tc>
        <w:tc>
          <w:tcPr>
            <w:tcW w:w="1025" w:type="dxa"/>
            <w:vAlign w:val="center"/>
          </w:tcPr>
          <w:p w14:paraId="1A4E267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Trạng thái</w:t>
            </w:r>
          </w:p>
        </w:tc>
      </w:tr>
      <w:tr w:rsidR="000E570A" w:rsidRPr="0015099E" w14:paraId="2B2BE666" w14:textId="77777777">
        <w:tc>
          <w:tcPr>
            <w:tcW w:w="1304" w:type="dxa"/>
            <w:vAlign w:val="center"/>
          </w:tcPr>
          <w:p w14:paraId="0B979C8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TC02_01</w:t>
            </w:r>
          </w:p>
        </w:tc>
        <w:tc>
          <w:tcPr>
            <w:tcW w:w="1237" w:type="dxa"/>
            <w:vAlign w:val="center"/>
          </w:tcPr>
          <w:p w14:paraId="525CD0C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Xem chi tiết khách </w:t>
            </w:r>
            <w:r w:rsidRPr="0015099E">
              <w:rPr>
                <w:rFonts w:eastAsia="SimSun" w:cs="Times New Roman"/>
                <w:szCs w:val="28"/>
                <w:lang w:eastAsia="zh-CN" w:bidi="ar"/>
              </w:rPr>
              <w:lastRenderedPageBreak/>
              <w:t>sạn hợp lệ</w:t>
            </w:r>
          </w:p>
        </w:tc>
        <w:tc>
          <w:tcPr>
            <w:tcW w:w="1091" w:type="dxa"/>
            <w:vAlign w:val="center"/>
          </w:tcPr>
          <w:p w14:paraId="4DC1D45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lastRenderedPageBreak/>
              <w:t xml:space="preserve">Có ít nhất 1 khách </w:t>
            </w:r>
            <w:r w:rsidRPr="0015099E">
              <w:rPr>
                <w:rFonts w:eastAsia="SimSun" w:cs="Times New Roman"/>
                <w:szCs w:val="28"/>
                <w:lang w:eastAsia="zh-CN" w:bidi="ar"/>
              </w:rPr>
              <w:lastRenderedPageBreak/>
              <w:t>sạn</w:t>
            </w:r>
          </w:p>
        </w:tc>
        <w:tc>
          <w:tcPr>
            <w:tcW w:w="2872" w:type="dxa"/>
            <w:vAlign w:val="center"/>
          </w:tcPr>
          <w:p w14:paraId="1FFC892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lastRenderedPageBreak/>
              <w:t>Nhấn vào một khách sạn</w:t>
            </w:r>
          </w:p>
        </w:tc>
        <w:tc>
          <w:tcPr>
            <w:tcW w:w="1479" w:type="dxa"/>
            <w:vAlign w:val="center"/>
          </w:tcPr>
          <w:p w14:paraId="3625FB0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Hiển thị đầy đủ thông tin </w:t>
            </w:r>
            <w:r w:rsidRPr="0015099E">
              <w:rPr>
                <w:rFonts w:eastAsia="SimSun" w:cs="Times New Roman"/>
                <w:szCs w:val="28"/>
                <w:lang w:eastAsia="zh-CN" w:bidi="ar"/>
              </w:rPr>
              <w:lastRenderedPageBreak/>
              <w:t>khách sạn</w:t>
            </w:r>
          </w:p>
        </w:tc>
        <w:tc>
          <w:tcPr>
            <w:tcW w:w="1025" w:type="dxa"/>
            <w:vAlign w:val="center"/>
          </w:tcPr>
          <w:p w14:paraId="6A1B0F6E"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lastRenderedPageBreak/>
              <w:t>Pass</w:t>
            </w:r>
            <w:proofErr w:type="spellEnd"/>
          </w:p>
        </w:tc>
      </w:tr>
      <w:tr w:rsidR="000E570A" w:rsidRPr="0015099E" w14:paraId="2DE30162" w14:textId="77777777">
        <w:tc>
          <w:tcPr>
            <w:tcW w:w="1304" w:type="dxa"/>
            <w:vAlign w:val="center"/>
          </w:tcPr>
          <w:p w14:paraId="4E329F0F"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TC02_02</w:t>
            </w:r>
          </w:p>
        </w:tc>
        <w:tc>
          <w:tcPr>
            <w:tcW w:w="1237" w:type="dxa"/>
            <w:vAlign w:val="center"/>
          </w:tcPr>
          <w:p w14:paraId="070CF1A6"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Xem ảnh khách sạn</w:t>
            </w:r>
          </w:p>
        </w:tc>
        <w:tc>
          <w:tcPr>
            <w:tcW w:w="1091" w:type="dxa"/>
            <w:vAlign w:val="center"/>
          </w:tcPr>
          <w:p w14:paraId="169F0FB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Xem được chi tiết khách sạn</w:t>
            </w:r>
          </w:p>
        </w:tc>
        <w:tc>
          <w:tcPr>
            <w:tcW w:w="2872" w:type="dxa"/>
            <w:vAlign w:val="center"/>
          </w:tcPr>
          <w:p w14:paraId="6F2A07D0" w14:textId="77777777" w:rsidR="000E570A" w:rsidRPr="0015099E" w:rsidRDefault="00000000">
            <w:pPr>
              <w:widowControl/>
              <w:numPr>
                <w:ilvl w:val="0"/>
                <w:numId w:val="39"/>
              </w:numPr>
              <w:spacing w:before="0" w:after="0"/>
              <w:ind w:firstLine="0"/>
              <w:rPr>
                <w:rFonts w:eastAsia="SimSun" w:cs="Times New Roman"/>
                <w:szCs w:val="28"/>
                <w:lang w:eastAsia="zh-CN" w:bidi="ar"/>
              </w:rPr>
            </w:pPr>
            <w:r w:rsidRPr="0015099E">
              <w:rPr>
                <w:rFonts w:eastAsia="SimSun" w:cs="Times New Roman"/>
                <w:szCs w:val="28"/>
                <w:lang w:eastAsia="zh-CN" w:bidi="ar"/>
              </w:rPr>
              <w:t>Nhấn vào một khách sạn</w:t>
            </w:r>
          </w:p>
          <w:p w14:paraId="3A7AA2D6" w14:textId="77777777" w:rsidR="000E570A" w:rsidRPr="0015099E" w:rsidRDefault="00000000">
            <w:pPr>
              <w:widowControl/>
              <w:numPr>
                <w:ilvl w:val="0"/>
                <w:numId w:val="39"/>
              </w:numPr>
              <w:spacing w:before="0" w:after="0"/>
              <w:ind w:firstLine="0"/>
              <w:rPr>
                <w:rFonts w:eastAsia="SimSun" w:cs="Times New Roman"/>
                <w:szCs w:val="28"/>
                <w:lang w:eastAsia="zh-CN" w:bidi="ar"/>
              </w:rPr>
            </w:pPr>
            <w:r w:rsidRPr="0015099E">
              <w:rPr>
                <w:rFonts w:eastAsia="SimSun" w:cs="Times New Roman"/>
                <w:szCs w:val="28"/>
                <w:lang w:eastAsia="zh-CN" w:bidi="ar"/>
              </w:rPr>
              <w:t>Tại trang chi tiết 1 khách sạn, nhấn vào tệp ảnh của khách sạn</w:t>
            </w:r>
          </w:p>
        </w:tc>
        <w:tc>
          <w:tcPr>
            <w:tcW w:w="1479" w:type="dxa"/>
            <w:vAlign w:val="center"/>
          </w:tcPr>
          <w:p w14:paraId="0DC5B15B"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Hiện thị danh sách ảnh của khách sạn</w:t>
            </w:r>
          </w:p>
        </w:tc>
        <w:tc>
          <w:tcPr>
            <w:tcW w:w="1025" w:type="dxa"/>
            <w:vAlign w:val="center"/>
          </w:tcPr>
          <w:p w14:paraId="743199B7"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147A1708" w14:textId="77777777">
        <w:tc>
          <w:tcPr>
            <w:tcW w:w="1304" w:type="dxa"/>
            <w:vAlign w:val="center"/>
          </w:tcPr>
          <w:p w14:paraId="78B8E8D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TC02_03</w:t>
            </w:r>
          </w:p>
        </w:tc>
        <w:tc>
          <w:tcPr>
            <w:tcW w:w="1237" w:type="dxa"/>
            <w:vAlign w:val="center"/>
          </w:tcPr>
          <w:p w14:paraId="68C94A9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Xem danh sách loại phòng</w:t>
            </w:r>
          </w:p>
        </w:tc>
        <w:tc>
          <w:tcPr>
            <w:tcW w:w="1091" w:type="dxa"/>
            <w:vAlign w:val="center"/>
          </w:tcPr>
          <w:p w14:paraId="0D3F254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Khách sạn có loại phòng</w:t>
            </w:r>
          </w:p>
        </w:tc>
        <w:tc>
          <w:tcPr>
            <w:tcW w:w="2872" w:type="dxa"/>
            <w:vAlign w:val="center"/>
          </w:tcPr>
          <w:p w14:paraId="4A84CA09"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Nhấn vào một khách sạn</w:t>
            </w:r>
          </w:p>
          <w:p w14:paraId="6347A78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2. Cuộn xuống phần danh sách phòng của khách sạn</w:t>
            </w:r>
          </w:p>
        </w:tc>
        <w:tc>
          <w:tcPr>
            <w:tcW w:w="1479" w:type="dxa"/>
            <w:vAlign w:val="center"/>
          </w:tcPr>
          <w:p w14:paraId="4EF3450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Hiển thị danh sách loại phòng của khách sạn đang xem </w:t>
            </w:r>
          </w:p>
        </w:tc>
        <w:tc>
          <w:tcPr>
            <w:tcW w:w="1025" w:type="dxa"/>
            <w:vAlign w:val="center"/>
          </w:tcPr>
          <w:p w14:paraId="65AC0CF6"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41F45872" w14:textId="77777777">
        <w:tc>
          <w:tcPr>
            <w:tcW w:w="1304" w:type="dxa"/>
            <w:vAlign w:val="center"/>
          </w:tcPr>
          <w:p w14:paraId="2AD24355"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TC02_04</w:t>
            </w:r>
          </w:p>
        </w:tc>
        <w:tc>
          <w:tcPr>
            <w:tcW w:w="1237" w:type="dxa"/>
            <w:vAlign w:val="center"/>
          </w:tcPr>
          <w:p w14:paraId="5F6DDAE9"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Xem đánh giá</w:t>
            </w:r>
          </w:p>
        </w:tc>
        <w:tc>
          <w:tcPr>
            <w:tcW w:w="1091" w:type="dxa"/>
            <w:vAlign w:val="center"/>
          </w:tcPr>
          <w:p w14:paraId="1473FDFB"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Khách sạn có đánh giá</w:t>
            </w:r>
          </w:p>
        </w:tc>
        <w:tc>
          <w:tcPr>
            <w:tcW w:w="2872" w:type="dxa"/>
            <w:vAlign w:val="center"/>
          </w:tcPr>
          <w:p w14:paraId="40E337C9"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Nhấn vào một khách sạn</w:t>
            </w:r>
          </w:p>
          <w:p w14:paraId="67DFFD4C"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2. Cuộn xuống phần đánh giá</w:t>
            </w:r>
          </w:p>
        </w:tc>
        <w:tc>
          <w:tcPr>
            <w:tcW w:w="1479" w:type="dxa"/>
            <w:vAlign w:val="center"/>
          </w:tcPr>
          <w:p w14:paraId="1705404D"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Hiển thị các đánh giá của khách sạn đang xem</w:t>
            </w:r>
          </w:p>
        </w:tc>
        <w:tc>
          <w:tcPr>
            <w:tcW w:w="1025" w:type="dxa"/>
            <w:vAlign w:val="center"/>
          </w:tcPr>
          <w:p w14:paraId="3F808ED5"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0EBA2C20" w14:textId="77777777">
        <w:tc>
          <w:tcPr>
            <w:tcW w:w="1304" w:type="dxa"/>
            <w:vAlign w:val="center"/>
          </w:tcPr>
          <w:p w14:paraId="55F1E9CD"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TC02_05</w:t>
            </w:r>
          </w:p>
        </w:tc>
        <w:tc>
          <w:tcPr>
            <w:tcW w:w="1237" w:type="dxa"/>
            <w:vAlign w:val="center"/>
          </w:tcPr>
          <w:p w14:paraId="3CA335E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Xem mã giảm giá</w:t>
            </w:r>
          </w:p>
        </w:tc>
        <w:tc>
          <w:tcPr>
            <w:tcW w:w="1091" w:type="dxa"/>
            <w:vAlign w:val="center"/>
          </w:tcPr>
          <w:p w14:paraId="5C572C31"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Khách sạn có mã giảm giá</w:t>
            </w:r>
          </w:p>
        </w:tc>
        <w:tc>
          <w:tcPr>
            <w:tcW w:w="2872" w:type="dxa"/>
            <w:vAlign w:val="center"/>
          </w:tcPr>
          <w:p w14:paraId="17472EC4"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Nhấn vào một khách sạn</w:t>
            </w:r>
          </w:p>
          <w:p w14:paraId="20D9DC5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2. Cuộn xuống mã giảm giá đang áp dụng</w:t>
            </w:r>
          </w:p>
        </w:tc>
        <w:tc>
          <w:tcPr>
            <w:tcW w:w="1479" w:type="dxa"/>
            <w:vAlign w:val="center"/>
          </w:tcPr>
          <w:p w14:paraId="60E5AAFF"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Hiển thị danh sách mã giảm giá có thể áp dụng tại khách sạn đang xem </w:t>
            </w:r>
          </w:p>
        </w:tc>
        <w:tc>
          <w:tcPr>
            <w:tcW w:w="1025" w:type="dxa"/>
            <w:vAlign w:val="center"/>
          </w:tcPr>
          <w:p w14:paraId="65DDF2D8"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bl>
    <w:p w14:paraId="173B916F" w14:textId="77777777" w:rsidR="000E570A" w:rsidRPr="0015099E" w:rsidRDefault="00000000">
      <w:pPr>
        <w:pStyle w:val="u4"/>
        <w:spacing w:before="0" w:after="0"/>
        <w:rPr>
          <w:rFonts w:cs="Times New Roman"/>
          <w:szCs w:val="28"/>
        </w:rPr>
      </w:pPr>
      <w:r w:rsidRPr="0015099E">
        <w:rPr>
          <w:rFonts w:cs="Times New Roman"/>
          <w:szCs w:val="28"/>
        </w:rPr>
        <w:t>3.3.2.3. Kịch bản kiểm thử chức năng Đặt phòng (UC03)</w:t>
      </w:r>
    </w:p>
    <w:p w14:paraId="6346FF94" w14:textId="77777777" w:rsidR="000E570A" w:rsidRPr="0015099E" w:rsidRDefault="00000000">
      <w:pPr>
        <w:pStyle w:val="Bang"/>
      </w:pPr>
      <w:bookmarkStart w:id="196" w:name="_Toc231728548"/>
      <w:r w:rsidRPr="0015099E">
        <w:t>Bảng 3.3. Kịch bản kiểm thử chức năng Đặt phòng</w:t>
      </w:r>
      <w:bookmarkEnd w:id="196"/>
    </w:p>
    <w:tbl>
      <w:tblPr>
        <w:tblStyle w:val="LiBang"/>
        <w:tblW w:w="0" w:type="auto"/>
        <w:tblLayout w:type="fixed"/>
        <w:tblLook w:val="04A0" w:firstRow="1" w:lastRow="0" w:firstColumn="1" w:lastColumn="0" w:noHBand="0" w:noVBand="1"/>
      </w:tblPr>
      <w:tblGrid>
        <w:gridCol w:w="1326"/>
        <w:gridCol w:w="1203"/>
        <w:gridCol w:w="1103"/>
        <w:gridCol w:w="2860"/>
        <w:gridCol w:w="1491"/>
        <w:gridCol w:w="1025"/>
      </w:tblGrid>
      <w:tr w:rsidR="000E570A" w:rsidRPr="0015099E" w14:paraId="087E9F88" w14:textId="77777777">
        <w:tc>
          <w:tcPr>
            <w:tcW w:w="1326" w:type="dxa"/>
            <w:vAlign w:val="center"/>
          </w:tcPr>
          <w:p w14:paraId="35C7A9B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b/>
                <w:bCs/>
                <w:szCs w:val="28"/>
                <w:lang w:eastAsia="zh-CN" w:bidi="ar"/>
              </w:rPr>
              <w:t>Test</w:t>
            </w:r>
            <w:proofErr w:type="spellEnd"/>
            <w:r w:rsidRPr="0015099E">
              <w:rPr>
                <w:rFonts w:eastAsia="SimSun" w:cs="Times New Roman"/>
                <w:b/>
                <w:bCs/>
                <w:szCs w:val="28"/>
                <w:lang w:eastAsia="zh-CN" w:bidi="ar"/>
              </w:rPr>
              <w:t xml:space="preserve"> </w:t>
            </w:r>
            <w:proofErr w:type="spellStart"/>
            <w:r w:rsidRPr="0015099E">
              <w:rPr>
                <w:rFonts w:eastAsia="SimSun" w:cs="Times New Roman"/>
                <w:b/>
                <w:bCs/>
                <w:szCs w:val="28"/>
                <w:lang w:eastAsia="zh-CN" w:bidi="ar"/>
              </w:rPr>
              <w:lastRenderedPageBreak/>
              <w:t>Case</w:t>
            </w:r>
            <w:proofErr w:type="spellEnd"/>
            <w:r w:rsidRPr="0015099E">
              <w:rPr>
                <w:rFonts w:eastAsia="SimSun" w:cs="Times New Roman"/>
                <w:b/>
                <w:bCs/>
                <w:szCs w:val="28"/>
                <w:lang w:eastAsia="zh-CN" w:bidi="ar"/>
              </w:rPr>
              <w:t xml:space="preserve"> ID</w:t>
            </w:r>
          </w:p>
        </w:tc>
        <w:tc>
          <w:tcPr>
            <w:tcW w:w="1203" w:type="dxa"/>
            <w:vAlign w:val="center"/>
          </w:tcPr>
          <w:p w14:paraId="47C64F88"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 xml:space="preserve">Mô tả </w:t>
            </w:r>
            <w:r w:rsidRPr="0015099E">
              <w:rPr>
                <w:rFonts w:eastAsia="SimSun" w:cs="Times New Roman"/>
                <w:b/>
                <w:bCs/>
                <w:szCs w:val="28"/>
                <w:lang w:eastAsia="zh-CN" w:bidi="ar"/>
              </w:rPr>
              <w:lastRenderedPageBreak/>
              <w:t>kiểm thử</w:t>
            </w:r>
          </w:p>
        </w:tc>
        <w:tc>
          <w:tcPr>
            <w:tcW w:w="1103" w:type="dxa"/>
            <w:vAlign w:val="center"/>
          </w:tcPr>
          <w:p w14:paraId="1DE5F8E3"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 xml:space="preserve">Tiền </w:t>
            </w:r>
            <w:r w:rsidRPr="0015099E">
              <w:rPr>
                <w:rFonts w:eastAsia="SimSun" w:cs="Times New Roman"/>
                <w:b/>
                <w:bCs/>
                <w:szCs w:val="28"/>
                <w:lang w:eastAsia="zh-CN" w:bidi="ar"/>
              </w:rPr>
              <w:lastRenderedPageBreak/>
              <w:t>điều kiện</w:t>
            </w:r>
          </w:p>
        </w:tc>
        <w:tc>
          <w:tcPr>
            <w:tcW w:w="2860" w:type="dxa"/>
            <w:vAlign w:val="center"/>
          </w:tcPr>
          <w:p w14:paraId="1A89E632"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Các bước thực hiện</w:t>
            </w:r>
          </w:p>
        </w:tc>
        <w:tc>
          <w:tcPr>
            <w:tcW w:w="1491" w:type="dxa"/>
            <w:vAlign w:val="center"/>
          </w:tcPr>
          <w:p w14:paraId="3750DBD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 xml:space="preserve">Kết quả </w:t>
            </w:r>
            <w:r w:rsidRPr="0015099E">
              <w:rPr>
                <w:rFonts w:eastAsia="SimSun" w:cs="Times New Roman"/>
                <w:b/>
                <w:bCs/>
                <w:szCs w:val="28"/>
                <w:lang w:eastAsia="zh-CN" w:bidi="ar"/>
              </w:rPr>
              <w:lastRenderedPageBreak/>
              <w:t>mong đợi</w:t>
            </w:r>
          </w:p>
        </w:tc>
        <w:tc>
          <w:tcPr>
            <w:tcW w:w="1025" w:type="dxa"/>
            <w:vAlign w:val="center"/>
          </w:tcPr>
          <w:p w14:paraId="340D97A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 xml:space="preserve">Trạng </w:t>
            </w:r>
            <w:r w:rsidRPr="0015099E">
              <w:rPr>
                <w:rFonts w:eastAsia="SimSun" w:cs="Times New Roman"/>
                <w:b/>
                <w:bCs/>
                <w:szCs w:val="28"/>
                <w:lang w:eastAsia="zh-CN" w:bidi="ar"/>
              </w:rPr>
              <w:lastRenderedPageBreak/>
              <w:t>thái</w:t>
            </w:r>
          </w:p>
        </w:tc>
      </w:tr>
      <w:tr w:rsidR="000E570A" w:rsidRPr="0015099E" w14:paraId="4C1390CD" w14:textId="77777777">
        <w:tc>
          <w:tcPr>
            <w:tcW w:w="1326" w:type="dxa"/>
            <w:vAlign w:val="center"/>
          </w:tcPr>
          <w:p w14:paraId="7CBAE60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lastRenderedPageBreak/>
              <w:t>TC03_01</w:t>
            </w:r>
          </w:p>
        </w:tc>
        <w:tc>
          <w:tcPr>
            <w:tcW w:w="1203" w:type="dxa"/>
            <w:vAlign w:val="center"/>
          </w:tcPr>
          <w:p w14:paraId="2918125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Đặt phòng thành công </w:t>
            </w:r>
          </w:p>
        </w:tc>
        <w:tc>
          <w:tcPr>
            <w:tcW w:w="1103" w:type="dxa"/>
            <w:vAlign w:val="center"/>
          </w:tcPr>
          <w:p w14:paraId="1B8414B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Đã đăng nhập, khách sạn có phòng trống</w:t>
            </w:r>
          </w:p>
        </w:tc>
        <w:tc>
          <w:tcPr>
            <w:tcW w:w="2860" w:type="dxa"/>
            <w:vAlign w:val="center"/>
          </w:tcPr>
          <w:p w14:paraId="351C1935" w14:textId="77777777" w:rsidR="000E570A" w:rsidRPr="0015099E" w:rsidRDefault="00000000">
            <w:pPr>
              <w:widowControl/>
              <w:numPr>
                <w:ilvl w:val="0"/>
                <w:numId w:val="40"/>
              </w:numPr>
              <w:spacing w:before="0" w:after="0"/>
              <w:ind w:firstLine="0"/>
              <w:rPr>
                <w:rFonts w:eastAsia="SimSun" w:cs="Times New Roman"/>
                <w:szCs w:val="28"/>
                <w:lang w:eastAsia="zh-CN" w:bidi="ar"/>
              </w:rPr>
            </w:pPr>
            <w:r w:rsidRPr="0015099E">
              <w:rPr>
                <w:rFonts w:eastAsia="SimSun" w:cs="Times New Roman"/>
                <w:szCs w:val="28"/>
                <w:lang w:eastAsia="zh-CN" w:bidi="ar"/>
              </w:rPr>
              <w:t>Tại trang chi tiết 1 khách sạn, chọn ngày nhận - trả, chọn phòng trống và nhấn “Đặt phòng”</w:t>
            </w:r>
          </w:p>
          <w:p w14:paraId="11FFE6D7" w14:textId="77777777" w:rsidR="000E570A" w:rsidRPr="0015099E" w:rsidRDefault="00000000">
            <w:pPr>
              <w:widowControl/>
              <w:numPr>
                <w:ilvl w:val="0"/>
                <w:numId w:val="40"/>
              </w:numPr>
              <w:spacing w:before="0" w:after="0"/>
              <w:ind w:firstLine="0"/>
              <w:rPr>
                <w:rFonts w:eastAsia="SimSun" w:cs="Times New Roman"/>
                <w:szCs w:val="28"/>
                <w:lang w:eastAsia="zh-CN" w:bidi="ar"/>
              </w:rPr>
            </w:pPr>
            <w:r w:rsidRPr="0015099E">
              <w:rPr>
                <w:rFonts w:eastAsia="SimSun" w:cs="Times New Roman"/>
                <w:szCs w:val="28"/>
                <w:lang w:eastAsia="zh-CN" w:bidi="ar"/>
              </w:rPr>
              <w:t xml:space="preserve">Nhập thông tin người đặt </w:t>
            </w:r>
          </w:p>
          <w:p w14:paraId="21477EC1"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3. Áp dụng mã giảm giá hợp lệ </w:t>
            </w:r>
          </w:p>
          <w:p w14:paraId="4ED671E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4. Nhấn “Xác nhận đặt phòng”</w:t>
            </w:r>
          </w:p>
        </w:tc>
        <w:tc>
          <w:tcPr>
            <w:tcW w:w="1491" w:type="dxa"/>
            <w:vAlign w:val="center"/>
          </w:tcPr>
          <w:p w14:paraId="13DB8E5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Tạo đơn đặt phòng trạng thái </w:t>
            </w:r>
            <w:r w:rsidRPr="0015099E">
              <w:rPr>
                <w:rStyle w:val="Manh"/>
                <w:rFonts w:eastAsia="SimSun" w:cs="Times New Roman"/>
                <w:b w:val="0"/>
                <w:bCs w:val="0"/>
                <w:szCs w:val="28"/>
                <w:lang w:eastAsia="zh-CN" w:bidi="ar"/>
              </w:rPr>
              <w:t xml:space="preserve">PENDING và </w:t>
            </w:r>
            <w:r w:rsidRPr="0015099E">
              <w:rPr>
                <w:rFonts w:eastAsia="SimSun" w:cs="Times New Roman"/>
                <w:szCs w:val="28"/>
                <w:lang w:eastAsia="zh-CN" w:bidi="ar"/>
              </w:rPr>
              <w:t>tính tiền đúng sau khi áp dụng  giảm giá</w:t>
            </w:r>
          </w:p>
        </w:tc>
        <w:tc>
          <w:tcPr>
            <w:tcW w:w="1025" w:type="dxa"/>
            <w:vAlign w:val="center"/>
          </w:tcPr>
          <w:p w14:paraId="68EFA180"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628EC275" w14:textId="77777777">
        <w:tc>
          <w:tcPr>
            <w:tcW w:w="1326" w:type="dxa"/>
            <w:vAlign w:val="center"/>
          </w:tcPr>
          <w:p w14:paraId="25A6F87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TC03_02</w:t>
            </w:r>
          </w:p>
        </w:tc>
        <w:tc>
          <w:tcPr>
            <w:tcW w:w="1203" w:type="dxa"/>
            <w:vAlign w:val="center"/>
          </w:tcPr>
          <w:p w14:paraId="1197C27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Đặt phòng không áp dụng mã giảm giá</w:t>
            </w:r>
          </w:p>
        </w:tc>
        <w:tc>
          <w:tcPr>
            <w:tcW w:w="1103" w:type="dxa"/>
            <w:vAlign w:val="center"/>
          </w:tcPr>
          <w:p w14:paraId="060BBD5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Đã đăng nhập, có phòng trống</w:t>
            </w:r>
          </w:p>
        </w:tc>
        <w:tc>
          <w:tcPr>
            <w:tcW w:w="2860" w:type="dxa"/>
            <w:vAlign w:val="center"/>
          </w:tcPr>
          <w:p w14:paraId="0B6AE32F"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Tại trang chi tiết 1 khách sạn, chọn ngày nhận - trả, chọn phòng trống và nhấn “Đặt phòng”</w:t>
            </w:r>
          </w:p>
          <w:p w14:paraId="1E9A473C"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2. Nhập thông tin người đặt </w:t>
            </w:r>
          </w:p>
          <w:p w14:paraId="1FAB956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3. Không áp dụng mã giảm giá</w:t>
            </w:r>
          </w:p>
          <w:p w14:paraId="148E4FC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4. Nhấn “Xác nhận đặt phòng”</w:t>
            </w:r>
          </w:p>
        </w:tc>
        <w:tc>
          <w:tcPr>
            <w:tcW w:w="1491" w:type="dxa"/>
            <w:vAlign w:val="center"/>
          </w:tcPr>
          <w:p w14:paraId="32975F3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Tạo đơn đặt phòng trạng thái </w:t>
            </w:r>
            <w:r w:rsidRPr="0015099E">
              <w:rPr>
                <w:rStyle w:val="Manh"/>
                <w:rFonts w:eastAsia="SimSun" w:cs="Times New Roman"/>
                <w:b w:val="0"/>
                <w:bCs w:val="0"/>
                <w:szCs w:val="28"/>
                <w:lang w:eastAsia="zh-CN" w:bidi="ar"/>
              </w:rPr>
              <w:t xml:space="preserve">PENDING </w:t>
            </w:r>
            <w:r w:rsidRPr="0015099E">
              <w:rPr>
                <w:rFonts w:eastAsia="SimSun" w:cs="Times New Roman"/>
                <w:szCs w:val="28"/>
                <w:lang w:eastAsia="zh-CN" w:bidi="ar"/>
              </w:rPr>
              <w:t>với tổng tiền gốc</w:t>
            </w:r>
          </w:p>
        </w:tc>
        <w:tc>
          <w:tcPr>
            <w:tcW w:w="1025" w:type="dxa"/>
            <w:vAlign w:val="center"/>
          </w:tcPr>
          <w:p w14:paraId="742C4CE4"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6A78E561" w14:textId="77777777">
        <w:tc>
          <w:tcPr>
            <w:tcW w:w="1326" w:type="dxa"/>
            <w:vAlign w:val="center"/>
          </w:tcPr>
          <w:p w14:paraId="19C6F79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TC03_03</w:t>
            </w:r>
          </w:p>
        </w:tc>
        <w:tc>
          <w:tcPr>
            <w:tcW w:w="1203" w:type="dxa"/>
            <w:vAlign w:val="center"/>
          </w:tcPr>
          <w:p w14:paraId="01163E92"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Đặt phòng với thông </w:t>
            </w:r>
            <w:r w:rsidRPr="0015099E">
              <w:rPr>
                <w:rFonts w:eastAsia="SimSun" w:cs="Times New Roman"/>
                <w:szCs w:val="28"/>
                <w:lang w:eastAsia="zh-CN" w:bidi="ar"/>
              </w:rPr>
              <w:lastRenderedPageBreak/>
              <w:t>tin không hợp lệ hoặc bỏ trống</w:t>
            </w:r>
          </w:p>
        </w:tc>
        <w:tc>
          <w:tcPr>
            <w:tcW w:w="1103" w:type="dxa"/>
            <w:vAlign w:val="center"/>
          </w:tcPr>
          <w:p w14:paraId="4D6B162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lastRenderedPageBreak/>
              <w:t xml:space="preserve">Đã đăng nhập, có </w:t>
            </w:r>
            <w:r w:rsidRPr="0015099E">
              <w:rPr>
                <w:rFonts w:eastAsia="SimSun" w:cs="Times New Roman"/>
                <w:szCs w:val="28"/>
                <w:lang w:eastAsia="zh-CN" w:bidi="ar"/>
              </w:rPr>
              <w:lastRenderedPageBreak/>
              <w:t>phòng trống</w:t>
            </w:r>
          </w:p>
        </w:tc>
        <w:tc>
          <w:tcPr>
            <w:tcW w:w="2860" w:type="dxa"/>
            <w:vAlign w:val="center"/>
          </w:tcPr>
          <w:p w14:paraId="203E5321"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lastRenderedPageBreak/>
              <w:t xml:space="preserve">1. Tại trang chi tiết 1 khách sạn, chọn ngày nhận - trả, chọn phòng trống và nhấn “Đặt </w:t>
            </w:r>
            <w:r w:rsidRPr="0015099E">
              <w:rPr>
                <w:rFonts w:eastAsia="SimSun" w:cs="Times New Roman"/>
                <w:szCs w:val="28"/>
                <w:lang w:eastAsia="zh-CN" w:bidi="ar"/>
              </w:rPr>
              <w:lastRenderedPageBreak/>
              <w:t>phòng”</w:t>
            </w:r>
          </w:p>
          <w:p w14:paraId="1207E05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2. Nhập thông tin người đặt không hợp lệ hoặc bỏ trống</w:t>
            </w:r>
          </w:p>
          <w:p w14:paraId="533580A1"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3. Áp dụng hoặc không áp dụng mã giảm giá</w:t>
            </w:r>
          </w:p>
          <w:p w14:paraId="46948E5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4. Nhấn “Xác nhận đặt phòng”</w:t>
            </w:r>
          </w:p>
        </w:tc>
        <w:tc>
          <w:tcPr>
            <w:tcW w:w="1491" w:type="dxa"/>
            <w:vAlign w:val="center"/>
          </w:tcPr>
          <w:p w14:paraId="4C2537A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lastRenderedPageBreak/>
              <w:t xml:space="preserve">Hiển thị thông báo lỗi </w:t>
            </w:r>
          </w:p>
        </w:tc>
        <w:tc>
          <w:tcPr>
            <w:tcW w:w="1025" w:type="dxa"/>
            <w:vAlign w:val="center"/>
          </w:tcPr>
          <w:p w14:paraId="4AD50DA2"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4795EA6D" w14:textId="77777777">
        <w:tc>
          <w:tcPr>
            <w:tcW w:w="1326" w:type="dxa"/>
            <w:vAlign w:val="center"/>
          </w:tcPr>
          <w:p w14:paraId="3B0498C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TC03_04</w:t>
            </w:r>
          </w:p>
        </w:tc>
        <w:tc>
          <w:tcPr>
            <w:tcW w:w="1203" w:type="dxa"/>
            <w:vAlign w:val="center"/>
          </w:tcPr>
          <w:p w14:paraId="3A66ACC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Kiểm tra </w:t>
            </w:r>
            <w:proofErr w:type="spellStart"/>
            <w:r w:rsidRPr="0015099E">
              <w:rPr>
                <w:rFonts w:eastAsia="SimSun" w:cs="Times New Roman"/>
                <w:szCs w:val="28"/>
                <w:lang w:eastAsia="zh-CN" w:bidi="ar"/>
              </w:rPr>
              <w:t>overbooking</w:t>
            </w:r>
            <w:proofErr w:type="spellEnd"/>
          </w:p>
        </w:tc>
        <w:tc>
          <w:tcPr>
            <w:tcW w:w="1103" w:type="dxa"/>
            <w:vAlign w:val="center"/>
          </w:tcPr>
          <w:p w14:paraId="0FFFA3B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2 tài khoản đăng nhập, tại cùng 1 khoảng thời gian cùng 1 khách sạn chỉ còn duy nhất 1 loại phòng</w:t>
            </w:r>
          </w:p>
        </w:tc>
        <w:tc>
          <w:tcPr>
            <w:tcW w:w="2860" w:type="dxa"/>
            <w:vAlign w:val="center"/>
          </w:tcPr>
          <w:p w14:paraId="5D377CC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Hai tài khoản người dùng thực hiện cùng 1 lúc:</w:t>
            </w:r>
          </w:p>
          <w:p w14:paraId="34BA3F46"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Tại trang chi tiết cùng 1 khách sạn, chọn giống nhau  ngày nhận - trả, chọn cùng 1 loại phòng chỉ còn 1 phòng trống trong khoảng thời gian đã nhập và nhấn “Đặt phòng”</w:t>
            </w:r>
          </w:p>
          <w:p w14:paraId="681A32A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2. Nhập thông tin người đặt </w:t>
            </w:r>
          </w:p>
          <w:p w14:paraId="501507EE"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3. Áp dụng hoặc không áp dụng mã giảm giá</w:t>
            </w:r>
          </w:p>
          <w:p w14:paraId="51DE0D3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4. Nhấn “Xác nhận đặt phòng”</w:t>
            </w:r>
          </w:p>
        </w:tc>
        <w:tc>
          <w:tcPr>
            <w:tcW w:w="1491" w:type="dxa"/>
            <w:vAlign w:val="center"/>
          </w:tcPr>
          <w:p w14:paraId="4EAD5244" w14:textId="77777777" w:rsidR="000E570A" w:rsidRPr="0015099E" w:rsidRDefault="00000000">
            <w:pPr>
              <w:widowControl/>
              <w:spacing w:before="0" w:after="0"/>
              <w:ind w:firstLine="0"/>
              <w:rPr>
                <w:rFonts w:cs="Times New Roman"/>
                <w:szCs w:val="28"/>
              </w:rPr>
            </w:pPr>
            <w:r w:rsidRPr="0015099E">
              <w:rPr>
                <w:rFonts w:cs="Times New Roman"/>
                <w:szCs w:val="28"/>
              </w:rPr>
              <w:t>Chỉ có một người dùng đặt phòng thành công. Người dùng còn lại không thể đặt phòng và hiển thị thông báo không còn phòng trống.</w:t>
            </w:r>
          </w:p>
        </w:tc>
        <w:tc>
          <w:tcPr>
            <w:tcW w:w="1025" w:type="dxa"/>
            <w:vAlign w:val="center"/>
          </w:tcPr>
          <w:p w14:paraId="6A39D464"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bl>
    <w:p w14:paraId="5D4F393A" w14:textId="77777777" w:rsidR="000E570A" w:rsidRPr="0015099E" w:rsidRDefault="00000000">
      <w:pPr>
        <w:pStyle w:val="u4"/>
        <w:spacing w:before="0" w:after="0"/>
        <w:rPr>
          <w:rFonts w:cs="Times New Roman"/>
          <w:szCs w:val="28"/>
        </w:rPr>
      </w:pPr>
      <w:r w:rsidRPr="0015099E">
        <w:rPr>
          <w:rFonts w:cs="Times New Roman"/>
          <w:szCs w:val="28"/>
        </w:rPr>
        <w:t>3.3.2.4. Kịch bản kiểm thử chức năng Quản lý loại phòng (UC04)</w:t>
      </w:r>
    </w:p>
    <w:p w14:paraId="435359E9" w14:textId="77777777" w:rsidR="000E570A" w:rsidRPr="0015099E" w:rsidRDefault="00000000">
      <w:pPr>
        <w:pStyle w:val="Bang"/>
      </w:pPr>
      <w:bookmarkStart w:id="197" w:name="_Toc231728549"/>
      <w:r w:rsidRPr="0015099E">
        <w:t>Bảng 3.4. Kịch bản kiểm thử chức năng Quản lý loại phòng</w:t>
      </w:r>
      <w:bookmarkEnd w:id="197"/>
    </w:p>
    <w:tbl>
      <w:tblPr>
        <w:tblStyle w:val="LiBang"/>
        <w:tblW w:w="0" w:type="auto"/>
        <w:tblLayout w:type="fixed"/>
        <w:tblLook w:val="04A0" w:firstRow="1" w:lastRow="0" w:firstColumn="1" w:lastColumn="0" w:noHBand="0" w:noVBand="1"/>
      </w:tblPr>
      <w:tblGrid>
        <w:gridCol w:w="1329"/>
        <w:gridCol w:w="1200"/>
        <w:gridCol w:w="1103"/>
        <w:gridCol w:w="2860"/>
        <w:gridCol w:w="1479"/>
        <w:gridCol w:w="1037"/>
      </w:tblGrid>
      <w:tr w:rsidR="000E570A" w:rsidRPr="0015099E" w14:paraId="143CB6D7" w14:textId="77777777">
        <w:tc>
          <w:tcPr>
            <w:tcW w:w="1329" w:type="dxa"/>
            <w:vAlign w:val="center"/>
          </w:tcPr>
          <w:p w14:paraId="6FAD1270"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b/>
                <w:bCs/>
                <w:szCs w:val="28"/>
                <w:lang w:eastAsia="zh-CN" w:bidi="ar"/>
              </w:rPr>
              <w:t>Test</w:t>
            </w:r>
            <w:proofErr w:type="spellEnd"/>
            <w:r w:rsidRPr="0015099E">
              <w:rPr>
                <w:rFonts w:eastAsia="SimSun" w:cs="Times New Roman"/>
                <w:b/>
                <w:bCs/>
                <w:szCs w:val="28"/>
                <w:lang w:eastAsia="zh-CN" w:bidi="ar"/>
              </w:rPr>
              <w:t xml:space="preserve"> </w:t>
            </w:r>
            <w:proofErr w:type="spellStart"/>
            <w:r w:rsidRPr="0015099E">
              <w:rPr>
                <w:rFonts w:eastAsia="SimSun" w:cs="Times New Roman"/>
                <w:b/>
                <w:bCs/>
                <w:szCs w:val="28"/>
                <w:lang w:eastAsia="zh-CN" w:bidi="ar"/>
              </w:rPr>
              <w:lastRenderedPageBreak/>
              <w:t>Case</w:t>
            </w:r>
            <w:proofErr w:type="spellEnd"/>
            <w:r w:rsidRPr="0015099E">
              <w:rPr>
                <w:rFonts w:eastAsia="SimSun" w:cs="Times New Roman"/>
                <w:b/>
                <w:bCs/>
                <w:szCs w:val="28"/>
                <w:lang w:eastAsia="zh-CN" w:bidi="ar"/>
              </w:rPr>
              <w:t xml:space="preserve"> ID</w:t>
            </w:r>
          </w:p>
        </w:tc>
        <w:tc>
          <w:tcPr>
            <w:tcW w:w="1200" w:type="dxa"/>
            <w:vAlign w:val="center"/>
          </w:tcPr>
          <w:p w14:paraId="5DA947E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 xml:space="preserve">Mô tả </w:t>
            </w:r>
            <w:r w:rsidRPr="0015099E">
              <w:rPr>
                <w:rFonts w:eastAsia="SimSun" w:cs="Times New Roman"/>
                <w:b/>
                <w:bCs/>
                <w:szCs w:val="28"/>
                <w:lang w:eastAsia="zh-CN" w:bidi="ar"/>
              </w:rPr>
              <w:lastRenderedPageBreak/>
              <w:t>kiểm thử</w:t>
            </w:r>
          </w:p>
        </w:tc>
        <w:tc>
          <w:tcPr>
            <w:tcW w:w="1103" w:type="dxa"/>
            <w:vAlign w:val="center"/>
          </w:tcPr>
          <w:p w14:paraId="42373983"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 xml:space="preserve">Tiền </w:t>
            </w:r>
            <w:r w:rsidRPr="0015099E">
              <w:rPr>
                <w:rFonts w:eastAsia="SimSun" w:cs="Times New Roman"/>
                <w:b/>
                <w:bCs/>
                <w:szCs w:val="28"/>
                <w:lang w:eastAsia="zh-CN" w:bidi="ar"/>
              </w:rPr>
              <w:lastRenderedPageBreak/>
              <w:t>điều kiện</w:t>
            </w:r>
          </w:p>
        </w:tc>
        <w:tc>
          <w:tcPr>
            <w:tcW w:w="2860" w:type="dxa"/>
            <w:vAlign w:val="center"/>
          </w:tcPr>
          <w:p w14:paraId="5BA627F6"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Các bước thực hiện</w:t>
            </w:r>
          </w:p>
        </w:tc>
        <w:tc>
          <w:tcPr>
            <w:tcW w:w="1479" w:type="dxa"/>
            <w:vAlign w:val="center"/>
          </w:tcPr>
          <w:p w14:paraId="1057EC4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 xml:space="preserve">Kết quả </w:t>
            </w:r>
            <w:r w:rsidRPr="0015099E">
              <w:rPr>
                <w:rFonts w:eastAsia="SimSun" w:cs="Times New Roman"/>
                <w:b/>
                <w:bCs/>
                <w:szCs w:val="28"/>
                <w:lang w:eastAsia="zh-CN" w:bidi="ar"/>
              </w:rPr>
              <w:lastRenderedPageBreak/>
              <w:t>mong đợi</w:t>
            </w:r>
          </w:p>
        </w:tc>
        <w:tc>
          <w:tcPr>
            <w:tcW w:w="1037" w:type="dxa"/>
            <w:vAlign w:val="center"/>
          </w:tcPr>
          <w:p w14:paraId="180F0B9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lastRenderedPageBreak/>
              <w:t xml:space="preserve">Trạng </w:t>
            </w:r>
            <w:r w:rsidRPr="0015099E">
              <w:rPr>
                <w:rFonts w:eastAsia="SimSun" w:cs="Times New Roman"/>
                <w:b/>
                <w:bCs/>
                <w:szCs w:val="28"/>
                <w:lang w:eastAsia="zh-CN" w:bidi="ar"/>
              </w:rPr>
              <w:lastRenderedPageBreak/>
              <w:t>thái</w:t>
            </w:r>
          </w:p>
        </w:tc>
      </w:tr>
      <w:tr w:rsidR="000E570A" w:rsidRPr="0015099E" w14:paraId="4F608CDA" w14:textId="77777777">
        <w:tc>
          <w:tcPr>
            <w:tcW w:w="1329" w:type="dxa"/>
            <w:vAlign w:val="center"/>
          </w:tcPr>
          <w:p w14:paraId="783F09C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lastRenderedPageBreak/>
              <w:t>TC04_01</w:t>
            </w:r>
          </w:p>
        </w:tc>
        <w:tc>
          <w:tcPr>
            <w:tcW w:w="1200" w:type="dxa"/>
            <w:vAlign w:val="center"/>
          </w:tcPr>
          <w:p w14:paraId="25680A6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Thêm loại phòng mới</w:t>
            </w:r>
          </w:p>
        </w:tc>
        <w:tc>
          <w:tcPr>
            <w:tcW w:w="1103" w:type="dxa"/>
            <w:vAlign w:val="center"/>
          </w:tcPr>
          <w:p w14:paraId="2364519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Đăng nhập quản trị viên</w:t>
            </w:r>
          </w:p>
        </w:tc>
        <w:tc>
          <w:tcPr>
            <w:tcW w:w="2860" w:type="dxa"/>
            <w:vAlign w:val="center"/>
          </w:tcPr>
          <w:p w14:paraId="5A9BA3FD" w14:textId="77777777" w:rsidR="000E570A" w:rsidRPr="0015099E" w:rsidRDefault="00000000">
            <w:pPr>
              <w:widowControl/>
              <w:numPr>
                <w:ilvl w:val="0"/>
                <w:numId w:val="41"/>
              </w:numPr>
              <w:spacing w:before="0" w:after="0"/>
              <w:ind w:firstLine="0"/>
              <w:rPr>
                <w:rFonts w:cs="Times New Roman"/>
                <w:szCs w:val="28"/>
              </w:rPr>
            </w:pPr>
            <w:r w:rsidRPr="0015099E">
              <w:rPr>
                <w:rFonts w:eastAsia="SimSun" w:cs="Times New Roman"/>
                <w:szCs w:val="28"/>
                <w:lang w:eastAsia="zh-CN" w:bidi="ar"/>
              </w:rPr>
              <w:t>Vào “Quản lý loại phòng”</w:t>
            </w:r>
          </w:p>
          <w:p w14:paraId="1FEF0458" w14:textId="77777777" w:rsidR="000E570A" w:rsidRPr="0015099E" w:rsidRDefault="00000000">
            <w:pPr>
              <w:widowControl/>
              <w:numPr>
                <w:ilvl w:val="0"/>
                <w:numId w:val="41"/>
              </w:numPr>
              <w:spacing w:before="0" w:after="0"/>
              <w:ind w:firstLine="0"/>
              <w:rPr>
                <w:rFonts w:eastAsia="SimSun" w:cs="Times New Roman"/>
                <w:szCs w:val="28"/>
                <w:lang w:eastAsia="zh-CN" w:bidi="ar"/>
              </w:rPr>
            </w:pPr>
            <w:r w:rsidRPr="0015099E">
              <w:rPr>
                <w:rFonts w:eastAsia="SimSun" w:cs="Times New Roman"/>
                <w:szCs w:val="28"/>
                <w:lang w:eastAsia="zh-CN" w:bidi="ar"/>
              </w:rPr>
              <w:t xml:space="preserve">Nhấn "Thêm loại phòng" </w:t>
            </w:r>
          </w:p>
          <w:p w14:paraId="2F8658DF" w14:textId="77777777" w:rsidR="000E570A" w:rsidRPr="0015099E" w:rsidRDefault="00000000">
            <w:pPr>
              <w:widowControl/>
              <w:numPr>
                <w:ilvl w:val="0"/>
                <w:numId w:val="41"/>
              </w:numPr>
              <w:spacing w:before="0" w:after="0"/>
              <w:ind w:firstLine="0"/>
              <w:rPr>
                <w:rFonts w:eastAsia="SimSun" w:cs="Times New Roman"/>
                <w:szCs w:val="28"/>
                <w:lang w:eastAsia="zh-CN" w:bidi="ar"/>
              </w:rPr>
            </w:pPr>
            <w:r w:rsidRPr="0015099E">
              <w:rPr>
                <w:rFonts w:eastAsia="SimSun" w:cs="Times New Roman"/>
                <w:szCs w:val="28"/>
                <w:lang w:eastAsia="zh-CN" w:bidi="ar"/>
              </w:rPr>
              <w:t>Nhập đầy đủ thông tin và chọn khách sạn</w:t>
            </w:r>
          </w:p>
          <w:p w14:paraId="500C1FA1" w14:textId="77777777" w:rsidR="000E570A" w:rsidRPr="0015099E" w:rsidRDefault="00000000">
            <w:pPr>
              <w:widowControl/>
              <w:numPr>
                <w:ilvl w:val="0"/>
                <w:numId w:val="41"/>
              </w:numPr>
              <w:spacing w:before="0" w:after="0"/>
              <w:ind w:firstLine="0"/>
              <w:rPr>
                <w:rFonts w:eastAsia="SimSun" w:cs="Times New Roman"/>
                <w:szCs w:val="28"/>
                <w:lang w:eastAsia="zh-CN" w:bidi="ar"/>
              </w:rPr>
            </w:pPr>
            <w:r w:rsidRPr="0015099E">
              <w:rPr>
                <w:rFonts w:eastAsia="SimSun" w:cs="Times New Roman"/>
                <w:szCs w:val="28"/>
                <w:lang w:eastAsia="zh-CN" w:bidi="ar"/>
              </w:rPr>
              <w:t>Nhấn “Thêm”</w:t>
            </w:r>
          </w:p>
        </w:tc>
        <w:tc>
          <w:tcPr>
            <w:tcW w:w="1479" w:type="dxa"/>
            <w:vAlign w:val="center"/>
          </w:tcPr>
          <w:p w14:paraId="7C263B4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Thêm loại phòng thành công và hiện thông báo</w:t>
            </w:r>
          </w:p>
        </w:tc>
        <w:tc>
          <w:tcPr>
            <w:tcW w:w="1037" w:type="dxa"/>
            <w:vAlign w:val="center"/>
          </w:tcPr>
          <w:p w14:paraId="61BDF4AD"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6C6AA7D3" w14:textId="77777777">
        <w:tc>
          <w:tcPr>
            <w:tcW w:w="1329" w:type="dxa"/>
            <w:vAlign w:val="center"/>
          </w:tcPr>
          <w:p w14:paraId="460878A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TC04_02</w:t>
            </w:r>
          </w:p>
        </w:tc>
        <w:tc>
          <w:tcPr>
            <w:tcW w:w="1200" w:type="dxa"/>
            <w:vAlign w:val="center"/>
          </w:tcPr>
          <w:p w14:paraId="4E08DF34"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Thêm loại phòng với dữ liệu không hợp lệ hoặc bỏ trống</w:t>
            </w:r>
          </w:p>
        </w:tc>
        <w:tc>
          <w:tcPr>
            <w:tcW w:w="1103" w:type="dxa"/>
            <w:vAlign w:val="center"/>
          </w:tcPr>
          <w:p w14:paraId="4567AD8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Đăng nhập quản trị viên</w:t>
            </w:r>
          </w:p>
        </w:tc>
        <w:tc>
          <w:tcPr>
            <w:tcW w:w="2860" w:type="dxa"/>
            <w:vAlign w:val="center"/>
          </w:tcPr>
          <w:p w14:paraId="3577D8A6" w14:textId="77777777" w:rsidR="000E570A" w:rsidRPr="0015099E" w:rsidRDefault="00000000">
            <w:pPr>
              <w:widowControl/>
              <w:spacing w:before="0" w:after="0"/>
              <w:ind w:firstLine="0"/>
              <w:rPr>
                <w:rFonts w:cs="Times New Roman"/>
                <w:szCs w:val="28"/>
              </w:rPr>
            </w:pPr>
            <w:r w:rsidRPr="0015099E">
              <w:rPr>
                <w:rFonts w:cs="Times New Roman"/>
                <w:szCs w:val="28"/>
              </w:rPr>
              <w:t xml:space="preserve">1. </w:t>
            </w:r>
            <w:r w:rsidRPr="0015099E">
              <w:rPr>
                <w:rFonts w:eastAsia="SimSun" w:cs="Times New Roman"/>
                <w:szCs w:val="28"/>
                <w:lang w:eastAsia="zh-CN" w:bidi="ar"/>
              </w:rPr>
              <w:t>Vào “Quản lý loại phòng”</w:t>
            </w:r>
          </w:p>
          <w:p w14:paraId="51BF2747"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2. Nhấn "Thêm loại phòng" </w:t>
            </w:r>
          </w:p>
          <w:p w14:paraId="2D52B9DE"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3. </w:t>
            </w:r>
            <w:r w:rsidRPr="0015099E">
              <w:rPr>
                <w:rFonts w:cs="Times New Roman"/>
                <w:szCs w:val="28"/>
              </w:rPr>
              <w:t>Nhập thông tin không hợp lệ hoặc bỏ trống</w:t>
            </w:r>
          </w:p>
          <w:p w14:paraId="59B142C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4. Nhấn “Thêm”</w:t>
            </w:r>
          </w:p>
        </w:tc>
        <w:tc>
          <w:tcPr>
            <w:tcW w:w="1479" w:type="dxa"/>
            <w:vAlign w:val="center"/>
          </w:tcPr>
          <w:p w14:paraId="005BB0ED"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Hiển thị thông báo lỗi và yêu cầu nhập lại</w:t>
            </w:r>
          </w:p>
        </w:tc>
        <w:tc>
          <w:tcPr>
            <w:tcW w:w="1037" w:type="dxa"/>
            <w:vAlign w:val="center"/>
          </w:tcPr>
          <w:p w14:paraId="589F2566"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6A542C52" w14:textId="77777777">
        <w:tc>
          <w:tcPr>
            <w:tcW w:w="1329" w:type="dxa"/>
            <w:vAlign w:val="center"/>
          </w:tcPr>
          <w:p w14:paraId="52B535D9"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TC04_03</w:t>
            </w:r>
          </w:p>
        </w:tc>
        <w:tc>
          <w:tcPr>
            <w:tcW w:w="1200" w:type="dxa"/>
            <w:vAlign w:val="center"/>
          </w:tcPr>
          <w:p w14:paraId="0CDFAAC4"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Thêm loại phòng với tên giống nhau trong cùng 1 khách sạn</w:t>
            </w:r>
          </w:p>
        </w:tc>
        <w:tc>
          <w:tcPr>
            <w:tcW w:w="1103" w:type="dxa"/>
            <w:vAlign w:val="center"/>
          </w:tcPr>
          <w:p w14:paraId="7BA6C80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Đăng nhập quản trị viên</w:t>
            </w:r>
          </w:p>
        </w:tc>
        <w:tc>
          <w:tcPr>
            <w:tcW w:w="2860" w:type="dxa"/>
            <w:vAlign w:val="center"/>
          </w:tcPr>
          <w:p w14:paraId="48541EBD" w14:textId="77777777" w:rsidR="000E570A" w:rsidRPr="0015099E" w:rsidRDefault="00000000">
            <w:pPr>
              <w:widowControl/>
              <w:spacing w:before="0" w:after="0"/>
              <w:ind w:firstLine="0"/>
              <w:rPr>
                <w:rFonts w:cs="Times New Roman"/>
                <w:szCs w:val="28"/>
              </w:rPr>
            </w:pPr>
            <w:r w:rsidRPr="0015099E">
              <w:rPr>
                <w:rFonts w:cs="Times New Roman"/>
                <w:szCs w:val="28"/>
              </w:rPr>
              <w:t xml:space="preserve">1. </w:t>
            </w:r>
            <w:r w:rsidRPr="0015099E">
              <w:rPr>
                <w:rFonts w:eastAsia="SimSun" w:cs="Times New Roman"/>
                <w:szCs w:val="28"/>
                <w:lang w:eastAsia="zh-CN" w:bidi="ar"/>
              </w:rPr>
              <w:t>Vào “Quản lý loại phòng”</w:t>
            </w:r>
          </w:p>
          <w:p w14:paraId="5E2C180B"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2. Nhấn "Thêm loại phòng" </w:t>
            </w:r>
          </w:p>
          <w:p w14:paraId="5CA3409A"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3. Chọn khách sạn và n</w:t>
            </w:r>
            <w:r w:rsidRPr="0015099E">
              <w:rPr>
                <w:rFonts w:cs="Times New Roman"/>
                <w:szCs w:val="28"/>
              </w:rPr>
              <w:t>hập thông tin với tên loại phòng giống với tên loại phòng đã tồn tại trong khách sạn đó</w:t>
            </w:r>
          </w:p>
          <w:p w14:paraId="7DF22F48"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4. Nhấn “Thêm”</w:t>
            </w:r>
          </w:p>
        </w:tc>
        <w:tc>
          <w:tcPr>
            <w:tcW w:w="1479" w:type="dxa"/>
            <w:vAlign w:val="center"/>
          </w:tcPr>
          <w:p w14:paraId="4F0CC71B"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Hiển thị thông báo lỗi và yêu cầu nhập lại</w:t>
            </w:r>
          </w:p>
        </w:tc>
        <w:tc>
          <w:tcPr>
            <w:tcW w:w="1037" w:type="dxa"/>
            <w:vAlign w:val="center"/>
          </w:tcPr>
          <w:p w14:paraId="383F2AA7"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56FE3B7B" w14:textId="77777777">
        <w:tc>
          <w:tcPr>
            <w:tcW w:w="1329" w:type="dxa"/>
            <w:vAlign w:val="center"/>
          </w:tcPr>
          <w:p w14:paraId="3A3535F5"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lastRenderedPageBreak/>
              <w:t>TC04_04</w:t>
            </w:r>
          </w:p>
        </w:tc>
        <w:tc>
          <w:tcPr>
            <w:tcW w:w="1200" w:type="dxa"/>
            <w:vAlign w:val="center"/>
          </w:tcPr>
          <w:p w14:paraId="2663CE9F"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Thêm loại phòng nhưng không chọn khách sạn</w:t>
            </w:r>
          </w:p>
        </w:tc>
        <w:tc>
          <w:tcPr>
            <w:tcW w:w="1103" w:type="dxa"/>
            <w:vAlign w:val="center"/>
          </w:tcPr>
          <w:p w14:paraId="5DFA82B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Đăng nhập quản trị viên</w:t>
            </w:r>
          </w:p>
        </w:tc>
        <w:tc>
          <w:tcPr>
            <w:tcW w:w="2860" w:type="dxa"/>
            <w:vAlign w:val="center"/>
          </w:tcPr>
          <w:p w14:paraId="6E74FE2B" w14:textId="77777777" w:rsidR="000E570A" w:rsidRPr="0015099E" w:rsidRDefault="00000000">
            <w:pPr>
              <w:widowControl/>
              <w:spacing w:before="0" w:after="0"/>
              <w:ind w:firstLine="0"/>
              <w:rPr>
                <w:rFonts w:cs="Times New Roman"/>
                <w:szCs w:val="28"/>
              </w:rPr>
            </w:pPr>
            <w:r w:rsidRPr="0015099E">
              <w:rPr>
                <w:rFonts w:cs="Times New Roman"/>
                <w:szCs w:val="28"/>
              </w:rPr>
              <w:t xml:space="preserve">1. </w:t>
            </w:r>
            <w:r w:rsidRPr="0015099E">
              <w:rPr>
                <w:rFonts w:eastAsia="SimSun" w:cs="Times New Roman"/>
                <w:szCs w:val="28"/>
                <w:lang w:eastAsia="zh-CN" w:bidi="ar"/>
              </w:rPr>
              <w:t>Vào “Quản lý loại phòng”</w:t>
            </w:r>
          </w:p>
          <w:p w14:paraId="19479C1A"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2. Nhấn "Thêm loại phòng" </w:t>
            </w:r>
          </w:p>
          <w:p w14:paraId="6B3C5B3F"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3. </w:t>
            </w:r>
            <w:r w:rsidRPr="0015099E">
              <w:rPr>
                <w:rFonts w:cs="Times New Roman"/>
                <w:szCs w:val="28"/>
              </w:rPr>
              <w:t>Nhập thông tin loại phòng hợp lệ nhưng không chọn khách sạn</w:t>
            </w:r>
          </w:p>
          <w:p w14:paraId="05857CDF"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4. Nhấn “Thêm”</w:t>
            </w:r>
          </w:p>
        </w:tc>
        <w:tc>
          <w:tcPr>
            <w:tcW w:w="1479" w:type="dxa"/>
            <w:vAlign w:val="center"/>
          </w:tcPr>
          <w:p w14:paraId="6D142996"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Hiển thị thông báo lỗi và yêu cầu chọn khách sạn</w:t>
            </w:r>
          </w:p>
        </w:tc>
        <w:tc>
          <w:tcPr>
            <w:tcW w:w="1037" w:type="dxa"/>
            <w:vAlign w:val="center"/>
          </w:tcPr>
          <w:p w14:paraId="398C50A2"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1B270452" w14:textId="77777777">
        <w:tc>
          <w:tcPr>
            <w:tcW w:w="1329" w:type="dxa"/>
            <w:vAlign w:val="center"/>
          </w:tcPr>
          <w:p w14:paraId="723CB55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TC04_05</w:t>
            </w:r>
          </w:p>
        </w:tc>
        <w:tc>
          <w:tcPr>
            <w:tcW w:w="1200" w:type="dxa"/>
            <w:vAlign w:val="center"/>
          </w:tcPr>
          <w:p w14:paraId="1E06051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Sửa loại phòng với dữ liệu hợp lệ</w:t>
            </w:r>
          </w:p>
        </w:tc>
        <w:tc>
          <w:tcPr>
            <w:tcW w:w="1103" w:type="dxa"/>
            <w:vAlign w:val="center"/>
          </w:tcPr>
          <w:p w14:paraId="67FE945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Có loại phòng tồn tại</w:t>
            </w:r>
          </w:p>
        </w:tc>
        <w:tc>
          <w:tcPr>
            <w:tcW w:w="2860" w:type="dxa"/>
            <w:vAlign w:val="center"/>
          </w:tcPr>
          <w:p w14:paraId="2C8D4B3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loại phòng </w:t>
            </w:r>
          </w:p>
          <w:p w14:paraId="438B1149" w14:textId="77777777" w:rsidR="000E570A" w:rsidRPr="0015099E" w:rsidRDefault="00000000">
            <w:pPr>
              <w:widowControl/>
              <w:spacing w:before="0" w:after="0"/>
              <w:ind w:firstLine="0"/>
              <w:rPr>
                <w:rFonts w:cs="Times New Roman"/>
                <w:szCs w:val="28"/>
              </w:rPr>
            </w:pPr>
            <w:r w:rsidRPr="0015099E">
              <w:rPr>
                <w:rFonts w:cs="Times New Roman"/>
                <w:szCs w:val="28"/>
              </w:rPr>
              <w:t>2. Nhấn “Sửa”</w:t>
            </w:r>
          </w:p>
          <w:p w14:paraId="4922FFFA" w14:textId="77777777" w:rsidR="000E570A" w:rsidRPr="0015099E" w:rsidRDefault="00000000">
            <w:pPr>
              <w:widowControl/>
              <w:spacing w:before="0" w:after="0"/>
              <w:ind w:firstLine="0"/>
              <w:rPr>
                <w:rFonts w:cs="Times New Roman"/>
                <w:szCs w:val="28"/>
              </w:rPr>
            </w:pPr>
            <w:r w:rsidRPr="0015099E">
              <w:rPr>
                <w:rFonts w:cs="Times New Roman"/>
                <w:szCs w:val="28"/>
              </w:rPr>
              <w:t xml:space="preserve">3. Sửa thông tin </w:t>
            </w:r>
          </w:p>
          <w:p w14:paraId="5EC2E738" w14:textId="77777777" w:rsidR="000E570A" w:rsidRPr="0015099E" w:rsidRDefault="00000000">
            <w:pPr>
              <w:widowControl/>
              <w:spacing w:before="0" w:after="0"/>
              <w:ind w:firstLine="0"/>
              <w:rPr>
                <w:rFonts w:cs="Times New Roman"/>
                <w:szCs w:val="28"/>
              </w:rPr>
            </w:pPr>
            <w:r w:rsidRPr="0015099E">
              <w:rPr>
                <w:rFonts w:cs="Times New Roman"/>
                <w:szCs w:val="28"/>
              </w:rPr>
              <w:t>4. Nhấn “Lưu”</w:t>
            </w:r>
          </w:p>
        </w:tc>
        <w:tc>
          <w:tcPr>
            <w:tcW w:w="1479" w:type="dxa"/>
            <w:vAlign w:val="center"/>
          </w:tcPr>
          <w:p w14:paraId="762D418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Sửa loại phòng thành công và hiện thông báo</w:t>
            </w:r>
          </w:p>
        </w:tc>
        <w:tc>
          <w:tcPr>
            <w:tcW w:w="1037" w:type="dxa"/>
            <w:vAlign w:val="center"/>
          </w:tcPr>
          <w:p w14:paraId="4137F7B7"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0C9993B8" w14:textId="77777777">
        <w:tc>
          <w:tcPr>
            <w:tcW w:w="1329" w:type="dxa"/>
            <w:vAlign w:val="center"/>
          </w:tcPr>
          <w:p w14:paraId="42DD734A"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TC04_06</w:t>
            </w:r>
          </w:p>
        </w:tc>
        <w:tc>
          <w:tcPr>
            <w:tcW w:w="1200" w:type="dxa"/>
            <w:vAlign w:val="center"/>
          </w:tcPr>
          <w:p w14:paraId="449CABE2"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Sửa loại phòng với dữ liệu không hợp lệ hoặc bỏ trống</w:t>
            </w:r>
          </w:p>
        </w:tc>
        <w:tc>
          <w:tcPr>
            <w:tcW w:w="1103" w:type="dxa"/>
            <w:vAlign w:val="center"/>
          </w:tcPr>
          <w:p w14:paraId="497ADA5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Có loại phòng tồn tại</w:t>
            </w:r>
          </w:p>
        </w:tc>
        <w:tc>
          <w:tcPr>
            <w:tcW w:w="2860" w:type="dxa"/>
            <w:vAlign w:val="center"/>
          </w:tcPr>
          <w:p w14:paraId="0916076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loại phòng </w:t>
            </w:r>
          </w:p>
          <w:p w14:paraId="2D26DA2E" w14:textId="77777777" w:rsidR="000E570A" w:rsidRPr="0015099E" w:rsidRDefault="00000000">
            <w:pPr>
              <w:widowControl/>
              <w:spacing w:before="0" w:after="0"/>
              <w:ind w:firstLine="0"/>
              <w:rPr>
                <w:rFonts w:cs="Times New Roman"/>
                <w:szCs w:val="28"/>
              </w:rPr>
            </w:pPr>
            <w:r w:rsidRPr="0015099E">
              <w:rPr>
                <w:rFonts w:cs="Times New Roman"/>
                <w:szCs w:val="28"/>
              </w:rPr>
              <w:t>2. Nhấn “Sửa”</w:t>
            </w:r>
          </w:p>
          <w:p w14:paraId="468CCF6E" w14:textId="77777777" w:rsidR="000E570A" w:rsidRPr="0015099E" w:rsidRDefault="00000000">
            <w:pPr>
              <w:widowControl/>
              <w:spacing w:before="0" w:after="0"/>
              <w:ind w:firstLine="0"/>
              <w:rPr>
                <w:rFonts w:cs="Times New Roman"/>
                <w:szCs w:val="28"/>
              </w:rPr>
            </w:pPr>
            <w:r w:rsidRPr="0015099E">
              <w:rPr>
                <w:rFonts w:cs="Times New Roman"/>
                <w:szCs w:val="28"/>
              </w:rPr>
              <w:t>3. Nhập thông tin không hợp lệ hoặc bỏ trống</w:t>
            </w:r>
          </w:p>
          <w:p w14:paraId="22FE9C0F" w14:textId="77777777" w:rsidR="000E570A" w:rsidRPr="0015099E" w:rsidRDefault="00000000">
            <w:pPr>
              <w:widowControl/>
              <w:spacing w:before="0" w:after="0"/>
              <w:ind w:firstLine="0"/>
              <w:rPr>
                <w:rFonts w:cs="Times New Roman"/>
                <w:szCs w:val="28"/>
              </w:rPr>
            </w:pPr>
            <w:r w:rsidRPr="0015099E">
              <w:rPr>
                <w:rFonts w:cs="Times New Roman"/>
                <w:szCs w:val="28"/>
              </w:rPr>
              <w:t>4. Nhấn “Lưu”</w:t>
            </w:r>
          </w:p>
        </w:tc>
        <w:tc>
          <w:tcPr>
            <w:tcW w:w="1479" w:type="dxa"/>
            <w:vAlign w:val="center"/>
          </w:tcPr>
          <w:p w14:paraId="1CB5B0E9"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Hiển thị thông báo lỗi và yêu cầu nhập lại</w:t>
            </w:r>
          </w:p>
        </w:tc>
        <w:tc>
          <w:tcPr>
            <w:tcW w:w="1037" w:type="dxa"/>
            <w:vAlign w:val="center"/>
          </w:tcPr>
          <w:p w14:paraId="01509CBC"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5D09906B" w14:textId="77777777">
        <w:tc>
          <w:tcPr>
            <w:tcW w:w="1329" w:type="dxa"/>
            <w:vAlign w:val="center"/>
          </w:tcPr>
          <w:p w14:paraId="7AC4AEE4"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TC04_07</w:t>
            </w:r>
          </w:p>
        </w:tc>
        <w:tc>
          <w:tcPr>
            <w:tcW w:w="1200" w:type="dxa"/>
            <w:vAlign w:val="center"/>
          </w:tcPr>
          <w:p w14:paraId="66765D3F"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 xml:space="preserve">Sửa loại phòng với tên giống nhau trong cùng 1 </w:t>
            </w:r>
            <w:r w:rsidRPr="0015099E">
              <w:rPr>
                <w:rFonts w:eastAsia="SimSun" w:cs="Times New Roman"/>
                <w:szCs w:val="28"/>
                <w:lang w:eastAsia="zh-CN" w:bidi="ar"/>
              </w:rPr>
              <w:lastRenderedPageBreak/>
              <w:t>khách sạn</w:t>
            </w:r>
          </w:p>
        </w:tc>
        <w:tc>
          <w:tcPr>
            <w:tcW w:w="1103" w:type="dxa"/>
            <w:vAlign w:val="center"/>
          </w:tcPr>
          <w:p w14:paraId="65E41838"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lastRenderedPageBreak/>
              <w:t>Có loại phòng tồn tại</w:t>
            </w:r>
          </w:p>
        </w:tc>
        <w:tc>
          <w:tcPr>
            <w:tcW w:w="2860" w:type="dxa"/>
            <w:vAlign w:val="center"/>
          </w:tcPr>
          <w:p w14:paraId="7A82107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loại phòng </w:t>
            </w:r>
          </w:p>
          <w:p w14:paraId="6ABF2D5A" w14:textId="77777777" w:rsidR="000E570A" w:rsidRPr="0015099E" w:rsidRDefault="00000000">
            <w:pPr>
              <w:widowControl/>
              <w:spacing w:before="0" w:after="0"/>
              <w:ind w:firstLine="0"/>
              <w:rPr>
                <w:rFonts w:cs="Times New Roman"/>
                <w:szCs w:val="28"/>
              </w:rPr>
            </w:pPr>
            <w:r w:rsidRPr="0015099E">
              <w:rPr>
                <w:rFonts w:cs="Times New Roman"/>
                <w:szCs w:val="28"/>
              </w:rPr>
              <w:t>2. Nhấn “Sửa”</w:t>
            </w:r>
          </w:p>
          <w:p w14:paraId="433BBA79" w14:textId="77777777" w:rsidR="000E570A" w:rsidRPr="0015099E" w:rsidRDefault="00000000">
            <w:pPr>
              <w:widowControl/>
              <w:spacing w:before="0" w:after="0"/>
              <w:ind w:firstLine="0"/>
              <w:rPr>
                <w:rFonts w:eastAsia="SimSun" w:cs="Times New Roman"/>
                <w:szCs w:val="28"/>
                <w:lang w:eastAsia="zh-CN" w:bidi="ar"/>
              </w:rPr>
            </w:pPr>
            <w:r w:rsidRPr="0015099E">
              <w:rPr>
                <w:rFonts w:cs="Times New Roman"/>
                <w:szCs w:val="28"/>
              </w:rPr>
              <w:t xml:space="preserve">3. Nhập thông tin với tên loại phòng giống với tên loại phòng đã tồn tại trong khách sạn </w:t>
            </w:r>
          </w:p>
          <w:p w14:paraId="656D998F" w14:textId="77777777" w:rsidR="000E570A" w:rsidRPr="0015099E" w:rsidRDefault="00000000">
            <w:pPr>
              <w:spacing w:before="0" w:after="0"/>
              <w:ind w:firstLine="0"/>
              <w:rPr>
                <w:rFonts w:eastAsia="SimSun" w:cs="Times New Roman"/>
                <w:szCs w:val="28"/>
                <w:lang w:eastAsia="zh-CN" w:bidi="ar"/>
              </w:rPr>
            </w:pPr>
            <w:r w:rsidRPr="0015099E">
              <w:rPr>
                <w:rFonts w:cs="Times New Roman"/>
                <w:szCs w:val="28"/>
              </w:rPr>
              <w:lastRenderedPageBreak/>
              <w:t>4. Nhấn “Lưu”</w:t>
            </w:r>
          </w:p>
        </w:tc>
        <w:tc>
          <w:tcPr>
            <w:tcW w:w="1479" w:type="dxa"/>
            <w:vAlign w:val="center"/>
          </w:tcPr>
          <w:p w14:paraId="38A8E87A"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lastRenderedPageBreak/>
              <w:t>Hiển thị thông báo lỗi và yêu cầu nhập lại</w:t>
            </w:r>
          </w:p>
        </w:tc>
        <w:tc>
          <w:tcPr>
            <w:tcW w:w="1037" w:type="dxa"/>
            <w:vAlign w:val="center"/>
          </w:tcPr>
          <w:p w14:paraId="42EB6EE1" w14:textId="77777777" w:rsidR="000E570A" w:rsidRPr="0015099E" w:rsidRDefault="00000000">
            <w:pPr>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41F1A80A" w14:textId="77777777">
        <w:tc>
          <w:tcPr>
            <w:tcW w:w="1329" w:type="dxa"/>
            <w:vAlign w:val="center"/>
          </w:tcPr>
          <w:p w14:paraId="52F63B2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TC04_08</w:t>
            </w:r>
          </w:p>
        </w:tc>
        <w:tc>
          <w:tcPr>
            <w:tcW w:w="1200" w:type="dxa"/>
            <w:vAlign w:val="center"/>
          </w:tcPr>
          <w:p w14:paraId="4B49132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Xóa loại phòng (không có phòng)</w:t>
            </w:r>
          </w:p>
        </w:tc>
        <w:tc>
          <w:tcPr>
            <w:tcW w:w="1103" w:type="dxa"/>
            <w:vAlign w:val="center"/>
          </w:tcPr>
          <w:p w14:paraId="4D71796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Loại phòng không có phòng </w:t>
            </w:r>
          </w:p>
        </w:tc>
        <w:tc>
          <w:tcPr>
            <w:tcW w:w="2860" w:type="dxa"/>
            <w:vAlign w:val="center"/>
          </w:tcPr>
          <w:p w14:paraId="154BD01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loại phòng </w:t>
            </w:r>
          </w:p>
          <w:p w14:paraId="1879FFFC" w14:textId="77777777" w:rsidR="000E570A" w:rsidRPr="0015099E" w:rsidRDefault="00000000">
            <w:pPr>
              <w:widowControl/>
              <w:spacing w:before="0" w:after="0"/>
              <w:ind w:firstLine="0"/>
              <w:rPr>
                <w:rFonts w:cs="Times New Roman"/>
                <w:szCs w:val="28"/>
              </w:rPr>
            </w:pPr>
            <w:r w:rsidRPr="0015099E">
              <w:rPr>
                <w:rFonts w:cs="Times New Roman"/>
                <w:szCs w:val="28"/>
              </w:rPr>
              <w:t xml:space="preserve">2. Nhấn “Xóa” </w:t>
            </w:r>
          </w:p>
          <w:p w14:paraId="1B5E17ED" w14:textId="77777777" w:rsidR="000E570A" w:rsidRPr="0015099E" w:rsidRDefault="00000000">
            <w:pPr>
              <w:widowControl/>
              <w:spacing w:before="0" w:after="0"/>
              <w:ind w:firstLine="0"/>
              <w:rPr>
                <w:rFonts w:cs="Times New Roman"/>
                <w:szCs w:val="28"/>
              </w:rPr>
            </w:pPr>
            <w:r w:rsidRPr="0015099E">
              <w:rPr>
                <w:rFonts w:cs="Times New Roman"/>
                <w:szCs w:val="28"/>
              </w:rPr>
              <w:t>3. Nhấn “Xác nhận”</w:t>
            </w:r>
          </w:p>
        </w:tc>
        <w:tc>
          <w:tcPr>
            <w:tcW w:w="1479" w:type="dxa"/>
            <w:vAlign w:val="center"/>
          </w:tcPr>
          <w:p w14:paraId="03C8AD7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Xóa loại phòng thành công và hiện thông báo</w:t>
            </w:r>
          </w:p>
        </w:tc>
        <w:tc>
          <w:tcPr>
            <w:tcW w:w="1037" w:type="dxa"/>
            <w:vAlign w:val="center"/>
          </w:tcPr>
          <w:p w14:paraId="44B3D4A5"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15B87D1B" w14:textId="77777777">
        <w:tc>
          <w:tcPr>
            <w:tcW w:w="1329" w:type="dxa"/>
            <w:vAlign w:val="center"/>
          </w:tcPr>
          <w:p w14:paraId="6EC8694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TC04_09</w:t>
            </w:r>
          </w:p>
        </w:tc>
        <w:tc>
          <w:tcPr>
            <w:tcW w:w="1200" w:type="dxa"/>
            <w:vAlign w:val="center"/>
          </w:tcPr>
          <w:p w14:paraId="197B232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Xóa loại phòng (có phòng)</w:t>
            </w:r>
          </w:p>
        </w:tc>
        <w:tc>
          <w:tcPr>
            <w:tcW w:w="1103" w:type="dxa"/>
            <w:vAlign w:val="center"/>
          </w:tcPr>
          <w:p w14:paraId="24016EA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Loại phòng đang có phòng</w:t>
            </w:r>
          </w:p>
        </w:tc>
        <w:tc>
          <w:tcPr>
            <w:tcW w:w="2860" w:type="dxa"/>
            <w:vAlign w:val="center"/>
          </w:tcPr>
          <w:p w14:paraId="65FEFFC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loại phòng </w:t>
            </w:r>
          </w:p>
          <w:p w14:paraId="02A7E3A5" w14:textId="77777777" w:rsidR="000E570A" w:rsidRPr="0015099E" w:rsidRDefault="00000000">
            <w:pPr>
              <w:widowControl/>
              <w:spacing w:before="0" w:after="0"/>
              <w:ind w:firstLine="0"/>
              <w:rPr>
                <w:rFonts w:cs="Times New Roman"/>
                <w:szCs w:val="28"/>
              </w:rPr>
            </w:pPr>
            <w:r w:rsidRPr="0015099E">
              <w:rPr>
                <w:rFonts w:cs="Times New Roman"/>
                <w:szCs w:val="28"/>
              </w:rPr>
              <w:t xml:space="preserve">2. Nhấn “Xóa” </w:t>
            </w:r>
          </w:p>
          <w:p w14:paraId="7DD4DCB2" w14:textId="77777777" w:rsidR="000E570A" w:rsidRPr="0015099E" w:rsidRDefault="00000000">
            <w:pPr>
              <w:widowControl/>
              <w:spacing w:before="0" w:after="0"/>
              <w:ind w:firstLine="0"/>
              <w:rPr>
                <w:rFonts w:cs="Times New Roman"/>
                <w:szCs w:val="28"/>
              </w:rPr>
            </w:pPr>
            <w:r w:rsidRPr="0015099E">
              <w:rPr>
                <w:rFonts w:cs="Times New Roman"/>
                <w:szCs w:val="28"/>
              </w:rPr>
              <w:t>3. Nhấn “Xác nhận”</w:t>
            </w:r>
          </w:p>
        </w:tc>
        <w:tc>
          <w:tcPr>
            <w:tcW w:w="1479" w:type="dxa"/>
            <w:vAlign w:val="center"/>
          </w:tcPr>
          <w:p w14:paraId="6A239BD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Không xóa loại phòng, hiển thị thông báo lỗi </w:t>
            </w:r>
          </w:p>
        </w:tc>
        <w:tc>
          <w:tcPr>
            <w:tcW w:w="1037" w:type="dxa"/>
            <w:vAlign w:val="center"/>
          </w:tcPr>
          <w:p w14:paraId="731F6026"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4D64F9A9" w14:textId="77777777">
        <w:tc>
          <w:tcPr>
            <w:tcW w:w="1329" w:type="dxa"/>
            <w:vAlign w:val="center"/>
          </w:tcPr>
          <w:p w14:paraId="61A42C7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TC04_10</w:t>
            </w:r>
          </w:p>
        </w:tc>
        <w:tc>
          <w:tcPr>
            <w:tcW w:w="1200" w:type="dxa"/>
            <w:vAlign w:val="center"/>
          </w:tcPr>
          <w:p w14:paraId="724B42F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Hủy xóa loại phòng </w:t>
            </w:r>
          </w:p>
        </w:tc>
        <w:tc>
          <w:tcPr>
            <w:tcW w:w="1103" w:type="dxa"/>
            <w:vAlign w:val="center"/>
          </w:tcPr>
          <w:p w14:paraId="4C543D1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Có loại phòng tồn tại</w:t>
            </w:r>
          </w:p>
        </w:tc>
        <w:tc>
          <w:tcPr>
            <w:tcW w:w="2860" w:type="dxa"/>
            <w:vAlign w:val="center"/>
          </w:tcPr>
          <w:p w14:paraId="56B7987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loại phòng </w:t>
            </w:r>
          </w:p>
          <w:p w14:paraId="5C608DD4" w14:textId="77777777" w:rsidR="000E570A" w:rsidRPr="0015099E" w:rsidRDefault="00000000">
            <w:pPr>
              <w:widowControl/>
              <w:spacing w:before="0" w:after="0"/>
              <w:ind w:firstLine="0"/>
              <w:rPr>
                <w:rFonts w:cs="Times New Roman"/>
                <w:szCs w:val="28"/>
              </w:rPr>
            </w:pPr>
            <w:r w:rsidRPr="0015099E">
              <w:rPr>
                <w:rFonts w:cs="Times New Roman"/>
                <w:szCs w:val="28"/>
              </w:rPr>
              <w:t xml:space="preserve">2. Nhấn “Xóa” </w:t>
            </w:r>
          </w:p>
          <w:p w14:paraId="7F2DE93C" w14:textId="77777777" w:rsidR="000E570A" w:rsidRPr="0015099E" w:rsidRDefault="00000000">
            <w:pPr>
              <w:widowControl/>
              <w:spacing w:before="0" w:after="0"/>
              <w:ind w:firstLine="0"/>
              <w:rPr>
                <w:rFonts w:cs="Times New Roman"/>
                <w:szCs w:val="28"/>
              </w:rPr>
            </w:pPr>
            <w:r w:rsidRPr="0015099E">
              <w:rPr>
                <w:rFonts w:cs="Times New Roman"/>
                <w:szCs w:val="28"/>
              </w:rPr>
              <w:t>3. Nhấn “Hủy”</w:t>
            </w:r>
          </w:p>
        </w:tc>
        <w:tc>
          <w:tcPr>
            <w:tcW w:w="1479" w:type="dxa"/>
            <w:vAlign w:val="center"/>
          </w:tcPr>
          <w:p w14:paraId="1F59A03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Không xóa loại phòng và hiển thị danh sách như cũ</w:t>
            </w:r>
          </w:p>
        </w:tc>
        <w:tc>
          <w:tcPr>
            <w:tcW w:w="1037" w:type="dxa"/>
            <w:vAlign w:val="center"/>
          </w:tcPr>
          <w:p w14:paraId="4C64AD9B"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bl>
    <w:p w14:paraId="35CAA6E1" w14:textId="77777777" w:rsidR="000E570A" w:rsidRPr="0015099E" w:rsidRDefault="00000000">
      <w:pPr>
        <w:pStyle w:val="u4"/>
        <w:spacing w:before="0" w:after="0"/>
        <w:rPr>
          <w:rFonts w:cs="Times New Roman"/>
          <w:szCs w:val="28"/>
        </w:rPr>
      </w:pPr>
      <w:r w:rsidRPr="0015099E">
        <w:rPr>
          <w:rFonts w:cs="Times New Roman"/>
          <w:szCs w:val="28"/>
        </w:rPr>
        <w:t>3.3.2.5. Kịch bản kiểm thử chức năng Quản lý phòng (UC05)</w:t>
      </w:r>
    </w:p>
    <w:p w14:paraId="3A70E174" w14:textId="77777777" w:rsidR="000E570A" w:rsidRPr="0015099E" w:rsidRDefault="00000000">
      <w:pPr>
        <w:pStyle w:val="Bang"/>
      </w:pPr>
      <w:bookmarkStart w:id="198" w:name="_Toc231728550"/>
      <w:r w:rsidRPr="0015099E">
        <w:t>Bảng 3.5. Kịch bản kiểm thử chức năng Quản lý phòng</w:t>
      </w:r>
      <w:bookmarkEnd w:id="198"/>
    </w:p>
    <w:tbl>
      <w:tblPr>
        <w:tblStyle w:val="LiBang"/>
        <w:tblW w:w="0" w:type="auto"/>
        <w:tblLayout w:type="fixed"/>
        <w:tblLook w:val="04A0" w:firstRow="1" w:lastRow="0" w:firstColumn="1" w:lastColumn="0" w:noHBand="0" w:noVBand="1"/>
      </w:tblPr>
      <w:tblGrid>
        <w:gridCol w:w="1329"/>
        <w:gridCol w:w="1200"/>
        <w:gridCol w:w="1103"/>
        <w:gridCol w:w="2860"/>
        <w:gridCol w:w="1479"/>
        <w:gridCol w:w="1037"/>
      </w:tblGrid>
      <w:tr w:rsidR="000E570A" w:rsidRPr="0015099E" w14:paraId="4CB92AB4" w14:textId="77777777">
        <w:tc>
          <w:tcPr>
            <w:tcW w:w="1329" w:type="dxa"/>
            <w:vAlign w:val="center"/>
          </w:tcPr>
          <w:p w14:paraId="1785DF35"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b/>
                <w:bCs/>
                <w:szCs w:val="28"/>
                <w:lang w:eastAsia="zh-CN" w:bidi="ar"/>
              </w:rPr>
              <w:t>Test</w:t>
            </w:r>
            <w:proofErr w:type="spellEnd"/>
            <w:r w:rsidRPr="0015099E">
              <w:rPr>
                <w:rFonts w:eastAsia="SimSun" w:cs="Times New Roman"/>
                <w:b/>
                <w:bCs/>
                <w:szCs w:val="28"/>
                <w:lang w:eastAsia="zh-CN" w:bidi="ar"/>
              </w:rPr>
              <w:t xml:space="preserve"> </w:t>
            </w:r>
            <w:proofErr w:type="spellStart"/>
            <w:r w:rsidRPr="0015099E">
              <w:rPr>
                <w:rFonts w:eastAsia="SimSun" w:cs="Times New Roman"/>
                <w:b/>
                <w:bCs/>
                <w:szCs w:val="28"/>
                <w:lang w:eastAsia="zh-CN" w:bidi="ar"/>
              </w:rPr>
              <w:t>Case</w:t>
            </w:r>
            <w:proofErr w:type="spellEnd"/>
            <w:r w:rsidRPr="0015099E">
              <w:rPr>
                <w:rFonts w:eastAsia="SimSun" w:cs="Times New Roman"/>
                <w:b/>
                <w:bCs/>
                <w:szCs w:val="28"/>
                <w:lang w:eastAsia="zh-CN" w:bidi="ar"/>
              </w:rPr>
              <w:t xml:space="preserve"> ID</w:t>
            </w:r>
          </w:p>
        </w:tc>
        <w:tc>
          <w:tcPr>
            <w:tcW w:w="1200" w:type="dxa"/>
            <w:vAlign w:val="center"/>
          </w:tcPr>
          <w:p w14:paraId="05D0B359"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 kiểm thử</w:t>
            </w:r>
          </w:p>
        </w:tc>
        <w:tc>
          <w:tcPr>
            <w:tcW w:w="1103" w:type="dxa"/>
            <w:vAlign w:val="center"/>
          </w:tcPr>
          <w:p w14:paraId="327D0E9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Tiền điều kiện</w:t>
            </w:r>
          </w:p>
        </w:tc>
        <w:tc>
          <w:tcPr>
            <w:tcW w:w="2860" w:type="dxa"/>
            <w:vAlign w:val="center"/>
          </w:tcPr>
          <w:p w14:paraId="02A46AC1"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Các bước thực hiện</w:t>
            </w:r>
          </w:p>
        </w:tc>
        <w:tc>
          <w:tcPr>
            <w:tcW w:w="1479" w:type="dxa"/>
            <w:vAlign w:val="center"/>
          </w:tcPr>
          <w:p w14:paraId="78A029AE"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Kết quả mong đợi</w:t>
            </w:r>
          </w:p>
        </w:tc>
        <w:tc>
          <w:tcPr>
            <w:tcW w:w="1037" w:type="dxa"/>
            <w:vAlign w:val="center"/>
          </w:tcPr>
          <w:p w14:paraId="336BE190"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Trạng thái</w:t>
            </w:r>
          </w:p>
        </w:tc>
      </w:tr>
      <w:tr w:rsidR="000E570A" w:rsidRPr="0015099E" w14:paraId="788F99B7" w14:textId="77777777">
        <w:tc>
          <w:tcPr>
            <w:tcW w:w="1329" w:type="dxa"/>
            <w:vAlign w:val="center"/>
          </w:tcPr>
          <w:p w14:paraId="76A8099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TC05_01</w:t>
            </w:r>
          </w:p>
        </w:tc>
        <w:tc>
          <w:tcPr>
            <w:tcW w:w="1200" w:type="dxa"/>
            <w:vAlign w:val="center"/>
          </w:tcPr>
          <w:p w14:paraId="2785BE2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Thêm phòng mới</w:t>
            </w:r>
          </w:p>
        </w:tc>
        <w:tc>
          <w:tcPr>
            <w:tcW w:w="1103" w:type="dxa"/>
            <w:vAlign w:val="center"/>
          </w:tcPr>
          <w:p w14:paraId="50DCAA38"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Đăng nhập quản trị viên</w:t>
            </w:r>
          </w:p>
        </w:tc>
        <w:tc>
          <w:tcPr>
            <w:tcW w:w="2860" w:type="dxa"/>
            <w:vAlign w:val="center"/>
          </w:tcPr>
          <w:p w14:paraId="3C7B0E32"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Vào “Quản lý phòng”</w:t>
            </w:r>
          </w:p>
          <w:p w14:paraId="57DC649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2. Nhấn "Thêm phòng"</w:t>
            </w:r>
          </w:p>
          <w:p w14:paraId="3D0ABE55"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3. Nhập đầy đủ thông tin</w:t>
            </w:r>
          </w:p>
          <w:p w14:paraId="60348A6F"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4. Nhấn “Thêm”</w:t>
            </w:r>
          </w:p>
        </w:tc>
        <w:tc>
          <w:tcPr>
            <w:tcW w:w="1479" w:type="dxa"/>
            <w:vAlign w:val="center"/>
          </w:tcPr>
          <w:p w14:paraId="5AAFB01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Thêm phòng thành công và hiện thông báo</w:t>
            </w:r>
          </w:p>
        </w:tc>
        <w:tc>
          <w:tcPr>
            <w:tcW w:w="1037" w:type="dxa"/>
            <w:vAlign w:val="center"/>
          </w:tcPr>
          <w:p w14:paraId="21028406"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62EF904F" w14:textId="77777777">
        <w:tc>
          <w:tcPr>
            <w:tcW w:w="1329" w:type="dxa"/>
            <w:vAlign w:val="center"/>
          </w:tcPr>
          <w:p w14:paraId="380902E2"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lastRenderedPageBreak/>
              <w:t>TC05_02</w:t>
            </w:r>
          </w:p>
        </w:tc>
        <w:tc>
          <w:tcPr>
            <w:tcW w:w="1200" w:type="dxa"/>
            <w:vAlign w:val="center"/>
          </w:tcPr>
          <w:p w14:paraId="4CC0664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Thêm phòng với dữ liệu không hợp lệ hoặc bỏ trống</w:t>
            </w:r>
          </w:p>
        </w:tc>
        <w:tc>
          <w:tcPr>
            <w:tcW w:w="1103" w:type="dxa"/>
            <w:vAlign w:val="center"/>
          </w:tcPr>
          <w:p w14:paraId="0C1F9067"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Đăng nhập quản trị viên</w:t>
            </w:r>
          </w:p>
        </w:tc>
        <w:tc>
          <w:tcPr>
            <w:tcW w:w="2860" w:type="dxa"/>
            <w:vAlign w:val="center"/>
          </w:tcPr>
          <w:p w14:paraId="31F36927"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Vào “Quản lý phòng”</w:t>
            </w:r>
          </w:p>
          <w:p w14:paraId="6215DDAD"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2. Nhấn "Thêm phòng"</w:t>
            </w:r>
          </w:p>
          <w:p w14:paraId="7BE60DE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3. Nhập thông tin không hợp lệ hoặc bỏ trống</w:t>
            </w:r>
          </w:p>
          <w:p w14:paraId="43AFA7B7"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4. Nhấn “Thêm”</w:t>
            </w:r>
          </w:p>
        </w:tc>
        <w:tc>
          <w:tcPr>
            <w:tcW w:w="1479" w:type="dxa"/>
            <w:vAlign w:val="center"/>
          </w:tcPr>
          <w:p w14:paraId="44C1E0D6"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Hiển thị thông báo lỗi và yêu cầu nhập lại</w:t>
            </w:r>
          </w:p>
        </w:tc>
        <w:tc>
          <w:tcPr>
            <w:tcW w:w="1037" w:type="dxa"/>
            <w:vAlign w:val="center"/>
          </w:tcPr>
          <w:p w14:paraId="5CDB44E9"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1FA1F9A7" w14:textId="77777777">
        <w:tc>
          <w:tcPr>
            <w:tcW w:w="1329" w:type="dxa"/>
            <w:vAlign w:val="center"/>
          </w:tcPr>
          <w:p w14:paraId="1B801598"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TC05_03</w:t>
            </w:r>
          </w:p>
        </w:tc>
        <w:tc>
          <w:tcPr>
            <w:tcW w:w="1200" w:type="dxa"/>
            <w:vAlign w:val="center"/>
          </w:tcPr>
          <w:p w14:paraId="1BC93B77"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Thêm phòng với số phòng giống nhau trong cùng 1 khách sạn</w:t>
            </w:r>
          </w:p>
        </w:tc>
        <w:tc>
          <w:tcPr>
            <w:tcW w:w="1103" w:type="dxa"/>
            <w:vAlign w:val="center"/>
          </w:tcPr>
          <w:p w14:paraId="11FB1681"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Đăng nhập quản trị viên</w:t>
            </w:r>
          </w:p>
        </w:tc>
        <w:tc>
          <w:tcPr>
            <w:tcW w:w="2860" w:type="dxa"/>
            <w:vAlign w:val="center"/>
          </w:tcPr>
          <w:p w14:paraId="689B1745"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Vào “Quản lý phòng”</w:t>
            </w:r>
          </w:p>
          <w:p w14:paraId="20D8AC0D"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2. Nhấn "Thêm phòng"</w:t>
            </w:r>
          </w:p>
          <w:p w14:paraId="334D3D79"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3. Chọn khách sạn, nhập thông tin phòng với số phòng trùng với số phòng đã tồn tại trong khách sạn đó</w:t>
            </w:r>
          </w:p>
          <w:p w14:paraId="353C212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4. Nhấn “Thêm”</w:t>
            </w:r>
          </w:p>
        </w:tc>
        <w:tc>
          <w:tcPr>
            <w:tcW w:w="1479" w:type="dxa"/>
            <w:vAlign w:val="center"/>
          </w:tcPr>
          <w:p w14:paraId="5ECF9E1E"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Hiển thị thông báo lỗi và yêu cầu nhập lại</w:t>
            </w:r>
          </w:p>
        </w:tc>
        <w:tc>
          <w:tcPr>
            <w:tcW w:w="1037" w:type="dxa"/>
            <w:vAlign w:val="center"/>
          </w:tcPr>
          <w:p w14:paraId="5DF1C867"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324B9447" w14:textId="77777777">
        <w:tc>
          <w:tcPr>
            <w:tcW w:w="1329" w:type="dxa"/>
            <w:vAlign w:val="center"/>
          </w:tcPr>
          <w:p w14:paraId="23F3342A"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TC05_04</w:t>
            </w:r>
          </w:p>
        </w:tc>
        <w:tc>
          <w:tcPr>
            <w:tcW w:w="1200" w:type="dxa"/>
            <w:vAlign w:val="center"/>
          </w:tcPr>
          <w:p w14:paraId="44250773"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Thêm phòng nhưng không chọn khách sạn</w:t>
            </w:r>
          </w:p>
        </w:tc>
        <w:tc>
          <w:tcPr>
            <w:tcW w:w="1103" w:type="dxa"/>
            <w:vAlign w:val="center"/>
          </w:tcPr>
          <w:p w14:paraId="5B9B9899"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Đăng nhập quản trị viên</w:t>
            </w:r>
          </w:p>
        </w:tc>
        <w:tc>
          <w:tcPr>
            <w:tcW w:w="2860" w:type="dxa"/>
            <w:vAlign w:val="center"/>
          </w:tcPr>
          <w:p w14:paraId="7B3A0CE8" w14:textId="77777777" w:rsidR="000E570A" w:rsidRPr="0015099E" w:rsidRDefault="00000000">
            <w:pPr>
              <w:widowControl/>
              <w:spacing w:before="0" w:after="0"/>
              <w:ind w:firstLine="0"/>
              <w:rPr>
                <w:rFonts w:cs="Times New Roman"/>
                <w:szCs w:val="28"/>
              </w:rPr>
            </w:pPr>
            <w:r w:rsidRPr="0015099E">
              <w:rPr>
                <w:rFonts w:cs="Times New Roman"/>
                <w:szCs w:val="28"/>
              </w:rPr>
              <w:t xml:space="preserve">1. </w:t>
            </w:r>
            <w:r w:rsidRPr="0015099E">
              <w:rPr>
                <w:rFonts w:eastAsia="SimSun" w:cs="Times New Roman"/>
                <w:szCs w:val="28"/>
                <w:lang w:eastAsia="zh-CN" w:bidi="ar"/>
              </w:rPr>
              <w:t>Vào “Quản lý phòng”</w:t>
            </w:r>
          </w:p>
          <w:p w14:paraId="7D0E0CA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2. Nhấn "Thêm phòng" </w:t>
            </w:r>
          </w:p>
          <w:p w14:paraId="1F074924"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3. </w:t>
            </w:r>
            <w:r w:rsidRPr="0015099E">
              <w:rPr>
                <w:rFonts w:cs="Times New Roman"/>
                <w:szCs w:val="28"/>
              </w:rPr>
              <w:t>Nhập thông tin phòng hợp lệ nhưng không chọn khách sạn</w:t>
            </w:r>
          </w:p>
          <w:p w14:paraId="758DBD05"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4. Nhấn “Thêm”</w:t>
            </w:r>
          </w:p>
        </w:tc>
        <w:tc>
          <w:tcPr>
            <w:tcW w:w="1479" w:type="dxa"/>
            <w:vAlign w:val="center"/>
          </w:tcPr>
          <w:p w14:paraId="59996BF1"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Hiển thị thông báo lỗi và yêu cầu chọn khách sạn</w:t>
            </w:r>
          </w:p>
        </w:tc>
        <w:tc>
          <w:tcPr>
            <w:tcW w:w="1037" w:type="dxa"/>
            <w:vAlign w:val="center"/>
          </w:tcPr>
          <w:p w14:paraId="6DCED198" w14:textId="77777777" w:rsidR="000E570A" w:rsidRPr="0015099E" w:rsidRDefault="00000000">
            <w:pPr>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4B5F17D1" w14:textId="77777777">
        <w:tc>
          <w:tcPr>
            <w:tcW w:w="1329" w:type="dxa"/>
            <w:vAlign w:val="center"/>
          </w:tcPr>
          <w:p w14:paraId="18843C8A"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TC05_05</w:t>
            </w:r>
          </w:p>
        </w:tc>
        <w:tc>
          <w:tcPr>
            <w:tcW w:w="1200" w:type="dxa"/>
            <w:vAlign w:val="center"/>
          </w:tcPr>
          <w:p w14:paraId="24133E52"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Sửa phòng với dữ </w:t>
            </w:r>
            <w:r w:rsidRPr="0015099E">
              <w:rPr>
                <w:rFonts w:eastAsia="SimSun" w:cs="Times New Roman"/>
                <w:szCs w:val="28"/>
                <w:lang w:eastAsia="zh-CN" w:bidi="ar"/>
              </w:rPr>
              <w:lastRenderedPageBreak/>
              <w:t>liệu hợp lệ</w:t>
            </w:r>
          </w:p>
        </w:tc>
        <w:tc>
          <w:tcPr>
            <w:tcW w:w="1103" w:type="dxa"/>
            <w:vAlign w:val="center"/>
          </w:tcPr>
          <w:p w14:paraId="114A8E82"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lastRenderedPageBreak/>
              <w:t>Có phòng tồn tại</w:t>
            </w:r>
          </w:p>
        </w:tc>
        <w:tc>
          <w:tcPr>
            <w:tcW w:w="2860" w:type="dxa"/>
            <w:vAlign w:val="center"/>
          </w:tcPr>
          <w:p w14:paraId="7449C5F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phòng </w:t>
            </w:r>
          </w:p>
          <w:p w14:paraId="4D3CDCDD" w14:textId="77777777" w:rsidR="000E570A" w:rsidRPr="0015099E" w:rsidRDefault="00000000">
            <w:pPr>
              <w:widowControl/>
              <w:spacing w:before="0" w:after="0"/>
              <w:ind w:firstLine="0"/>
              <w:rPr>
                <w:rFonts w:cs="Times New Roman"/>
                <w:szCs w:val="28"/>
              </w:rPr>
            </w:pPr>
            <w:r w:rsidRPr="0015099E">
              <w:rPr>
                <w:rFonts w:cs="Times New Roman"/>
                <w:szCs w:val="28"/>
              </w:rPr>
              <w:t>2. Nhấn “Sửa”</w:t>
            </w:r>
          </w:p>
          <w:p w14:paraId="32F1EA6B" w14:textId="77777777" w:rsidR="000E570A" w:rsidRPr="0015099E" w:rsidRDefault="00000000">
            <w:pPr>
              <w:widowControl/>
              <w:spacing w:before="0" w:after="0"/>
              <w:ind w:firstLine="0"/>
              <w:rPr>
                <w:rFonts w:cs="Times New Roman"/>
                <w:szCs w:val="28"/>
              </w:rPr>
            </w:pPr>
            <w:r w:rsidRPr="0015099E">
              <w:rPr>
                <w:rFonts w:cs="Times New Roman"/>
                <w:szCs w:val="28"/>
              </w:rPr>
              <w:t xml:space="preserve">3. Sửa thông tin </w:t>
            </w:r>
          </w:p>
          <w:p w14:paraId="05BAE670" w14:textId="77777777" w:rsidR="000E570A" w:rsidRPr="0015099E" w:rsidRDefault="00000000">
            <w:pPr>
              <w:widowControl/>
              <w:spacing w:before="0" w:after="0"/>
              <w:ind w:firstLine="0"/>
              <w:rPr>
                <w:rFonts w:eastAsia="SimSun" w:cs="Times New Roman"/>
                <w:szCs w:val="28"/>
                <w:lang w:eastAsia="zh-CN" w:bidi="ar"/>
              </w:rPr>
            </w:pPr>
            <w:r w:rsidRPr="0015099E">
              <w:rPr>
                <w:rFonts w:cs="Times New Roman"/>
                <w:szCs w:val="28"/>
              </w:rPr>
              <w:lastRenderedPageBreak/>
              <w:t>4. Nhấn “Lưu”</w:t>
            </w:r>
          </w:p>
        </w:tc>
        <w:tc>
          <w:tcPr>
            <w:tcW w:w="1479" w:type="dxa"/>
            <w:vAlign w:val="center"/>
          </w:tcPr>
          <w:p w14:paraId="6E2708D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lastRenderedPageBreak/>
              <w:t xml:space="preserve">Sửa loại phòng thành công </w:t>
            </w:r>
            <w:r w:rsidRPr="0015099E">
              <w:rPr>
                <w:rFonts w:eastAsia="SimSun" w:cs="Times New Roman"/>
                <w:szCs w:val="28"/>
                <w:lang w:eastAsia="zh-CN" w:bidi="ar"/>
              </w:rPr>
              <w:lastRenderedPageBreak/>
              <w:t>và hiện thông báo</w:t>
            </w:r>
          </w:p>
        </w:tc>
        <w:tc>
          <w:tcPr>
            <w:tcW w:w="1037" w:type="dxa"/>
            <w:vAlign w:val="center"/>
          </w:tcPr>
          <w:p w14:paraId="6A8A0141"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lastRenderedPageBreak/>
              <w:t>Pass</w:t>
            </w:r>
            <w:proofErr w:type="spellEnd"/>
          </w:p>
        </w:tc>
      </w:tr>
      <w:tr w:rsidR="000E570A" w:rsidRPr="0015099E" w14:paraId="0F30685F" w14:textId="77777777">
        <w:tc>
          <w:tcPr>
            <w:tcW w:w="1329" w:type="dxa"/>
            <w:vAlign w:val="center"/>
          </w:tcPr>
          <w:p w14:paraId="1A219AC6"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TC05_06</w:t>
            </w:r>
          </w:p>
        </w:tc>
        <w:tc>
          <w:tcPr>
            <w:tcW w:w="1200" w:type="dxa"/>
            <w:vAlign w:val="center"/>
          </w:tcPr>
          <w:p w14:paraId="163B5C59"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Sửa phòng với dữ liệu không hợp lệ hoặc bỏ trống</w:t>
            </w:r>
          </w:p>
        </w:tc>
        <w:tc>
          <w:tcPr>
            <w:tcW w:w="1103" w:type="dxa"/>
            <w:vAlign w:val="center"/>
          </w:tcPr>
          <w:p w14:paraId="7E528191"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Có phòng tồn tại</w:t>
            </w:r>
          </w:p>
        </w:tc>
        <w:tc>
          <w:tcPr>
            <w:tcW w:w="2860" w:type="dxa"/>
            <w:vAlign w:val="center"/>
          </w:tcPr>
          <w:p w14:paraId="3E41A39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phòng </w:t>
            </w:r>
          </w:p>
          <w:p w14:paraId="772CD04F" w14:textId="77777777" w:rsidR="000E570A" w:rsidRPr="0015099E" w:rsidRDefault="00000000">
            <w:pPr>
              <w:widowControl/>
              <w:spacing w:before="0" w:after="0"/>
              <w:ind w:firstLine="0"/>
              <w:rPr>
                <w:rFonts w:cs="Times New Roman"/>
                <w:szCs w:val="28"/>
              </w:rPr>
            </w:pPr>
            <w:r w:rsidRPr="0015099E">
              <w:rPr>
                <w:rFonts w:cs="Times New Roman"/>
                <w:szCs w:val="28"/>
              </w:rPr>
              <w:t>2. Nhấn “Sửa”</w:t>
            </w:r>
          </w:p>
          <w:p w14:paraId="0D40505A" w14:textId="77777777" w:rsidR="000E570A" w:rsidRPr="0015099E" w:rsidRDefault="00000000">
            <w:pPr>
              <w:widowControl/>
              <w:spacing w:before="0" w:after="0"/>
              <w:ind w:firstLine="0"/>
              <w:rPr>
                <w:rFonts w:cs="Times New Roman"/>
                <w:szCs w:val="28"/>
              </w:rPr>
            </w:pPr>
            <w:r w:rsidRPr="0015099E">
              <w:rPr>
                <w:rFonts w:cs="Times New Roman"/>
                <w:szCs w:val="28"/>
              </w:rPr>
              <w:t>3. Nhập thông tin không hợp lệ hoặc bỏ trống</w:t>
            </w:r>
          </w:p>
          <w:p w14:paraId="775744AA" w14:textId="77777777" w:rsidR="000E570A" w:rsidRPr="0015099E" w:rsidRDefault="00000000">
            <w:pPr>
              <w:widowControl/>
              <w:spacing w:before="0" w:after="0"/>
              <w:ind w:firstLine="0"/>
              <w:rPr>
                <w:rFonts w:eastAsia="SimSun" w:cs="Times New Roman"/>
                <w:szCs w:val="28"/>
                <w:lang w:eastAsia="zh-CN" w:bidi="ar"/>
              </w:rPr>
            </w:pPr>
            <w:r w:rsidRPr="0015099E">
              <w:rPr>
                <w:rFonts w:cs="Times New Roman"/>
                <w:szCs w:val="28"/>
              </w:rPr>
              <w:t>4. Nhấn “Lưu”</w:t>
            </w:r>
          </w:p>
        </w:tc>
        <w:tc>
          <w:tcPr>
            <w:tcW w:w="1479" w:type="dxa"/>
            <w:vAlign w:val="center"/>
          </w:tcPr>
          <w:p w14:paraId="69F221E5"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Hiển thị thông báo lỗi và yêu cầu nhập lại</w:t>
            </w:r>
          </w:p>
        </w:tc>
        <w:tc>
          <w:tcPr>
            <w:tcW w:w="1037" w:type="dxa"/>
            <w:vAlign w:val="center"/>
          </w:tcPr>
          <w:p w14:paraId="090B3D04"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75BD0F61" w14:textId="77777777">
        <w:tc>
          <w:tcPr>
            <w:tcW w:w="1329" w:type="dxa"/>
            <w:vAlign w:val="center"/>
          </w:tcPr>
          <w:p w14:paraId="4F20B48A"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TC05_07</w:t>
            </w:r>
          </w:p>
        </w:tc>
        <w:tc>
          <w:tcPr>
            <w:tcW w:w="1200" w:type="dxa"/>
            <w:vAlign w:val="center"/>
          </w:tcPr>
          <w:p w14:paraId="34BAFC88"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Sửa phòng với số phòng giống nhau trong cùng 1 khách sạn</w:t>
            </w:r>
          </w:p>
        </w:tc>
        <w:tc>
          <w:tcPr>
            <w:tcW w:w="1103" w:type="dxa"/>
            <w:vAlign w:val="center"/>
          </w:tcPr>
          <w:p w14:paraId="0476C48D"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Có loại phòng tồn tại</w:t>
            </w:r>
          </w:p>
        </w:tc>
        <w:tc>
          <w:tcPr>
            <w:tcW w:w="2860" w:type="dxa"/>
            <w:vAlign w:val="center"/>
          </w:tcPr>
          <w:p w14:paraId="5B5F123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phòng </w:t>
            </w:r>
          </w:p>
          <w:p w14:paraId="694A9C46" w14:textId="77777777" w:rsidR="000E570A" w:rsidRPr="0015099E" w:rsidRDefault="00000000">
            <w:pPr>
              <w:widowControl/>
              <w:spacing w:before="0" w:after="0"/>
              <w:ind w:firstLine="0"/>
              <w:rPr>
                <w:rFonts w:cs="Times New Roman"/>
                <w:szCs w:val="28"/>
              </w:rPr>
            </w:pPr>
            <w:r w:rsidRPr="0015099E">
              <w:rPr>
                <w:rFonts w:cs="Times New Roman"/>
                <w:szCs w:val="28"/>
              </w:rPr>
              <w:t>2. Nhấn “Sửa”</w:t>
            </w:r>
          </w:p>
          <w:p w14:paraId="6E5A1087" w14:textId="77777777" w:rsidR="000E570A" w:rsidRPr="0015099E" w:rsidRDefault="00000000">
            <w:pPr>
              <w:widowControl/>
              <w:spacing w:before="0" w:after="0"/>
              <w:ind w:firstLine="0"/>
              <w:rPr>
                <w:rFonts w:eastAsia="SimSun" w:cs="Times New Roman"/>
                <w:szCs w:val="28"/>
                <w:lang w:eastAsia="zh-CN" w:bidi="ar"/>
              </w:rPr>
            </w:pPr>
            <w:r w:rsidRPr="0015099E">
              <w:rPr>
                <w:rFonts w:cs="Times New Roman"/>
                <w:szCs w:val="28"/>
              </w:rPr>
              <w:t xml:space="preserve">3. </w:t>
            </w:r>
            <w:r w:rsidRPr="0015099E">
              <w:rPr>
                <w:rFonts w:eastAsia="SimSun" w:cs="Times New Roman"/>
                <w:szCs w:val="28"/>
                <w:lang w:eastAsia="zh-CN" w:bidi="ar"/>
              </w:rPr>
              <w:t xml:space="preserve">Nhập thông tin phòng với số phòng trùng với số phòng đã tồn tại trong khách sạn </w:t>
            </w:r>
          </w:p>
          <w:p w14:paraId="103908DA" w14:textId="77777777" w:rsidR="000E570A" w:rsidRPr="0015099E" w:rsidRDefault="00000000">
            <w:pPr>
              <w:spacing w:before="0" w:after="0"/>
              <w:ind w:firstLine="0"/>
              <w:rPr>
                <w:rFonts w:eastAsia="SimSun" w:cs="Times New Roman"/>
                <w:szCs w:val="28"/>
                <w:lang w:eastAsia="zh-CN" w:bidi="ar"/>
              </w:rPr>
            </w:pPr>
            <w:r w:rsidRPr="0015099E">
              <w:rPr>
                <w:rFonts w:cs="Times New Roman"/>
                <w:szCs w:val="28"/>
              </w:rPr>
              <w:t>4. Nhấn “Lưu”</w:t>
            </w:r>
          </w:p>
        </w:tc>
        <w:tc>
          <w:tcPr>
            <w:tcW w:w="1479" w:type="dxa"/>
            <w:vAlign w:val="center"/>
          </w:tcPr>
          <w:p w14:paraId="771545C5"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Hiển thị thông báo lỗi và yêu cầu nhập lại</w:t>
            </w:r>
          </w:p>
        </w:tc>
        <w:tc>
          <w:tcPr>
            <w:tcW w:w="1037" w:type="dxa"/>
            <w:vAlign w:val="center"/>
          </w:tcPr>
          <w:p w14:paraId="062287B6" w14:textId="77777777" w:rsidR="000E570A" w:rsidRPr="0015099E" w:rsidRDefault="00000000">
            <w:pPr>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5DF3EDC9" w14:textId="77777777">
        <w:tc>
          <w:tcPr>
            <w:tcW w:w="1329" w:type="dxa"/>
            <w:vAlign w:val="center"/>
          </w:tcPr>
          <w:p w14:paraId="7103FA44"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TC05_08</w:t>
            </w:r>
          </w:p>
        </w:tc>
        <w:tc>
          <w:tcPr>
            <w:tcW w:w="1200" w:type="dxa"/>
            <w:vAlign w:val="center"/>
          </w:tcPr>
          <w:p w14:paraId="40A4F0A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Xóa phòng (không có người ở)</w:t>
            </w:r>
          </w:p>
        </w:tc>
        <w:tc>
          <w:tcPr>
            <w:tcW w:w="1103" w:type="dxa"/>
            <w:vAlign w:val="center"/>
          </w:tcPr>
          <w:p w14:paraId="12AFEF96"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Phòng không có người ở</w:t>
            </w:r>
          </w:p>
        </w:tc>
        <w:tc>
          <w:tcPr>
            <w:tcW w:w="2860" w:type="dxa"/>
            <w:vAlign w:val="center"/>
          </w:tcPr>
          <w:p w14:paraId="02870F9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phòng </w:t>
            </w:r>
          </w:p>
          <w:p w14:paraId="126D828D" w14:textId="77777777" w:rsidR="000E570A" w:rsidRPr="0015099E" w:rsidRDefault="00000000">
            <w:pPr>
              <w:widowControl/>
              <w:spacing w:before="0" w:after="0"/>
              <w:ind w:firstLine="0"/>
              <w:rPr>
                <w:rFonts w:cs="Times New Roman"/>
                <w:szCs w:val="28"/>
              </w:rPr>
            </w:pPr>
            <w:r w:rsidRPr="0015099E">
              <w:rPr>
                <w:rFonts w:cs="Times New Roman"/>
                <w:szCs w:val="28"/>
              </w:rPr>
              <w:t xml:space="preserve">2. Nhấn “Xóa” </w:t>
            </w:r>
          </w:p>
          <w:p w14:paraId="0E361047" w14:textId="77777777" w:rsidR="000E570A" w:rsidRPr="0015099E" w:rsidRDefault="00000000">
            <w:pPr>
              <w:widowControl/>
              <w:spacing w:before="0" w:after="0"/>
              <w:ind w:firstLine="0"/>
              <w:rPr>
                <w:rFonts w:eastAsia="SimSun" w:cs="Times New Roman"/>
                <w:szCs w:val="28"/>
                <w:lang w:eastAsia="zh-CN" w:bidi="ar"/>
              </w:rPr>
            </w:pPr>
            <w:r w:rsidRPr="0015099E">
              <w:rPr>
                <w:rFonts w:cs="Times New Roman"/>
                <w:szCs w:val="28"/>
              </w:rPr>
              <w:t>3. Nhấn “Xác nhận”</w:t>
            </w:r>
          </w:p>
        </w:tc>
        <w:tc>
          <w:tcPr>
            <w:tcW w:w="1479" w:type="dxa"/>
            <w:vAlign w:val="center"/>
          </w:tcPr>
          <w:p w14:paraId="4B1B2EFC"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Xóa phòng và hiển thị thông báo thành công</w:t>
            </w:r>
          </w:p>
        </w:tc>
        <w:tc>
          <w:tcPr>
            <w:tcW w:w="1037" w:type="dxa"/>
            <w:vAlign w:val="center"/>
          </w:tcPr>
          <w:p w14:paraId="6CE6666A"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4E729797" w14:textId="77777777">
        <w:tc>
          <w:tcPr>
            <w:tcW w:w="1329" w:type="dxa"/>
            <w:vAlign w:val="center"/>
          </w:tcPr>
          <w:p w14:paraId="71F62CD4"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TC05_09</w:t>
            </w:r>
          </w:p>
        </w:tc>
        <w:tc>
          <w:tcPr>
            <w:tcW w:w="1200" w:type="dxa"/>
            <w:vAlign w:val="center"/>
          </w:tcPr>
          <w:p w14:paraId="0C22C80A"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Xóa phòng (có </w:t>
            </w:r>
            <w:r w:rsidRPr="0015099E">
              <w:rPr>
                <w:rFonts w:eastAsia="SimSun" w:cs="Times New Roman"/>
                <w:szCs w:val="28"/>
                <w:lang w:eastAsia="zh-CN" w:bidi="ar"/>
              </w:rPr>
              <w:lastRenderedPageBreak/>
              <w:t>người ở)</w:t>
            </w:r>
          </w:p>
        </w:tc>
        <w:tc>
          <w:tcPr>
            <w:tcW w:w="1103" w:type="dxa"/>
            <w:vAlign w:val="center"/>
          </w:tcPr>
          <w:p w14:paraId="2D60E766"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lastRenderedPageBreak/>
              <w:t>Phòng có người ở</w:t>
            </w:r>
          </w:p>
        </w:tc>
        <w:tc>
          <w:tcPr>
            <w:tcW w:w="2860" w:type="dxa"/>
            <w:vAlign w:val="center"/>
          </w:tcPr>
          <w:p w14:paraId="7999FDA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phòng </w:t>
            </w:r>
          </w:p>
          <w:p w14:paraId="23A417EE" w14:textId="77777777" w:rsidR="000E570A" w:rsidRPr="0015099E" w:rsidRDefault="00000000">
            <w:pPr>
              <w:widowControl/>
              <w:spacing w:before="0" w:after="0"/>
              <w:ind w:firstLine="0"/>
              <w:rPr>
                <w:rFonts w:cs="Times New Roman"/>
                <w:szCs w:val="28"/>
              </w:rPr>
            </w:pPr>
            <w:r w:rsidRPr="0015099E">
              <w:rPr>
                <w:rFonts w:cs="Times New Roman"/>
                <w:szCs w:val="28"/>
              </w:rPr>
              <w:t xml:space="preserve">2. Nhấn “Xóa” </w:t>
            </w:r>
          </w:p>
          <w:p w14:paraId="6936C479" w14:textId="77777777" w:rsidR="000E570A" w:rsidRPr="0015099E" w:rsidRDefault="00000000">
            <w:pPr>
              <w:widowControl/>
              <w:spacing w:before="0" w:after="0"/>
              <w:ind w:firstLine="0"/>
              <w:rPr>
                <w:rFonts w:eastAsia="SimSun" w:cs="Times New Roman"/>
                <w:szCs w:val="28"/>
                <w:lang w:eastAsia="zh-CN" w:bidi="ar"/>
              </w:rPr>
            </w:pPr>
            <w:r w:rsidRPr="0015099E">
              <w:rPr>
                <w:rFonts w:cs="Times New Roman"/>
                <w:szCs w:val="28"/>
              </w:rPr>
              <w:t>3. Nhấn “Xác nhận”</w:t>
            </w:r>
          </w:p>
        </w:tc>
        <w:tc>
          <w:tcPr>
            <w:tcW w:w="1479" w:type="dxa"/>
            <w:vAlign w:val="center"/>
          </w:tcPr>
          <w:p w14:paraId="751C4CF1"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Không xóa phòng và hiển thị </w:t>
            </w:r>
            <w:r w:rsidRPr="0015099E">
              <w:rPr>
                <w:rFonts w:eastAsia="SimSun" w:cs="Times New Roman"/>
                <w:szCs w:val="28"/>
                <w:lang w:eastAsia="zh-CN" w:bidi="ar"/>
              </w:rPr>
              <w:lastRenderedPageBreak/>
              <w:t>thông báo lỗi</w:t>
            </w:r>
          </w:p>
        </w:tc>
        <w:tc>
          <w:tcPr>
            <w:tcW w:w="1037" w:type="dxa"/>
            <w:vAlign w:val="center"/>
          </w:tcPr>
          <w:p w14:paraId="59C0A479"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lastRenderedPageBreak/>
              <w:t>Pass</w:t>
            </w:r>
            <w:proofErr w:type="spellEnd"/>
          </w:p>
        </w:tc>
      </w:tr>
      <w:tr w:rsidR="000E570A" w:rsidRPr="0015099E" w14:paraId="0C175D23" w14:textId="77777777">
        <w:tc>
          <w:tcPr>
            <w:tcW w:w="1329" w:type="dxa"/>
            <w:vAlign w:val="center"/>
          </w:tcPr>
          <w:p w14:paraId="1D2E4955"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TC05_10</w:t>
            </w:r>
          </w:p>
        </w:tc>
        <w:tc>
          <w:tcPr>
            <w:tcW w:w="1200" w:type="dxa"/>
            <w:vAlign w:val="center"/>
          </w:tcPr>
          <w:p w14:paraId="13C014AD"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Hủy xóa loại phòng </w:t>
            </w:r>
          </w:p>
        </w:tc>
        <w:tc>
          <w:tcPr>
            <w:tcW w:w="1103" w:type="dxa"/>
            <w:vAlign w:val="center"/>
          </w:tcPr>
          <w:p w14:paraId="4AE5FFAC"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Có phòng tồn tại</w:t>
            </w:r>
          </w:p>
        </w:tc>
        <w:tc>
          <w:tcPr>
            <w:tcW w:w="2860" w:type="dxa"/>
            <w:vAlign w:val="center"/>
          </w:tcPr>
          <w:p w14:paraId="748E469E"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1. Chọn một phòng </w:t>
            </w:r>
          </w:p>
          <w:p w14:paraId="11381323" w14:textId="77777777" w:rsidR="000E570A" w:rsidRPr="0015099E" w:rsidRDefault="00000000">
            <w:pPr>
              <w:widowControl/>
              <w:spacing w:before="0" w:after="0"/>
              <w:ind w:firstLine="0"/>
              <w:rPr>
                <w:rFonts w:cs="Times New Roman"/>
                <w:szCs w:val="28"/>
              </w:rPr>
            </w:pPr>
            <w:r w:rsidRPr="0015099E">
              <w:rPr>
                <w:rFonts w:cs="Times New Roman"/>
                <w:szCs w:val="28"/>
              </w:rPr>
              <w:t xml:space="preserve">2. Nhấn “Xóa” </w:t>
            </w:r>
          </w:p>
          <w:p w14:paraId="2F42E362" w14:textId="77777777" w:rsidR="000E570A" w:rsidRPr="0015099E" w:rsidRDefault="00000000">
            <w:pPr>
              <w:widowControl/>
              <w:spacing w:before="0" w:after="0"/>
              <w:ind w:firstLine="0"/>
              <w:rPr>
                <w:rFonts w:cs="Times New Roman"/>
                <w:szCs w:val="28"/>
              </w:rPr>
            </w:pPr>
            <w:r w:rsidRPr="0015099E">
              <w:rPr>
                <w:rFonts w:cs="Times New Roman"/>
                <w:szCs w:val="28"/>
              </w:rPr>
              <w:t>3. Nhấn “Hủy”</w:t>
            </w:r>
          </w:p>
        </w:tc>
        <w:tc>
          <w:tcPr>
            <w:tcW w:w="1479" w:type="dxa"/>
            <w:vAlign w:val="center"/>
          </w:tcPr>
          <w:p w14:paraId="3419ECE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Không xóa loại phòng và hiển thị danh sách như cũ</w:t>
            </w:r>
          </w:p>
        </w:tc>
        <w:tc>
          <w:tcPr>
            <w:tcW w:w="1037" w:type="dxa"/>
            <w:vAlign w:val="center"/>
          </w:tcPr>
          <w:p w14:paraId="61A1827A"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bl>
    <w:p w14:paraId="775CC0E2" w14:textId="77777777" w:rsidR="000E570A" w:rsidRPr="0015099E" w:rsidRDefault="00000000">
      <w:pPr>
        <w:pStyle w:val="u4"/>
        <w:spacing w:before="0" w:after="0"/>
        <w:rPr>
          <w:rFonts w:cs="Times New Roman"/>
          <w:szCs w:val="28"/>
        </w:rPr>
      </w:pPr>
      <w:r w:rsidRPr="0015099E">
        <w:rPr>
          <w:rFonts w:cs="Times New Roman"/>
          <w:szCs w:val="28"/>
        </w:rPr>
        <w:t>3.3.2.6. Kịch bản kiểm thử chức năng Quản lý đơn đặt phòng (UC06)</w:t>
      </w:r>
    </w:p>
    <w:p w14:paraId="3C608EA5" w14:textId="77777777" w:rsidR="000E570A" w:rsidRPr="0015099E" w:rsidRDefault="00000000">
      <w:pPr>
        <w:pStyle w:val="Bang"/>
      </w:pPr>
      <w:bookmarkStart w:id="199" w:name="_Toc231728551"/>
      <w:r w:rsidRPr="0015099E">
        <w:t>Bảng 3.6. Kịch bản kiểm thử chức năng Quản lý đơn đặt phòng</w:t>
      </w:r>
      <w:bookmarkEnd w:id="199"/>
    </w:p>
    <w:tbl>
      <w:tblPr>
        <w:tblStyle w:val="LiBang"/>
        <w:tblW w:w="0" w:type="auto"/>
        <w:tblLayout w:type="fixed"/>
        <w:tblLook w:val="04A0" w:firstRow="1" w:lastRow="0" w:firstColumn="1" w:lastColumn="0" w:noHBand="0" w:noVBand="1"/>
      </w:tblPr>
      <w:tblGrid>
        <w:gridCol w:w="1317"/>
        <w:gridCol w:w="1222"/>
        <w:gridCol w:w="1101"/>
        <w:gridCol w:w="2851"/>
        <w:gridCol w:w="1475"/>
        <w:gridCol w:w="1042"/>
      </w:tblGrid>
      <w:tr w:rsidR="000E570A" w:rsidRPr="0015099E" w14:paraId="72148F2F" w14:textId="77777777">
        <w:tc>
          <w:tcPr>
            <w:tcW w:w="1317" w:type="dxa"/>
            <w:vAlign w:val="center"/>
          </w:tcPr>
          <w:p w14:paraId="5F4D232F"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b/>
                <w:bCs/>
                <w:szCs w:val="28"/>
                <w:lang w:eastAsia="zh-CN" w:bidi="ar"/>
              </w:rPr>
              <w:t>Test</w:t>
            </w:r>
            <w:proofErr w:type="spellEnd"/>
            <w:r w:rsidRPr="0015099E">
              <w:rPr>
                <w:rFonts w:eastAsia="SimSun" w:cs="Times New Roman"/>
                <w:b/>
                <w:bCs/>
                <w:szCs w:val="28"/>
                <w:lang w:eastAsia="zh-CN" w:bidi="ar"/>
              </w:rPr>
              <w:t xml:space="preserve"> </w:t>
            </w:r>
            <w:proofErr w:type="spellStart"/>
            <w:r w:rsidRPr="0015099E">
              <w:rPr>
                <w:rFonts w:eastAsia="SimSun" w:cs="Times New Roman"/>
                <w:b/>
                <w:bCs/>
                <w:szCs w:val="28"/>
                <w:lang w:eastAsia="zh-CN" w:bidi="ar"/>
              </w:rPr>
              <w:t>Case</w:t>
            </w:r>
            <w:proofErr w:type="spellEnd"/>
            <w:r w:rsidRPr="0015099E">
              <w:rPr>
                <w:rFonts w:eastAsia="SimSun" w:cs="Times New Roman"/>
                <w:b/>
                <w:bCs/>
                <w:szCs w:val="28"/>
                <w:lang w:eastAsia="zh-CN" w:bidi="ar"/>
              </w:rPr>
              <w:t xml:space="preserve"> ID</w:t>
            </w:r>
          </w:p>
        </w:tc>
        <w:tc>
          <w:tcPr>
            <w:tcW w:w="1222" w:type="dxa"/>
            <w:vAlign w:val="center"/>
          </w:tcPr>
          <w:p w14:paraId="2D4BBAB6"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Mô tả kiểm thử</w:t>
            </w:r>
          </w:p>
        </w:tc>
        <w:tc>
          <w:tcPr>
            <w:tcW w:w="1101" w:type="dxa"/>
            <w:vAlign w:val="center"/>
          </w:tcPr>
          <w:p w14:paraId="4D469C87"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Tiền điều kiện</w:t>
            </w:r>
          </w:p>
        </w:tc>
        <w:tc>
          <w:tcPr>
            <w:tcW w:w="2851" w:type="dxa"/>
            <w:vAlign w:val="center"/>
          </w:tcPr>
          <w:p w14:paraId="28EFBAAA"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Các bước thực hiện</w:t>
            </w:r>
          </w:p>
        </w:tc>
        <w:tc>
          <w:tcPr>
            <w:tcW w:w="1475" w:type="dxa"/>
            <w:vAlign w:val="center"/>
          </w:tcPr>
          <w:p w14:paraId="0FD8DA83"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Kết quả mong đợi</w:t>
            </w:r>
          </w:p>
        </w:tc>
        <w:tc>
          <w:tcPr>
            <w:tcW w:w="1042" w:type="dxa"/>
            <w:vAlign w:val="center"/>
          </w:tcPr>
          <w:p w14:paraId="0D438366"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Trạng thái</w:t>
            </w:r>
          </w:p>
        </w:tc>
      </w:tr>
      <w:tr w:rsidR="000E570A" w:rsidRPr="0015099E" w14:paraId="199A121A" w14:textId="77777777">
        <w:tc>
          <w:tcPr>
            <w:tcW w:w="1317" w:type="dxa"/>
            <w:vAlign w:val="center"/>
          </w:tcPr>
          <w:p w14:paraId="19C5E19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TC06_01</w:t>
            </w:r>
          </w:p>
        </w:tc>
        <w:tc>
          <w:tcPr>
            <w:tcW w:w="1222" w:type="dxa"/>
            <w:vAlign w:val="center"/>
          </w:tcPr>
          <w:p w14:paraId="576BCCF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Xem danh sách tất cả đơn đặt phòng</w:t>
            </w:r>
          </w:p>
        </w:tc>
        <w:tc>
          <w:tcPr>
            <w:tcW w:w="1101" w:type="dxa"/>
            <w:vAlign w:val="center"/>
          </w:tcPr>
          <w:p w14:paraId="5DA4317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Đăng nhập quản trị viên</w:t>
            </w:r>
          </w:p>
        </w:tc>
        <w:tc>
          <w:tcPr>
            <w:tcW w:w="2851" w:type="dxa"/>
            <w:vAlign w:val="center"/>
          </w:tcPr>
          <w:p w14:paraId="7F0BAD53"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Vào "Quản lý đơn đặt phòng"</w:t>
            </w:r>
          </w:p>
        </w:tc>
        <w:tc>
          <w:tcPr>
            <w:tcW w:w="1475" w:type="dxa"/>
            <w:vAlign w:val="center"/>
          </w:tcPr>
          <w:p w14:paraId="7E054155"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Hiển thị đầy đủ danh sách đơn của tất cả khách sạn</w:t>
            </w:r>
          </w:p>
        </w:tc>
        <w:tc>
          <w:tcPr>
            <w:tcW w:w="1042" w:type="dxa"/>
            <w:vAlign w:val="center"/>
          </w:tcPr>
          <w:p w14:paraId="2AA86792"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154A0656" w14:textId="77777777">
        <w:tc>
          <w:tcPr>
            <w:tcW w:w="1317" w:type="dxa"/>
            <w:vAlign w:val="center"/>
          </w:tcPr>
          <w:p w14:paraId="46B51C8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TC06_02</w:t>
            </w:r>
          </w:p>
        </w:tc>
        <w:tc>
          <w:tcPr>
            <w:tcW w:w="1222" w:type="dxa"/>
            <w:vAlign w:val="center"/>
          </w:tcPr>
          <w:p w14:paraId="2D15346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Lọc đơn đặt phòng</w:t>
            </w:r>
          </w:p>
        </w:tc>
        <w:tc>
          <w:tcPr>
            <w:tcW w:w="1101" w:type="dxa"/>
            <w:vAlign w:val="center"/>
          </w:tcPr>
          <w:p w14:paraId="21880B7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Có nhiều đơn</w:t>
            </w:r>
          </w:p>
        </w:tc>
        <w:tc>
          <w:tcPr>
            <w:tcW w:w="2851" w:type="dxa"/>
            <w:vAlign w:val="center"/>
          </w:tcPr>
          <w:p w14:paraId="7B2CA8F9" w14:textId="77777777" w:rsidR="000E570A" w:rsidRPr="0015099E" w:rsidRDefault="00000000">
            <w:pPr>
              <w:widowControl/>
              <w:numPr>
                <w:ilvl w:val="0"/>
                <w:numId w:val="42"/>
              </w:numPr>
              <w:spacing w:before="0" w:after="0"/>
              <w:ind w:firstLine="0"/>
              <w:rPr>
                <w:rFonts w:cs="Times New Roman"/>
                <w:szCs w:val="28"/>
              </w:rPr>
            </w:pPr>
            <w:r w:rsidRPr="0015099E">
              <w:rPr>
                <w:rFonts w:eastAsia="SimSun" w:cs="Times New Roman"/>
                <w:szCs w:val="28"/>
                <w:lang w:eastAsia="zh-CN" w:bidi="ar"/>
              </w:rPr>
              <w:t>Vào "Quản lý đơn đặt phòng"</w:t>
            </w:r>
          </w:p>
          <w:p w14:paraId="7B5B4300" w14:textId="77777777" w:rsidR="000E570A" w:rsidRPr="0015099E" w:rsidRDefault="00000000">
            <w:pPr>
              <w:widowControl/>
              <w:numPr>
                <w:ilvl w:val="0"/>
                <w:numId w:val="42"/>
              </w:numPr>
              <w:spacing w:before="0" w:after="0"/>
              <w:ind w:firstLine="0"/>
              <w:rPr>
                <w:rFonts w:cs="Times New Roman"/>
                <w:szCs w:val="28"/>
              </w:rPr>
            </w:pPr>
            <w:r w:rsidRPr="0015099E">
              <w:rPr>
                <w:rFonts w:cs="Times New Roman"/>
                <w:szCs w:val="28"/>
              </w:rPr>
              <w:t xml:space="preserve">Nhấn “Bộ lọc” </w:t>
            </w:r>
          </w:p>
          <w:p w14:paraId="77266297" w14:textId="77777777" w:rsidR="000E570A" w:rsidRPr="0015099E" w:rsidRDefault="00000000">
            <w:pPr>
              <w:widowControl/>
              <w:numPr>
                <w:ilvl w:val="0"/>
                <w:numId w:val="42"/>
              </w:numPr>
              <w:spacing w:before="0" w:after="0"/>
              <w:ind w:firstLine="0"/>
              <w:rPr>
                <w:rFonts w:cs="Times New Roman"/>
                <w:szCs w:val="28"/>
              </w:rPr>
            </w:pPr>
            <w:r w:rsidRPr="0015099E">
              <w:rPr>
                <w:rFonts w:cs="Times New Roman"/>
                <w:szCs w:val="28"/>
              </w:rPr>
              <w:t>Chọn tiêu chí lọc</w:t>
            </w:r>
          </w:p>
          <w:p w14:paraId="16A123FC" w14:textId="77777777" w:rsidR="000E570A" w:rsidRPr="0015099E" w:rsidRDefault="00000000">
            <w:pPr>
              <w:widowControl/>
              <w:numPr>
                <w:ilvl w:val="0"/>
                <w:numId w:val="42"/>
              </w:numPr>
              <w:spacing w:before="0" w:after="0"/>
              <w:ind w:firstLine="0"/>
              <w:rPr>
                <w:rFonts w:cs="Times New Roman"/>
                <w:szCs w:val="28"/>
              </w:rPr>
            </w:pPr>
            <w:r w:rsidRPr="0015099E">
              <w:rPr>
                <w:rFonts w:cs="Times New Roman"/>
                <w:szCs w:val="28"/>
              </w:rPr>
              <w:t>Nhấn “Áp dụng”</w:t>
            </w:r>
          </w:p>
        </w:tc>
        <w:tc>
          <w:tcPr>
            <w:tcW w:w="1475" w:type="dxa"/>
            <w:vAlign w:val="center"/>
          </w:tcPr>
          <w:p w14:paraId="3EEE280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Hiển thị danh sách đơn được lọc đúng</w:t>
            </w:r>
          </w:p>
        </w:tc>
        <w:tc>
          <w:tcPr>
            <w:tcW w:w="1042" w:type="dxa"/>
            <w:vAlign w:val="center"/>
          </w:tcPr>
          <w:p w14:paraId="51827832"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t>Pass</w:t>
            </w:r>
            <w:proofErr w:type="spellEnd"/>
          </w:p>
        </w:tc>
      </w:tr>
      <w:tr w:rsidR="000E570A" w:rsidRPr="0015099E" w14:paraId="416022E9" w14:textId="77777777">
        <w:tc>
          <w:tcPr>
            <w:tcW w:w="1317" w:type="dxa"/>
            <w:vAlign w:val="center"/>
          </w:tcPr>
          <w:p w14:paraId="53E1C17F"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TC06_03</w:t>
            </w:r>
          </w:p>
        </w:tc>
        <w:tc>
          <w:tcPr>
            <w:tcW w:w="1222" w:type="dxa"/>
            <w:vAlign w:val="center"/>
          </w:tcPr>
          <w:p w14:paraId="16C8FE1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Xem chi tiết đơn đặt phòng</w:t>
            </w:r>
          </w:p>
        </w:tc>
        <w:tc>
          <w:tcPr>
            <w:tcW w:w="1101" w:type="dxa"/>
            <w:vAlign w:val="center"/>
          </w:tcPr>
          <w:p w14:paraId="37C8100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Có đơn tồn tại</w:t>
            </w:r>
          </w:p>
        </w:tc>
        <w:tc>
          <w:tcPr>
            <w:tcW w:w="2851" w:type="dxa"/>
            <w:vAlign w:val="center"/>
          </w:tcPr>
          <w:p w14:paraId="111C5A7A"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Vào "Quản lý đơn đặt phòng"</w:t>
            </w:r>
          </w:p>
          <w:p w14:paraId="07C7C40E"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2. Chọn một đơn</w:t>
            </w:r>
          </w:p>
          <w:p w14:paraId="15B8F66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3. Nhấn "Xem" </w:t>
            </w:r>
          </w:p>
        </w:tc>
        <w:tc>
          <w:tcPr>
            <w:tcW w:w="1475" w:type="dxa"/>
            <w:vAlign w:val="center"/>
          </w:tcPr>
          <w:p w14:paraId="73D0779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 xml:space="preserve">Hiển thị đầy đủ thông tin chi tiết của đơn đặt </w:t>
            </w:r>
            <w:r w:rsidRPr="0015099E">
              <w:rPr>
                <w:rFonts w:eastAsia="SimSun" w:cs="Times New Roman"/>
                <w:szCs w:val="28"/>
                <w:lang w:eastAsia="zh-CN" w:bidi="ar"/>
              </w:rPr>
              <w:lastRenderedPageBreak/>
              <w:t>phòng đã chọn</w:t>
            </w:r>
          </w:p>
        </w:tc>
        <w:tc>
          <w:tcPr>
            <w:tcW w:w="1042" w:type="dxa"/>
            <w:vAlign w:val="center"/>
          </w:tcPr>
          <w:p w14:paraId="1F880CCF" w14:textId="77777777" w:rsidR="000E570A" w:rsidRPr="0015099E" w:rsidRDefault="00000000">
            <w:pPr>
              <w:widowControl/>
              <w:spacing w:before="0" w:after="0"/>
              <w:ind w:firstLine="0"/>
              <w:rPr>
                <w:rFonts w:cs="Times New Roman"/>
                <w:szCs w:val="28"/>
              </w:rPr>
            </w:pPr>
            <w:proofErr w:type="spellStart"/>
            <w:r w:rsidRPr="0015099E">
              <w:rPr>
                <w:rStyle w:val="Manh"/>
                <w:rFonts w:eastAsia="SimSun" w:cs="Times New Roman"/>
                <w:szCs w:val="28"/>
                <w:lang w:eastAsia="zh-CN" w:bidi="ar"/>
              </w:rPr>
              <w:lastRenderedPageBreak/>
              <w:t>Pass</w:t>
            </w:r>
            <w:proofErr w:type="spellEnd"/>
          </w:p>
        </w:tc>
      </w:tr>
      <w:tr w:rsidR="000E570A" w:rsidRPr="0015099E" w14:paraId="4D57B1A3" w14:textId="77777777">
        <w:tc>
          <w:tcPr>
            <w:tcW w:w="1317" w:type="dxa"/>
            <w:vAlign w:val="center"/>
          </w:tcPr>
          <w:p w14:paraId="202829F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TC06_04</w:t>
            </w:r>
          </w:p>
        </w:tc>
        <w:tc>
          <w:tcPr>
            <w:tcW w:w="1222" w:type="dxa"/>
            <w:vAlign w:val="center"/>
          </w:tcPr>
          <w:p w14:paraId="3FDE18EF"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Xác nhận hủy đơn đặt phòng</w:t>
            </w:r>
          </w:p>
        </w:tc>
        <w:tc>
          <w:tcPr>
            <w:tcW w:w="1101" w:type="dxa"/>
            <w:vAlign w:val="center"/>
          </w:tcPr>
          <w:p w14:paraId="466F5181"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Có đơn tồn tại ở trạng thái đã đặt và chưa nhận phòng</w:t>
            </w:r>
          </w:p>
        </w:tc>
        <w:tc>
          <w:tcPr>
            <w:tcW w:w="2851" w:type="dxa"/>
            <w:vAlign w:val="center"/>
          </w:tcPr>
          <w:p w14:paraId="3796A30C"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Vào "Quản lý đơn đặt phòng"</w:t>
            </w:r>
          </w:p>
          <w:p w14:paraId="28F9CD64"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2. Chọn một đơn</w:t>
            </w:r>
          </w:p>
          <w:p w14:paraId="12493A7D"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3. Nhấn "Xem" </w:t>
            </w:r>
          </w:p>
          <w:p w14:paraId="1E5599FD"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4. Nhấn "Hủy đơn" </w:t>
            </w:r>
          </w:p>
          <w:p w14:paraId="55014AD0"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5. Nhấn “Xác nhận” tại cửa sổ thông báo xác nhận hủy đơn</w:t>
            </w:r>
          </w:p>
        </w:tc>
        <w:tc>
          <w:tcPr>
            <w:tcW w:w="1475" w:type="dxa"/>
            <w:vAlign w:val="center"/>
          </w:tcPr>
          <w:p w14:paraId="2D9FE77A"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Hủy đơn đặt phòng thành công và hiển thị thông báo</w:t>
            </w:r>
          </w:p>
        </w:tc>
        <w:tc>
          <w:tcPr>
            <w:tcW w:w="1042" w:type="dxa"/>
            <w:vAlign w:val="center"/>
          </w:tcPr>
          <w:p w14:paraId="6A800BF5" w14:textId="77777777" w:rsidR="000E570A" w:rsidRPr="0015099E" w:rsidRDefault="00000000">
            <w:pPr>
              <w:widowControl/>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r w:rsidR="000E570A" w:rsidRPr="0015099E" w14:paraId="3EE5FB70" w14:textId="77777777">
        <w:tc>
          <w:tcPr>
            <w:tcW w:w="1317" w:type="dxa"/>
            <w:vAlign w:val="center"/>
          </w:tcPr>
          <w:p w14:paraId="384688D1"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TC06_05</w:t>
            </w:r>
          </w:p>
        </w:tc>
        <w:tc>
          <w:tcPr>
            <w:tcW w:w="1222" w:type="dxa"/>
            <w:vAlign w:val="center"/>
          </w:tcPr>
          <w:p w14:paraId="04FB8229"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Từ chối hủy đơn đặt phòng</w:t>
            </w:r>
          </w:p>
        </w:tc>
        <w:tc>
          <w:tcPr>
            <w:tcW w:w="1101" w:type="dxa"/>
            <w:vAlign w:val="center"/>
          </w:tcPr>
          <w:p w14:paraId="3FBD1644"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Có đơn tồn tại ở trạng thái đã đặt và chưa nhận phòng</w:t>
            </w:r>
          </w:p>
        </w:tc>
        <w:tc>
          <w:tcPr>
            <w:tcW w:w="2851" w:type="dxa"/>
            <w:vAlign w:val="center"/>
          </w:tcPr>
          <w:p w14:paraId="540C1175"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 Vào "Quản lý đơn đặt phòng"</w:t>
            </w:r>
          </w:p>
          <w:p w14:paraId="6E069EC7"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2. Chọn một đơn</w:t>
            </w:r>
          </w:p>
          <w:p w14:paraId="0F061A01"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 xml:space="preserve">3. Nhấn "Xem" </w:t>
            </w:r>
          </w:p>
          <w:p w14:paraId="78204671"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4. Nhấn "Hủy đơn"</w:t>
            </w:r>
          </w:p>
          <w:p w14:paraId="093B5218"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5. Nhấn “Hủy” tại cửa sổ thông báo xác nhận hủy đơn</w:t>
            </w:r>
          </w:p>
        </w:tc>
        <w:tc>
          <w:tcPr>
            <w:tcW w:w="1475" w:type="dxa"/>
            <w:vAlign w:val="center"/>
          </w:tcPr>
          <w:p w14:paraId="43C90BB4" w14:textId="77777777" w:rsidR="000E570A" w:rsidRPr="0015099E" w:rsidRDefault="00000000">
            <w:pPr>
              <w:spacing w:before="0" w:after="0"/>
              <w:ind w:firstLine="0"/>
              <w:rPr>
                <w:rFonts w:eastAsia="SimSun" w:cs="Times New Roman"/>
                <w:szCs w:val="28"/>
                <w:lang w:eastAsia="zh-CN" w:bidi="ar"/>
              </w:rPr>
            </w:pPr>
            <w:r w:rsidRPr="0015099E">
              <w:rPr>
                <w:rFonts w:eastAsia="SimSun" w:cs="Times New Roman"/>
                <w:szCs w:val="28"/>
                <w:lang w:eastAsia="zh-CN" w:bidi="ar"/>
              </w:rPr>
              <w:t>Không hủy đơn đặt phòng và hiển thị danh sách đơn đặt phòng như cũ</w:t>
            </w:r>
          </w:p>
        </w:tc>
        <w:tc>
          <w:tcPr>
            <w:tcW w:w="1042" w:type="dxa"/>
            <w:vAlign w:val="center"/>
          </w:tcPr>
          <w:p w14:paraId="12D2DFF2" w14:textId="77777777" w:rsidR="000E570A" w:rsidRPr="0015099E" w:rsidRDefault="00000000">
            <w:pPr>
              <w:spacing w:before="0" w:after="0"/>
              <w:ind w:firstLine="0"/>
              <w:rPr>
                <w:rStyle w:val="Manh"/>
                <w:rFonts w:eastAsia="SimSun" w:cs="Times New Roman"/>
                <w:szCs w:val="28"/>
                <w:lang w:eastAsia="zh-CN" w:bidi="ar"/>
              </w:rPr>
            </w:pPr>
            <w:proofErr w:type="spellStart"/>
            <w:r w:rsidRPr="0015099E">
              <w:rPr>
                <w:rStyle w:val="Manh"/>
                <w:rFonts w:eastAsia="SimSun" w:cs="Times New Roman"/>
                <w:szCs w:val="28"/>
                <w:lang w:eastAsia="zh-CN" w:bidi="ar"/>
              </w:rPr>
              <w:t>Pass</w:t>
            </w:r>
            <w:proofErr w:type="spellEnd"/>
          </w:p>
        </w:tc>
      </w:tr>
    </w:tbl>
    <w:p w14:paraId="17EBDE31" w14:textId="77777777" w:rsidR="000E570A" w:rsidRPr="0015099E" w:rsidRDefault="00000000">
      <w:pPr>
        <w:pStyle w:val="u3"/>
        <w:spacing w:before="0" w:after="0"/>
        <w:rPr>
          <w:rFonts w:cs="Times New Roman"/>
          <w:szCs w:val="28"/>
        </w:rPr>
      </w:pPr>
      <w:bookmarkStart w:id="200" w:name="_Toc231728342"/>
      <w:r w:rsidRPr="0015099E">
        <w:rPr>
          <w:rFonts w:cs="Times New Roman"/>
          <w:szCs w:val="28"/>
        </w:rPr>
        <w:t>3.3.3. Kết quả kiểm thử</w:t>
      </w:r>
      <w:bookmarkEnd w:id="200"/>
    </w:p>
    <w:p w14:paraId="4EB7C3DC" w14:textId="77777777" w:rsidR="000E570A" w:rsidRPr="0015099E" w:rsidRDefault="00000000">
      <w:pPr>
        <w:pStyle w:val="u4"/>
        <w:spacing w:before="0" w:after="0"/>
        <w:rPr>
          <w:rFonts w:cs="Times New Roman"/>
          <w:szCs w:val="28"/>
        </w:rPr>
      </w:pPr>
      <w:r w:rsidRPr="0015099E">
        <w:rPr>
          <w:rFonts w:cs="Times New Roman"/>
          <w:szCs w:val="28"/>
        </w:rPr>
        <w:t>3.3.3.1. Báo cáo kết quả kiểm thử</w:t>
      </w:r>
    </w:p>
    <w:p w14:paraId="7AE1A264" w14:textId="77777777" w:rsidR="000E570A" w:rsidRPr="0015099E" w:rsidRDefault="00000000">
      <w:pPr>
        <w:pStyle w:val="Bang"/>
      </w:pPr>
      <w:bookmarkStart w:id="201" w:name="_Toc231728552"/>
      <w:r w:rsidRPr="0015099E">
        <w:t>Bảng 3.7. Báo cáo kết quả kiểm thử</w:t>
      </w:r>
      <w:bookmarkEnd w:id="201"/>
    </w:p>
    <w:tbl>
      <w:tblPr>
        <w:tblStyle w:val="LiBang"/>
        <w:tblW w:w="0" w:type="auto"/>
        <w:tblLayout w:type="fixed"/>
        <w:tblLook w:val="04A0" w:firstRow="1" w:lastRow="0" w:firstColumn="1" w:lastColumn="0" w:noHBand="0" w:noVBand="1"/>
      </w:tblPr>
      <w:tblGrid>
        <w:gridCol w:w="877"/>
        <w:gridCol w:w="2125"/>
        <w:gridCol w:w="2509"/>
        <w:gridCol w:w="812"/>
        <w:gridCol w:w="697"/>
        <w:gridCol w:w="1988"/>
      </w:tblGrid>
      <w:tr w:rsidR="000E570A" w:rsidRPr="0015099E" w14:paraId="0A390AD9" w14:textId="77777777">
        <w:tc>
          <w:tcPr>
            <w:tcW w:w="877" w:type="dxa"/>
            <w:vAlign w:val="center"/>
          </w:tcPr>
          <w:p w14:paraId="3D1FBD81"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STT</w:t>
            </w:r>
          </w:p>
        </w:tc>
        <w:tc>
          <w:tcPr>
            <w:tcW w:w="2125" w:type="dxa"/>
            <w:vAlign w:val="center"/>
          </w:tcPr>
          <w:p w14:paraId="05B5DC5A"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b/>
                <w:bCs/>
                <w:szCs w:val="28"/>
                <w:lang w:eastAsia="zh-CN" w:bidi="ar"/>
              </w:rPr>
              <w:t>Use</w:t>
            </w:r>
            <w:proofErr w:type="spellEnd"/>
            <w:r w:rsidRPr="0015099E">
              <w:rPr>
                <w:rFonts w:eastAsia="SimSun" w:cs="Times New Roman"/>
                <w:b/>
                <w:bCs/>
                <w:szCs w:val="28"/>
                <w:lang w:eastAsia="zh-CN" w:bidi="ar"/>
              </w:rPr>
              <w:t xml:space="preserve"> </w:t>
            </w:r>
            <w:proofErr w:type="spellStart"/>
            <w:r w:rsidRPr="0015099E">
              <w:rPr>
                <w:rFonts w:eastAsia="SimSun" w:cs="Times New Roman"/>
                <w:b/>
                <w:bCs/>
                <w:szCs w:val="28"/>
                <w:lang w:eastAsia="zh-CN" w:bidi="ar"/>
              </w:rPr>
              <w:t>Case</w:t>
            </w:r>
            <w:proofErr w:type="spellEnd"/>
          </w:p>
        </w:tc>
        <w:tc>
          <w:tcPr>
            <w:tcW w:w="2509" w:type="dxa"/>
            <w:vAlign w:val="center"/>
          </w:tcPr>
          <w:p w14:paraId="2CD31E0C"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 xml:space="preserve">Số lượng </w:t>
            </w:r>
            <w:proofErr w:type="spellStart"/>
            <w:r w:rsidRPr="0015099E">
              <w:rPr>
                <w:rFonts w:eastAsia="SimSun" w:cs="Times New Roman"/>
                <w:b/>
                <w:bCs/>
                <w:szCs w:val="28"/>
                <w:lang w:eastAsia="zh-CN" w:bidi="ar"/>
              </w:rPr>
              <w:t>Test</w:t>
            </w:r>
            <w:proofErr w:type="spellEnd"/>
            <w:r w:rsidRPr="0015099E">
              <w:rPr>
                <w:rFonts w:eastAsia="SimSun" w:cs="Times New Roman"/>
                <w:b/>
                <w:bCs/>
                <w:szCs w:val="28"/>
                <w:lang w:eastAsia="zh-CN" w:bidi="ar"/>
              </w:rPr>
              <w:t xml:space="preserve"> </w:t>
            </w:r>
            <w:proofErr w:type="spellStart"/>
            <w:r w:rsidRPr="0015099E">
              <w:rPr>
                <w:rFonts w:eastAsia="SimSun" w:cs="Times New Roman"/>
                <w:b/>
                <w:bCs/>
                <w:szCs w:val="28"/>
                <w:lang w:eastAsia="zh-CN" w:bidi="ar"/>
              </w:rPr>
              <w:t>Case</w:t>
            </w:r>
            <w:proofErr w:type="spellEnd"/>
          </w:p>
        </w:tc>
        <w:tc>
          <w:tcPr>
            <w:tcW w:w="812" w:type="dxa"/>
            <w:vAlign w:val="center"/>
          </w:tcPr>
          <w:p w14:paraId="3A34726C"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b/>
                <w:bCs/>
                <w:szCs w:val="28"/>
                <w:lang w:eastAsia="zh-CN" w:bidi="ar"/>
              </w:rPr>
              <w:t>Pass</w:t>
            </w:r>
            <w:proofErr w:type="spellEnd"/>
          </w:p>
        </w:tc>
        <w:tc>
          <w:tcPr>
            <w:tcW w:w="697" w:type="dxa"/>
            <w:vAlign w:val="center"/>
          </w:tcPr>
          <w:p w14:paraId="09167EB1" w14:textId="77777777" w:rsidR="000E570A" w:rsidRPr="0015099E" w:rsidRDefault="00000000">
            <w:pPr>
              <w:widowControl/>
              <w:spacing w:before="0" w:after="0"/>
              <w:ind w:firstLine="0"/>
              <w:rPr>
                <w:rFonts w:cs="Times New Roman"/>
                <w:szCs w:val="28"/>
              </w:rPr>
            </w:pPr>
            <w:proofErr w:type="spellStart"/>
            <w:r w:rsidRPr="0015099E">
              <w:rPr>
                <w:rFonts w:eastAsia="SimSun" w:cs="Times New Roman"/>
                <w:b/>
                <w:bCs/>
                <w:szCs w:val="28"/>
                <w:lang w:eastAsia="zh-CN" w:bidi="ar"/>
              </w:rPr>
              <w:t>Fail</w:t>
            </w:r>
            <w:proofErr w:type="spellEnd"/>
          </w:p>
        </w:tc>
        <w:tc>
          <w:tcPr>
            <w:tcW w:w="1988" w:type="dxa"/>
            <w:vAlign w:val="center"/>
          </w:tcPr>
          <w:p w14:paraId="3F06FD87" w14:textId="77777777" w:rsidR="000E570A" w:rsidRPr="0015099E" w:rsidRDefault="00000000">
            <w:pPr>
              <w:widowControl/>
              <w:spacing w:before="0" w:after="0"/>
              <w:ind w:firstLine="0"/>
              <w:rPr>
                <w:rFonts w:cs="Times New Roman"/>
                <w:szCs w:val="28"/>
              </w:rPr>
            </w:pPr>
            <w:r w:rsidRPr="0015099E">
              <w:rPr>
                <w:rFonts w:eastAsia="SimSun" w:cs="Times New Roman"/>
                <w:b/>
                <w:bCs/>
                <w:szCs w:val="28"/>
                <w:lang w:eastAsia="zh-CN" w:bidi="ar"/>
              </w:rPr>
              <w:t xml:space="preserve">Tỷ lệ </w:t>
            </w:r>
            <w:proofErr w:type="spellStart"/>
            <w:r w:rsidRPr="0015099E">
              <w:rPr>
                <w:rFonts w:eastAsia="SimSun" w:cs="Times New Roman"/>
                <w:b/>
                <w:bCs/>
                <w:szCs w:val="28"/>
                <w:lang w:eastAsia="zh-CN" w:bidi="ar"/>
              </w:rPr>
              <w:t>Pass</w:t>
            </w:r>
            <w:proofErr w:type="spellEnd"/>
            <w:r w:rsidRPr="0015099E">
              <w:rPr>
                <w:rFonts w:eastAsia="SimSun" w:cs="Times New Roman"/>
                <w:b/>
                <w:bCs/>
                <w:szCs w:val="28"/>
                <w:lang w:eastAsia="zh-CN" w:bidi="ar"/>
              </w:rPr>
              <w:t xml:space="preserve"> (%)</w:t>
            </w:r>
          </w:p>
        </w:tc>
      </w:tr>
      <w:tr w:rsidR="000E570A" w:rsidRPr="0015099E" w14:paraId="238D9AA5" w14:textId="77777777">
        <w:tc>
          <w:tcPr>
            <w:tcW w:w="877" w:type="dxa"/>
            <w:vAlign w:val="center"/>
          </w:tcPr>
          <w:p w14:paraId="4961E26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1</w:t>
            </w:r>
          </w:p>
        </w:tc>
        <w:tc>
          <w:tcPr>
            <w:tcW w:w="2125" w:type="dxa"/>
            <w:vAlign w:val="center"/>
          </w:tcPr>
          <w:p w14:paraId="4B374C6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UC01 - Tìm kiếm khách sạn</w:t>
            </w:r>
          </w:p>
        </w:tc>
        <w:tc>
          <w:tcPr>
            <w:tcW w:w="2509" w:type="dxa"/>
            <w:vAlign w:val="center"/>
          </w:tcPr>
          <w:p w14:paraId="237AF418" w14:textId="77777777" w:rsidR="000E570A" w:rsidRPr="0015099E" w:rsidRDefault="00000000">
            <w:pPr>
              <w:widowControl/>
              <w:spacing w:before="0" w:after="0"/>
              <w:ind w:firstLine="0"/>
              <w:rPr>
                <w:rFonts w:cs="Times New Roman"/>
                <w:szCs w:val="28"/>
              </w:rPr>
            </w:pPr>
            <w:r w:rsidRPr="0015099E">
              <w:rPr>
                <w:rFonts w:cs="Times New Roman"/>
                <w:szCs w:val="28"/>
              </w:rPr>
              <w:t>4</w:t>
            </w:r>
          </w:p>
        </w:tc>
        <w:tc>
          <w:tcPr>
            <w:tcW w:w="812" w:type="dxa"/>
            <w:vAlign w:val="center"/>
          </w:tcPr>
          <w:p w14:paraId="3EF30D0B" w14:textId="77777777" w:rsidR="000E570A" w:rsidRPr="0015099E" w:rsidRDefault="00000000">
            <w:pPr>
              <w:widowControl/>
              <w:spacing w:before="0" w:after="0"/>
              <w:ind w:firstLine="0"/>
              <w:rPr>
                <w:rFonts w:cs="Times New Roman"/>
                <w:szCs w:val="28"/>
              </w:rPr>
            </w:pPr>
            <w:r w:rsidRPr="0015099E">
              <w:rPr>
                <w:rFonts w:cs="Times New Roman"/>
                <w:szCs w:val="28"/>
              </w:rPr>
              <w:t>4</w:t>
            </w:r>
          </w:p>
        </w:tc>
        <w:tc>
          <w:tcPr>
            <w:tcW w:w="697" w:type="dxa"/>
            <w:vAlign w:val="center"/>
          </w:tcPr>
          <w:p w14:paraId="0D482E0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0</w:t>
            </w:r>
          </w:p>
        </w:tc>
        <w:tc>
          <w:tcPr>
            <w:tcW w:w="1988" w:type="dxa"/>
            <w:vAlign w:val="center"/>
          </w:tcPr>
          <w:p w14:paraId="251B4E0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100%</w:t>
            </w:r>
          </w:p>
        </w:tc>
      </w:tr>
      <w:tr w:rsidR="000E570A" w:rsidRPr="0015099E" w14:paraId="06796A79" w14:textId="77777777">
        <w:tc>
          <w:tcPr>
            <w:tcW w:w="877" w:type="dxa"/>
            <w:vAlign w:val="center"/>
          </w:tcPr>
          <w:p w14:paraId="0A726A9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2</w:t>
            </w:r>
          </w:p>
        </w:tc>
        <w:tc>
          <w:tcPr>
            <w:tcW w:w="2125" w:type="dxa"/>
            <w:vAlign w:val="center"/>
          </w:tcPr>
          <w:p w14:paraId="626FAA4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UC02 - Xem chi tiết khách sạn</w:t>
            </w:r>
          </w:p>
        </w:tc>
        <w:tc>
          <w:tcPr>
            <w:tcW w:w="2509" w:type="dxa"/>
            <w:vAlign w:val="center"/>
          </w:tcPr>
          <w:p w14:paraId="70E41897"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5</w:t>
            </w:r>
          </w:p>
        </w:tc>
        <w:tc>
          <w:tcPr>
            <w:tcW w:w="812" w:type="dxa"/>
            <w:vAlign w:val="center"/>
          </w:tcPr>
          <w:p w14:paraId="79905EE6" w14:textId="77777777" w:rsidR="000E570A" w:rsidRPr="0015099E" w:rsidRDefault="00000000">
            <w:pPr>
              <w:widowControl/>
              <w:spacing w:before="0" w:after="0"/>
              <w:ind w:firstLine="0"/>
              <w:rPr>
                <w:rFonts w:cs="Times New Roman"/>
                <w:szCs w:val="28"/>
              </w:rPr>
            </w:pPr>
            <w:r w:rsidRPr="0015099E">
              <w:rPr>
                <w:rFonts w:cs="Times New Roman"/>
                <w:szCs w:val="28"/>
              </w:rPr>
              <w:t>5</w:t>
            </w:r>
          </w:p>
        </w:tc>
        <w:tc>
          <w:tcPr>
            <w:tcW w:w="697" w:type="dxa"/>
            <w:vAlign w:val="center"/>
          </w:tcPr>
          <w:p w14:paraId="32959C1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0</w:t>
            </w:r>
          </w:p>
        </w:tc>
        <w:tc>
          <w:tcPr>
            <w:tcW w:w="1988" w:type="dxa"/>
            <w:vAlign w:val="center"/>
          </w:tcPr>
          <w:p w14:paraId="3092B01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100%</w:t>
            </w:r>
          </w:p>
        </w:tc>
      </w:tr>
      <w:tr w:rsidR="000E570A" w:rsidRPr="0015099E" w14:paraId="126B6E5B" w14:textId="77777777">
        <w:tc>
          <w:tcPr>
            <w:tcW w:w="877" w:type="dxa"/>
            <w:vAlign w:val="center"/>
          </w:tcPr>
          <w:p w14:paraId="7AF665D1"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3</w:t>
            </w:r>
          </w:p>
        </w:tc>
        <w:tc>
          <w:tcPr>
            <w:tcW w:w="2125" w:type="dxa"/>
            <w:vAlign w:val="center"/>
          </w:tcPr>
          <w:p w14:paraId="59ACF62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UC03 - Đặt phòng</w:t>
            </w:r>
          </w:p>
        </w:tc>
        <w:tc>
          <w:tcPr>
            <w:tcW w:w="2509" w:type="dxa"/>
            <w:vAlign w:val="center"/>
          </w:tcPr>
          <w:p w14:paraId="5B6C912F" w14:textId="77777777" w:rsidR="000E570A" w:rsidRPr="0015099E" w:rsidRDefault="00000000">
            <w:pPr>
              <w:widowControl/>
              <w:spacing w:before="0" w:after="0"/>
              <w:ind w:firstLine="0"/>
              <w:rPr>
                <w:rFonts w:cs="Times New Roman"/>
                <w:szCs w:val="28"/>
              </w:rPr>
            </w:pPr>
            <w:r w:rsidRPr="0015099E">
              <w:rPr>
                <w:rFonts w:cs="Times New Roman"/>
                <w:szCs w:val="28"/>
              </w:rPr>
              <w:t>4</w:t>
            </w:r>
          </w:p>
        </w:tc>
        <w:tc>
          <w:tcPr>
            <w:tcW w:w="812" w:type="dxa"/>
            <w:vAlign w:val="center"/>
          </w:tcPr>
          <w:p w14:paraId="6F0A8F70" w14:textId="77777777" w:rsidR="000E570A" w:rsidRPr="0015099E" w:rsidRDefault="00000000">
            <w:pPr>
              <w:widowControl/>
              <w:spacing w:before="0" w:after="0"/>
              <w:ind w:firstLine="0"/>
              <w:rPr>
                <w:rFonts w:cs="Times New Roman"/>
                <w:szCs w:val="28"/>
              </w:rPr>
            </w:pPr>
            <w:r w:rsidRPr="0015099E">
              <w:rPr>
                <w:rFonts w:cs="Times New Roman"/>
                <w:szCs w:val="28"/>
              </w:rPr>
              <w:t>4</w:t>
            </w:r>
          </w:p>
        </w:tc>
        <w:tc>
          <w:tcPr>
            <w:tcW w:w="697" w:type="dxa"/>
            <w:vAlign w:val="center"/>
          </w:tcPr>
          <w:p w14:paraId="032DB3F4"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0</w:t>
            </w:r>
          </w:p>
        </w:tc>
        <w:tc>
          <w:tcPr>
            <w:tcW w:w="1988" w:type="dxa"/>
            <w:vAlign w:val="center"/>
          </w:tcPr>
          <w:p w14:paraId="0B5D3949"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100%</w:t>
            </w:r>
          </w:p>
        </w:tc>
      </w:tr>
      <w:tr w:rsidR="000E570A" w:rsidRPr="0015099E" w14:paraId="5464E27C" w14:textId="77777777">
        <w:tc>
          <w:tcPr>
            <w:tcW w:w="877" w:type="dxa"/>
            <w:vAlign w:val="center"/>
          </w:tcPr>
          <w:p w14:paraId="3E755272"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lastRenderedPageBreak/>
              <w:t>4</w:t>
            </w:r>
          </w:p>
        </w:tc>
        <w:tc>
          <w:tcPr>
            <w:tcW w:w="2125" w:type="dxa"/>
            <w:vAlign w:val="center"/>
          </w:tcPr>
          <w:p w14:paraId="35E8AF40"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UC04 - Quản lý loại phòng</w:t>
            </w:r>
          </w:p>
        </w:tc>
        <w:tc>
          <w:tcPr>
            <w:tcW w:w="2509" w:type="dxa"/>
            <w:vAlign w:val="center"/>
          </w:tcPr>
          <w:p w14:paraId="3A980583" w14:textId="77777777" w:rsidR="000E570A" w:rsidRPr="0015099E" w:rsidRDefault="00000000">
            <w:pPr>
              <w:widowControl/>
              <w:spacing w:before="0" w:after="0"/>
              <w:ind w:firstLine="0"/>
              <w:rPr>
                <w:rFonts w:cs="Times New Roman"/>
                <w:szCs w:val="28"/>
              </w:rPr>
            </w:pPr>
            <w:r w:rsidRPr="0015099E">
              <w:rPr>
                <w:rFonts w:cs="Times New Roman"/>
                <w:szCs w:val="28"/>
              </w:rPr>
              <w:t>10</w:t>
            </w:r>
          </w:p>
        </w:tc>
        <w:tc>
          <w:tcPr>
            <w:tcW w:w="812" w:type="dxa"/>
            <w:vAlign w:val="center"/>
          </w:tcPr>
          <w:p w14:paraId="75185591" w14:textId="77777777" w:rsidR="000E570A" w:rsidRPr="0015099E" w:rsidRDefault="00000000">
            <w:pPr>
              <w:widowControl/>
              <w:spacing w:before="0" w:after="0"/>
              <w:ind w:firstLine="0"/>
              <w:rPr>
                <w:rFonts w:cs="Times New Roman"/>
                <w:szCs w:val="28"/>
              </w:rPr>
            </w:pPr>
            <w:r w:rsidRPr="0015099E">
              <w:rPr>
                <w:rFonts w:cs="Times New Roman"/>
                <w:szCs w:val="28"/>
              </w:rPr>
              <w:t>10</w:t>
            </w:r>
          </w:p>
        </w:tc>
        <w:tc>
          <w:tcPr>
            <w:tcW w:w="697" w:type="dxa"/>
            <w:vAlign w:val="center"/>
          </w:tcPr>
          <w:p w14:paraId="419799DB"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0</w:t>
            </w:r>
          </w:p>
        </w:tc>
        <w:tc>
          <w:tcPr>
            <w:tcW w:w="1988" w:type="dxa"/>
            <w:vAlign w:val="center"/>
          </w:tcPr>
          <w:p w14:paraId="6FF63BE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100%</w:t>
            </w:r>
          </w:p>
        </w:tc>
      </w:tr>
      <w:tr w:rsidR="000E570A" w:rsidRPr="0015099E" w14:paraId="1F654938" w14:textId="77777777">
        <w:tc>
          <w:tcPr>
            <w:tcW w:w="877" w:type="dxa"/>
            <w:vAlign w:val="center"/>
          </w:tcPr>
          <w:p w14:paraId="3D5199AC"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5</w:t>
            </w:r>
          </w:p>
        </w:tc>
        <w:tc>
          <w:tcPr>
            <w:tcW w:w="2125" w:type="dxa"/>
            <w:vAlign w:val="center"/>
          </w:tcPr>
          <w:p w14:paraId="7E81212A"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UC05 - Quản lý phòng</w:t>
            </w:r>
          </w:p>
        </w:tc>
        <w:tc>
          <w:tcPr>
            <w:tcW w:w="2509" w:type="dxa"/>
            <w:vAlign w:val="center"/>
          </w:tcPr>
          <w:p w14:paraId="3AE2459D" w14:textId="77777777" w:rsidR="000E570A" w:rsidRPr="0015099E" w:rsidRDefault="00000000">
            <w:pPr>
              <w:widowControl/>
              <w:spacing w:before="0" w:after="0"/>
              <w:ind w:firstLine="0"/>
              <w:rPr>
                <w:rFonts w:cs="Times New Roman"/>
                <w:szCs w:val="28"/>
              </w:rPr>
            </w:pPr>
            <w:r w:rsidRPr="0015099E">
              <w:rPr>
                <w:rFonts w:cs="Times New Roman"/>
                <w:szCs w:val="28"/>
              </w:rPr>
              <w:t>10</w:t>
            </w:r>
          </w:p>
        </w:tc>
        <w:tc>
          <w:tcPr>
            <w:tcW w:w="812" w:type="dxa"/>
            <w:vAlign w:val="center"/>
          </w:tcPr>
          <w:p w14:paraId="15956D88" w14:textId="77777777" w:rsidR="000E570A" w:rsidRPr="0015099E" w:rsidRDefault="00000000">
            <w:pPr>
              <w:widowControl/>
              <w:spacing w:before="0" w:after="0"/>
              <w:ind w:firstLine="0"/>
              <w:rPr>
                <w:rFonts w:cs="Times New Roman"/>
                <w:szCs w:val="28"/>
              </w:rPr>
            </w:pPr>
            <w:r w:rsidRPr="0015099E">
              <w:rPr>
                <w:rFonts w:cs="Times New Roman"/>
                <w:szCs w:val="28"/>
              </w:rPr>
              <w:t>10</w:t>
            </w:r>
          </w:p>
        </w:tc>
        <w:tc>
          <w:tcPr>
            <w:tcW w:w="697" w:type="dxa"/>
            <w:vAlign w:val="center"/>
          </w:tcPr>
          <w:p w14:paraId="2097B78D"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0</w:t>
            </w:r>
          </w:p>
        </w:tc>
        <w:tc>
          <w:tcPr>
            <w:tcW w:w="1988" w:type="dxa"/>
            <w:vAlign w:val="center"/>
          </w:tcPr>
          <w:p w14:paraId="77695816" w14:textId="77777777" w:rsidR="000E570A" w:rsidRPr="0015099E" w:rsidRDefault="00000000">
            <w:pPr>
              <w:widowControl/>
              <w:spacing w:before="0" w:after="0"/>
              <w:ind w:firstLine="0"/>
              <w:rPr>
                <w:rFonts w:cs="Times New Roman"/>
                <w:szCs w:val="28"/>
              </w:rPr>
            </w:pPr>
            <w:r w:rsidRPr="0015099E">
              <w:rPr>
                <w:rFonts w:eastAsia="SimSun" w:cs="Times New Roman"/>
                <w:szCs w:val="28"/>
                <w:lang w:eastAsia="zh-CN" w:bidi="ar"/>
              </w:rPr>
              <w:t>100%</w:t>
            </w:r>
          </w:p>
        </w:tc>
      </w:tr>
      <w:tr w:rsidR="000E570A" w:rsidRPr="0015099E" w14:paraId="66DA45DD" w14:textId="77777777">
        <w:tc>
          <w:tcPr>
            <w:tcW w:w="877" w:type="dxa"/>
            <w:vAlign w:val="center"/>
          </w:tcPr>
          <w:p w14:paraId="0BB69B53"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6</w:t>
            </w:r>
          </w:p>
        </w:tc>
        <w:tc>
          <w:tcPr>
            <w:tcW w:w="2125" w:type="dxa"/>
            <w:vAlign w:val="center"/>
          </w:tcPr>
          <w:p w14:paraId="7771788B"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UC06 - Quản lý đơn đặt phòng</w:t>
            </w:r>
          </w:p>
        </w:tc>
        <w:tc>
          <w:tcPr>
            <w:tcW w:w="2509" w:type="dxa"/>
            <w:vAlign w:val="center"/>
          </w:tcPr>
          <w:p w14:paraId="572A71F1" w14:textId="77777777" w:rsidR="000E570A" w:rsidRPr="0015099E" w:rsidRDefault="00000000">
            <w:pPr>
              <w:widowControl/>
              <w:spacing w:before="0" w:after="0"/>
              <w:ind w:firstLine="0"/>
              <w:rPr>
                <w:rFonts w:cs="Times New Roman"/>
                <w:szCs w:val="28"/>
              </w:rPr>
            </w:pPr>
            <w:r w:rsidRPr="0015099E">
              <w:rPr>
                <w:rFonts w:cs="Times New Roman"/>
                <w:szCs w:val="28"/>
              </w:rPr>
              <w:t>5</w:t>
            </w:r>
          </w:p>
        </w:tc>
        <w:tc>
          <w:tcPr>
            <w:tcW w:w="812" w:type="dxa"/>
            <w:vAlign w:val="center"/>
          </w:tcPr>
          <w:p w14:paraId="126217B9" w14:textId="77777777" w:rsidR="000E570A" w:rsidRPr="0015099E" w:rsidRDefault="00000000">
            <w:pPr>
              <w:widowControl/>
              <w:spacing w:before="0" w:after="0"/>
              <w:ind w:firstLine="0"/>
              <w:rPr>
                <w:rFonts w:cs="Times New Roman"/>
                <w:szCs w:val="28"/>
              </w:rPr>
            </w:pPr>
            <w:r w:rsidRPr="0015099E">
              <w:rPr>
                <w:rFonts w:cs="Times New Roman"/>
                <w:szCs w:val="28"/>
              </w:rPr>
              <w:t>5</w:t>
            </w:r>
          </w:p>
        </w:tc>
        <w:tc>
          <w:tcPr>
            <w:tcW w:w="697" w:type="dxa"/>
            <w:vAlign w:val="center"/>
          </w:tcPr>
          <w:p w14:paraId="5834E0A2"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0</w:t>
            </w:r>
          </w:p>
        </w:tc>
        <w:tc>
          <w:tcPr>
            <w:tcW w:w="1988" w:type="dxa"/>
            <w:vAlign w:val="center"/>
          </w:tcPr>
          <w:p w14:paraId="7F9A8B2D" w14:textId="77777777" w:rsidR="000E570A" w:rsidRPr="0015099E" w:rsidRDefault="00000000">
            <w:pPr>
              <w:widowControl/>
              <w:spacing w:before="0" w:after="0"/>
              <w:ind w:firstLine="0"/>
              <w:rPr>
                <w:rFonts w:eastAsia="SimSun" w:cs="Times New Roman"/>
                <w:szCs w:val="28"/>
                <w:lang w:eastAsia="zh-CN" w:bidi="ar"/>
              </w:rPr>
            </w:pPr>
            <w:r w:rsidRPr="0015099E">
              <w:rPr>
                <w:rFonts w:eastAsia="SimSun" w:cs="Times New Roman"/>
                <w:szCs w:val="28"/>
                <w:lang w:eastAsia="zh-CN" w:bidi="ar"/>
              </w:rPr>
              <w:t>100%</w:t>
            </w:r>
          </w:p>
        </w:tc>
      </w:tr>
      <w:tr w:rsidR="000E570A" w:rsidRPr="0015099E" w14:paraId="4E32720C" w14:textId="77777777">
        <w:tc>
          <w:tcPr>
            <w:tcW w:w="3002" w:type="dxa"/>
            <w:gridSpan w:val="2"/>
            <w:vAlign w:val="center"/>
          </w:tcPr>
          <w:p w14:paraId="5EB72DB0" w14:textId="77777777" w:rsidR="000E570A" w:rsidRPr="0015099E" w:rsidRDefault="00000000">
            <w:pPr>
              <w:widowControl/>
              <w:spacing w:before="0" w:after="0"/>
              <w:ind w:firstLine="0"/>
              <w:rPr>
                <w:rFonts w:cs="Times New Roman"/>
                <w:szCs w:val="28"/>
              </w:rPr>
            </w:pPr>
            <w:r w:rsidRPr="0015099E">
              <w:rPr>
                <w:rStyle w:val="Manh"/>
                <w:rFonts w:eastAsia="SimSun" w:cs="Times New Roman"/>
                <w:b w:val="0"/>
                <w:bCs w:val="0"/>
                <w:szCs w:val="28"/>
                <w:lang w:eastAsia="zh-CN" w:bidi="ar"/>
              </w:rPr>
              <w:t>Tổng cộng</w:t>
            </w:r>
          </w:p>
        </w:tc>
        <w:tc>
          <w:tcPr>
            <w:tcW w:w="2509" w:type="dxa"/>
            <w:vAlign w:val="center"/>
          </w:tcPr>
          <w:p w14:paraId="3460A330" w14:textId="77777777" w:rsidR="000E570A" w:rsidRPr="0015099E" w:rsidRDefault="00000000">
            <w:pPr>
              <w:widowControl/>
              <w:spacing w:before="0" w:after="0"/>
              <w:ind w:firstLine="0"/>
              <w:rPr>
                <w:rFonts w:cs="Times New Roman"/>
                <w:szCs w:val="28"/>
              </w:rPr>
            </w:pPr>
            <w:r w:rsidRPr="0015099E">
              <w:rPr>
                <w:rStyle w:val="Manh"/>
                <w:rFonts w:eastAsia="SimSun" w:cs="Times New Roman"/>
                <w:b w:val="0"/>
                <w:bCs w:val="0"/>
                <w:szCs w:val="28"/>
                <w:lang w:eastAsia="zh-CN" w:bidi="ar"/>
              </w:rPr>
              <w:t>38</w:t>
            </w:r>
          </w:p>
        </w:tc>
        <w:tc>
          <w:tcPr>
            <w:tcW w:w="812" w:type="dxa"/>
            <w:vAlign w:val="center"/>
          </w:tcPr>
          <w:p w14:paraId="7A6131A4" w14:textId="77777777" w:rsidR="000E570A" w:rsidRPr="0015099E" w:rsidRDefault="00000000">
            <w:pPr>
              <w:widowControl/>
              <w:spacing w:before="0" w:after="0"/>
              <w:ind w:firstLine="0"/>
              <w:rPr>
                <w:rFonts w:cs="Times New Roman"/>
                <w:szCs w:val="28"/>
              </w:rPr>
            </w:pPr>
            <w:r w:rsidRPr="0015099E">
              <w:rPr>
                <w:rStyle w:val="Manh"/>
                <w:rFonts w:eastAsia="SimSun" w:cs="Times New Roman"/>
                <w:b w:val="0"/>
                <w:bCs w:val="0"/>
                <w:szCs w:val="28"/>
                <w:lang w:eastAsia="zh-CN" w:bidi="ar"/>
              </w:rPr>
              <w:t>38</w:t>
            </w:r>
          </w:p>
        </w:tc>
        <w:tc>
          <w:tcPr>
            <w:tcW w:w="697" w:type="dxa"/>
            <w:vAlign w:val="center"/>
          </w:tcPr>
          <w:p w14:paraId="7DBA4C2C" w14:textId="77777777" w:rsidR="000E570A" w:rsidRPr="0015099E" w:rsidRDefault="00000000">
            <w:pPr>
              <w:widowControl/>
              <w:spacing w:before="0" w:after="0"/>
              <w:ind w:firstLine="0"/>
              <w:rPr>
                <w:rFonts w:cs="Times New Roman"/>
                <w:szCs w:val="28"/>
              </w:rPr>
            </w:pPr>
            <w:r w:rsidRPr="0015099E">
              <w:rPr>
                <w:rStyle w:val="Manh"/>
                <w:rFonts w:eastAsia="SimSun" w:cs="Times New Roman"/>
                <w:b w:val="0"/>
                <w:bCs w:val="0"/>
                <w:szCs w:val="28"/>
                <w:lang w:eastAsia="zh-CN" w:bidi="ar"/>
              </w:rPr>
              <w:t>0</w:t>
            </w:r>
          </w:p>
        </w:tc>
        <w:tc>
          <w:tcPr>
            <w:tcW w:w="1988" w:type="dxa"/>
            <w:vAlign w:val="center"/>
          </w:tcPr>
          <w:p w14:paraId="6F092DE4" w14:textId="77777777" w:rsidR="000E570A" w:rsidRPr="0015099E" w:rsidRDefault="00000000">
            <w:pPr>
              <w:widowControl/>
              <w:spacing w:before="0" w:after="0"/>
              <w:ind w:firstLine="0"/>
              <w:rPr>
                <w:rFonts w:cs="Times New Roman"/>
                <w:szCs w:val="28"/>
              </w:rPr>
            </w:pPr>
            <w:r w:rsidRPr="0015099E">
              <w:rPr>
                <w:rStyle w:val="Manh"/>
                <w:rFonts w:eastAsia="SimSun" w:cs="Times New Roman"/>
                <w:b w:val="0"/>
                <w:bCs w:val="0"/>
                <w:szCs w:val="28"/>
                <w:lang w:eastAsia="zh-CN" w:bidi="ar"/>
              </w:rPr>
              <w:t>100%</w:t>
            </w:r>
          </w:p>
        </w:tc>
      </w:tr>
    </w:tbl>
    <w:p w14:paraId="004E17B2" w14:textId="77777777" w:rsidR="000E570A" w:rsidRPr="0015099E" w:rsidRDefault="00000000" w:rsidP="00417B17">
      <w:pPr>
        <w:pStyle w:val="ThngthngWeb"/>
        <w:spacing w:beforeAutospacing="0" w:afterAutospacing="0" w:line="360" w:lineRule="auto"/>
        <w:ind w:firstLine="567"/>
        <w:jc w:val="both"/>
        <w:rPr>
          <w:sz w:val="28"/>
          <w:szCs w:val="28"/>
          <w:lang w:val="vi-VN"/>
        </w:rPr>
      </w:pPr>
      <w:r w:rsidRPr="0015099E">
        <w:rPr>
          <w:sz w:val="28"/>
          <w:szCs w:val="28"/>
          <w:lang w:val="vi-VN"/>
        </w:rPr>
        <w:t xml:space="preserve">Tất cả các </w:t>
      </w:r>
      <w:proofErr w:type="spellStart"/>
      <w:r w:rsidRPr="0015099E">
        <w:rPr>
          <w:sz w:val="28"/>
          <w:szCs w:val="28"/>
          <w:lang w:val="vi-VN"/>
        </w:rPr>
        <w:t>test</w:t>
      </w:r>
      <w:proofErr w:type="spellEnd"/>
      <w:r w:rsidRPr="0015099E">
        <w:rPr>
          <w:sz w:val="28"/>
          <w:szCs w:val="28"/>
          <w:lang w:val="vi-VN"/>
        </w:rPr>
        <w:t xml:space="preserve"> </w:t>
      </w:r>
      <w:proofErr w:type="spellStart"/>
      <w:r w:rsidRPr="0015099E">
        <w:rPr>
          <w:sz w:val="28"/>
          <w:szCs w:val="28"/>
          <w:lang w:val="vi-VN"/>
        </w:rPr>
        <w:t>case</w:t>
      </w:r>
      <w:proofErr w:type="spellEnd"/>
      <w:r w:rsidRPr="0015099E">
        <w:rPr>
          <w:sz w:val="28"/>
          <w:szCs w:val="28"/>
          <w:lang w:val="vi-VN"/>
        </w:rPr>
        <w:t xml:space="preserve"> đều đạt kết quả </w:t>
      </w:r>
      <w:proofErr w:type="spellStart"/>
      <w:r w:rsidRPr="0015099E">
        <w:rPr>
          <w:sz w:val="28"/>
          <w:szCs w:val="28"/>
          <w:lang w:val="vi-VN"/>
        </w:rPr>
        <w:t>Pass</w:t>
      </w:r>
      <w:proofErr w:type="spellEnd"/>
      <w:r w:rsidRPr="0015099E">
        <w:rPr>
          <w:sz w:val="28"/>
          <w:szCs w:val="28"/>
          <w:lang w:val="vi-VN"/>
        </w:rPr>
        <w:t xml:space="preserve">. Các chức năng cốt lõi hoạt động đúng theo đặc tả </w:t>
      </w:r>
      <w:proofErr w:type="spellStart"/>
      <w:r w:rsidRPr="0015099E">
        <w:rPr>
          <w:sz w:val="28"/>
          <w:szCs w:val="28"/>
          <w:lang w:val="vi-VN"/>
        </w:rPr>
        <w:t>Use</w:t>
      </w:r>
      <w:proofErr w:type="spellEnd"/>
      <w:r w:rsidRPr="0015099E">
        <w:rPr>
          <w:sz w:val="28"/>
          <w:szCs w:val="28"/>
          <w:lang w:val="vi-VN"/>
        </w:rPr>
        <w:t xml:space="preserve"> </w:t>
      </w:r>
      <w:proofErr w:type="spellStart"/>
      <w:r w:rsidRPr="0015099E">
        <w:rPr>
          <w:sz w:val="28"/>
          <w:szCs w:val="28"/>
          <w:lang w:val="vi-VN"/>
        </w:rPr>
        <w:t>Case</w:t>
      </w:r>
      <w:proofErr w:type="spellEnd"/>
      <w:r w:rsidRPr="0015099E">
        <w:rPr>
          <w:sz w:val="28"/>
          <w:szCs w:val="28"/>
          <w:lang w:val="vi-VN"/>
        </w:rPr>
        <w:t xml:space="preserve"> đã xây dựng ở Chương 2. </w:t>
      </w:r>
    </w:p>
    <w:p w14:paraId="4EEFB944" w14:textId="77777777" w:rsidR="000E570A" w:rsidRPr="0015099E" w:rsidRDefault="00000000">
      <w:pPr>
        <w:numPr>
          <w:ilvl w:val="0"/>
          <w:numId w:val="43"/>
        </w:numPr>
        <w:spacing w:before="0" w:after="0"/>
        <w:rPr>
          <w:rFonts w:cs="Times New Roman"/>
          <w:szCs w:val="28"/>
        </w:rPr>
      </w:pPr>
      <w:r w:rsidRPr="0015099E">
        <w:rPr>
          <w:rFonts w:cs="Times New Roman"/>
          <w:szCs w:val="28"/>
        </w:rPr>
        <w:t xml:space="preserve">Cơ chế kiểm tra phòng khả dụng thời gian thực hoạt động chính xác, hạn chế hiệu quả tình trạng </w:t>
      </w:r>
      <w:proofErr w:type="spellStart"/>
      <w:r w:rsidRPr="0015099E">
        <w:rPr>
          <w:rFonts w:cs="Times New Roman"/>
          <w:szCs w:val="28"/>
        </w:rPr>
        <w:t>overbooking</w:t>
      </w:r>
      <w:proofErr w:type="spellEnd"/>
      <w:r w:rsidRPr="0015099E">
        <w:rPr>
          <w:rFonts w:cs="Times New Roman"/>
          <w:szCs w:val="28"/>
        </w:rPr>
        <w:t>.</w:t>
      </w:r>
    </w:p>
    <w:p w14:paraId="5DA348FC" w14:textId="77777777" w:rsidR="000E570A" w:rsidRPr="0015099E" w:rsidRDefault="00000000">
      <w:pPr>
        <w:numPr>
          <w:ilvl w:val="0"/>
          <w:numId w:val="43"/>
        </w:numPr>
        <w:spacing w:before="0" w:after="0"/>
        <w:rPr>
          <w:rFonts w:cs="Times New Roman"/>
          <w:szCs w:val="28"/>
        </w:rPr>
      </w:pPr>
      <w:proofErr w:type="spellStart"/>
      <w:r w:rsidRPr="0015099E">
        <w:rPr>
          <w:rFonts w:cs="Times New Roman"/>
          <w:szCs w:val="28"/>
        </w:rPr>
        <w:t>Logic</w:t>
      </w:r>
      <w:proofErr w:type="spellEnd"/>
      <w:r w:rsidRPr="0015099E">
        <w:rPr>
          <w:rFonts w:cs="Times New Roman"/>
          <w:szCs w:val="28"/>
        </w:rPr>
        <w:t xml:space="preserve"> tính toán giá phòng, áp dụng </w:t>
      </w:r>
      <w:proofErr w:type="spellStart"/>
      <w:r w:rsidRPr="0015099E">
        <w:rPr>
          <w:rFonts w:cs="Times New Roman"/>
          <w:szCs w:val="28"/>
        </w:rPr>
        <w:t>voucher</w:t>
      </w:r>
      <w:proofErr w:type="spellEnd"/>
      <w:r w:rsidRPr="0015099E">
        <w:rPr>
          <w:rFonts w:cs="Times New Roman"/>
          <w:szCs w:val="28"/>
        </w:rPr>
        <w:t xml:space="preserve"> và cập nhật trạng thái đơn đặt phòng được thực hiện đúng.</w:t>
      </w:r>
    </w:p>
    <w:p w14:paraId="5C33C742" w14:textId="77777777" w:rsidR="000E570A" w:rsidRPr="0015099E" w:rsidRDefault="00000000">
      <w:pPr>
        <w:numPr>
          <w:ilvl w:val="0"/>
          <w:numId w:val="43"/>
        </w:numPr>
        <w:spacing w:before="0" w:after="0"/>
        <w:rPr>
          <w:rFonts w:cs="Times New Roman"/>
          <w:szCs w:val="28"/>
        </w:rPr>
      </w:pPr>
      <w:r w:rsidRPr="0015099E">
        <w:rPr>
          <w:rFonts w:cs="Times New Roman"/>
          <w:szCs w:val="28"/>
        </w:rPr>
        <w:t>Phân quyền giữa các vai trò (</w:t>
      </w:r>
      <w:proofErr w:type="spellStart"/>
      <w:r w:rsidRPr="0015099E">
        <w:rPr>
          <w:rFonts w:cs="Times New Roman"/>
          <w:szCs w:val="28"/>
        </w:rPr>
        <w:t>Admin</w:t>
      </w:r>
      <w:proofErr w:type="spellEnd"/>
      <w:r w:rsidRPr="0015099E">
        <w:rPr>
          <w:rFonts w:cs="Times New Roman"/>
          <w:szCs w:val="28"/>
        </w:rPr>
        <w:t xml:space="preserve">, </w:t>
      </w:r>
      <w:proofErr w:type="spellStart"/>
      <w:r w:rsidRPr="0015099E">
        <w:rPr>
          <w:rFonts w:cs="Times New Roman"/>
          <w:szCs w:val="28"/>
        </w:rPr>
        <w:t>Manager</w:t>
      </w:r>
      <w:proofErr w:type="spellEnd"/>
      <w:r w:rsidRPr="0015099E">
        <w:rPr>
          <w:rFonts w:cs="Times New Roman"/>
          <w:szCs w:val="28"/>
        </w:rPr>
        <w:t xml:space="preserve">, </w:t>
      </w:r>
      <w:proofErr w:type="spellStart"/>
      <w:r w:rsidRPr="0015099E">
        <w:rPr>
          <w:rFonts w:cs="Times New Roman"/>
          <w:szCs w:val="28"/>
        </w:rPr>
        <w:t>User</w:t>
      </w:r>
      <w:proofErr w:type="spellEnd"/>
      <w:r w:rsidRPr="0015099E">
        <w:rPr>
          <w:rFonts w:cs="Times New Roman"/>
          <w:szCs w:val="28"/>
        </w:rPr>
        <w:t>) hoạt động ổn định.</w:t>
      </w:r>
    </w:p>
    <w:p w14:paraId="49701567" w14:textId="77777777" w:rsidR="000E570A" w:rsidRPr="0015099E" w:rsidRDefault="00000000">
      <w:pPr>
        <w:numPr>
          <w:ilvl w:val="0"/>
          <w:numId w:val="43"/>
        </w:numPr>
        <w:spacing w:before="0" w:after="0"/>
        <w:rPr>
          <w:rFonts w:cs="Times New Roman"/>
          <w:szCs w:val="28"/>
        </w:rPr>
      </w:pPr>
      <w:r w:rsidRPr="0015099E">
        <w:rPr>
          <w:rFonts w:cs="Times New Roman"/>
          <w:szCs w:val="28"/>
        </w:rPr>
        <w:t>Giao diện người dùng thân thiện, hiển thị thông báo lỗi rõ ràng ở các trường hợp nhập liệu không hợp lệ.</w:t>
      </w:r>
    </w:p>
    <w:p w14:paraId="6BF1F5DE" w14:textId="77777777" w:rsidR="000E570A" w:rsidRPr="0015099E" w:rsidRDefault="00000000">
      <w:pPr>
        <w:pStyle w:val="u4"/>
        <w:spacing w:before="0" w:after="0"/>
        <w:rPr>
          <w:rFonts w:cs="Times New Roman"/>
          <w:szCs w:val="28"/>
        </w:rPr>
      </w:pPr>
      <w:r w:rsidRPr="0015099E">
        <w:rPr>
          <w:rFonts w:cs="Times New Roman"/>
          <w:szCs w:val="28"/>
        </w:rPr>
        <w:t>3.3.3.2. Đánh giá chất lượng hệ thống</w:t>
      </w:r>
    </w:p>
    <w:bookmarkEnd w:id="192"/>
    <w:p w14:paraId="3C72439A" w14:textId="77777777" w:rsidR="000E570A" w:rsidRPr="0015099E" w:rsidRDefault="00000000">
      <w:pPr>
        <w:numPr>
          <w:ilvl w:val="0"/>
          <w:numId w:val="43"/>
        </w:numPr>
        <w:spacing w:before="0" w:after="0"/>
        <w:rPr>
          <w:rFonts w:cs="Times New Roman"/>
          <w:szCs w:val="28"/>
        </w:rPr>
      </w:pPr>
      <w:r w:rsidRPr="0015099E">
        <w:rPr>
          <w:rStyle w:val="Manh"/>
          <w:rFonts w:cs="Times New Roman"/>
          <w:b w:val="0"/>
          <w:bCs w:val="0"/>
          <w:szCs w:val="28"/>
        </w:rPr>
        <w:t>Tính đúng đắn (</w:t>
      </w:r>
      <w:proofErr w:type="spellStart"/>
      <w:r w:rsidRPr="0015099E">
        <w:rPr>
          <w:rStyle w:val="Manh"/>
          <w:rFonts w:cs="Times New Roman"/>
          <w:b w:val="0"/>
          <w:bCs w:val="0"/>
          <w:szCs w:val="28"/>
        </w:rPr>
        <w:t>Correctness</w:t>
      </w:r>
      <w:proofErr w:type="spellEnd"/>
      <w:r w:rsidRPr="0015099E">
        <w:rPr>
          <w:rStyle w:val="Manh"/>
          <w:rFonts w:cs="Times New Roman"/>
          <w:b w:val="0"/>
          <w:bCs w:val="0"/>
          <w:szCs w:val="28"/>
        </w:rPr>
        <w:t>):</w:t>
      </w:r>
      <w:r w:rsidRPr="0015099E">
        <w:rPr>
          <w:rFonts w:cs="Times New Roman"/>
          <w:szCs w:val="28"/>
        </w:rPr>
        <w:t xml:space="preserve"> 100% các chức năng chính hoạt động đúng theo yêu cầu nghiệp vụ.</w:t>
      </w:r>
    </w:p>
    <w:p w14:paraId="069851D3" w14:textId="77777777" w:rsidR="000E570A" w:rsidRPr="0015099E" w:rsidRDefault="00000000">
      <w:pPr>
        <w:numPr>
          <w:ilvl w:val="0"/>
          <w:numId w:val="43"/>
        </w:numPr>
        <w:spacing w:before="0" w:after="0"/>
        <w:rPr>
          <w:rFonts w:cs="Times New Roman"/>
          <w:szCs w:val="28"/>
        </w:rPr>
      </w:pPr>
      <w:r w:rsidRPr="0015099E">
        <w:rPr>
          <w:rStyle w:val="Manh"/>
          <w:rFonts w:cs="Times New Roman"/>
          <w:b w:val="0"/>
          <w:bCs w:val="0"/>
          <w:szCs w:val="28"/>
        </w:rPr>
        <w:t>Tính tin cậy (</w:t>
      </w:r>
      <w:proofErr w:type="spellStart"/>
      <w:r w:rsidRPr="0015099E">
        <w:rPr>
          <w:rStyle w:val="Manh"/>
          <w:rFonts w:cs="Times New Roman"/>
          <w:b w:val="0"/>
          <w:bCs w:val="0"/>
          <w:szCs w:val="28"/>
        </w:rPr>
        <w:t>Reliability</w:t>
      </w:r>
      <w:proofErr w:type="spellEnd"/>
      <w:r w:rsidRPr="0015099E">
        <w:rPr>
          <w:rStyle w:val="Manh"/>
          <w:rFonts w:cs="Times New Roman"/>
          <w:b w:val="0"/>
          <w:bCs w:val="0"/>
          <w:szCs w:val="28"/>
        </w:rPr>
        <w:t>):</w:t>
      </w:r>
      <w:r w:rsidRPr="0015099E">
        <w:rPr>
          <w:rFonts w:cs="Times New Roman"/>
          <w:szCs w:val="28"/>
        </w:rPr>
        <w:t xml:space="preserve"> Hệ thống xử lý tốt các trường hợp đồng thời (</w:t>
      </w:r>
      <w:proofErr w:type="spellStart"/>
      <w:r w:rsidRPr="0015099E">
        <w:rPr>
          <w:rFonts w:cs="Times New Roman"/>
          <w:szCs w:val="28"/>
        </w:rPr>
        <w:t>concurrency</w:t>
      </w:r>
      <w:proofErr w:type="spellEnd"/>
      <w:r w:rsidRPr="0015099E">
        <w:rPr>
          <w:rFonts w:cs="Times New Roman"/>
          <w:szCs w:val="28"/>
        </w:rPr>
        <w:t>) và duy trì tính nhất quán dữ liệu.</w:t>
      </w:r>
    </w:p>
    <w:p w14:paraId="1C87CE31" w14:textId="77777777" w:rsidR="000E570A" w:rsidRPr="0015099E" w:rsidRDefault="00000000">
      <w:pPr>
        <w:numPr>
          <w:ilvl w:val="0"/>
          <w:numId w:val="43"/>
        </w:numPr>
        <w:spacing w:before="0" w:after="0"/>
        <w:rPr>
          <w:rFonts w:cs="Times New Roman"/>
          <w:szCs w:val="28"/>
        </w:rPr>
      </w:pPr>
      <w:r w:rsidRPr="0015099E">
        <w:rPr>
          <w:rStyle w:val="Manh"/>
          <w:rFonts w:cs="Times New Roman"/>
          <w:b w:val="0"/>
          <w:bCs w:val="0"/>
          <w:szCs w:val="28"/>
        </w:rPr>
        <w:t>Tính khả dụng (</w:t>
      </w:r>
      <w:proofErr w:type="spellStart"/>
      <w:r w:rsidRPr="0015099E">
        <w:rPr>
          <w:rStyle w:val="Manh"/>
          <w:rFonts w:cs="Times New Roman"/>
          <w:b w:val="0"/>
          <w:bCs w:val="0"/>
          <w:szCs w:val="28"/>
        </w:rPr>
        <w:t>Usability</w:t>
      </w:r>
      <w:proofErr w:type="spellEnd"/>
      <w:r w:rsidRPr="0015099E">
        <w:rPr>
          <w:rStyle w:val="Manh"/>
          <w:rFonts w:cs="Times New Roman"/>
          <w:b w:val="0"/>
          <w:bCs w:val="0"/>
          <w:szCs w:val="28"/>
        </w:rPr>
        <w:t>):</w:t>
      </w:r>
      <w:r w:rsidRPr="0015099E">
        <w:rPr>
          <w:rFonts w:cs="Times New Roman"/>
          <w:szCs w:val="28"/>
        </w:rPr>
        <w:t xml:space="preserve"> Giao diện được thiết kế đơn giản, dễ sử dụng, hỗ trợ </w:t>
      </w:r>
      <w:proofErr w:type="spellStart"/>
      <w:r w:rsidRPr="0015099E">
        <w:rPr>
          <w:rFonts w:cs="Times New Roman"/>
          <w:szCs w:val="28"/>
        </w:rPr>
        <w:t>responsive</w:t>
      </w:r>
      <w:proofErr w:type="spellEnd"/>
      <w:r w:rsidRPr="0015099E">
        <w:rPr>
          <w:rFonts w:cs="Times New Roman"/>
          <w:szCs w:val="28"/>
        </w:rPr>
        <w:t xml:space="preserve"> trên nhiều thiết bị.</w:t>
      </w:r>
    </w:p>
    <w:p w14:paraId="20FDECAB" w14:textId="77777777" w:rsidR="000E570A" w:rsidRPr="0015099E" w:rsidRDefault="00000000">
      <w:pPr>
        <w:numPr>
          <w:ilvl w:val="0"/>
          <w:numId w:val="43"/>
        </w:numPr>
        <w:spacing w:before="0" w:after="0"/>
        <w:rPr>
          <w:rFonts w:cs="Times New Roman"/>
          <w:szCs w:val="28"/>
        </w:rPr>
      </w:pPr>
      <w:r w:rsidRPr="0015099E">
        <w:rPr>
          <w:rStyle w:val="Manh"/>
          <w:rFonts w:cs="Times New Roman"/>
          <w:b w:val="0"/>
          <w:bCs w:val="0"/>
          <w:szCs w:val="28"/>
        </w:rPr>
        <w:t>Tính bảo mật (</w:t>
      </w:r>
      <w:proofErr w:type="spellStart"/>
      <w:r w:rsidRPr="0015099E">
        <w:rPr>
          <w:rStyle w:val="Manh"/>
          <w:rFonts w:cs="Times New Roman"/>
          <w:b w:val="0"/>
          <w:bCs w:val="0"/>
          <w:szCs w:val="28"/>
        </w:rPr>
        <w:t>Security</w:t>
      </w:r>
      <w:proofErr w:type="spellEnd"/>
      <w:r w:rsidRPr="0015099E">
        <w:rPr>
          <w:rStyle w:val="Manh"/>
          <w:rFonts w:cs="Times New Roman"/>
          <w:b w:val="0"/>
          <w:bCs w:val="0"/>
          <w:szCs w:val="28"/>
        </w:rPr>
        <w:t>):</w:t>
      </w:r>
      <w:r w:rsidRPr="0015099E">
        <w:rPr>
          <w:rFonts w:cs="Times New Roman"/>
          <w:szCs w:val="28"/>
        </w:rPr>
        <w:t xml:space="preserve"> Đã triển khai phân quyền rõ ràng, kiểm tra xác thực người dùng trước khi truy cập các chức năng quản lý.</w:t>
      </w:r>
    </w:p>
    <w:p w14:paraId="486D1ECF" w14:textId="77777777" w:rsidR="000E570A" w:rsidRPr="0015099E" w:rsidRDefault="00000000">
      <w:pPr>
        <w:numPr>
          <w:ilvl w:val="0"/>
          <w:numId w:val="43"/>
        </w:numPr>
        <w:spacing w:before="0" w:after="0"/>
        <w:rPr>
          <w:rFonts w:cs="Times New Roman"/>
          <w:szCs w:val="28"/>
        </w:rPr>
      </w:pPr>
      <w:r w:rsidRPr="0015099E">
        <w:rPr>
          <w:rStyle w:val="Manh"/>
          <w:rFonts w:cs="Times New Roman"/>
          <w:b w:val="0"/>
          <w:bCs w:val="0"/>
          <w:szCs w:val="28"/>
        </w:rPr>
        <w:t>Hiệu năng (</w:t>
      </w:r>
      <w:proofErr w:type="spellStart"/>
      <w:r w:rsidRPr="0015099E">
        <w:rPr>
          <w:rStyle w:val="Manh"/>
          <w:rFonts w:cs="Times New Roman"/>
          <w:b w:val="0"/>
          <w:bCs w:val="0"/>
          <w:szCs w:val="28"/>
        </w:rPr>
        <w:t>Performance</w:t>
      </w:r>
      <w:proofErr w:type="spellEnd"/>
      <w:r w:rsidRPr="0015099E">
        <w:rPr>
          <w:rStyle w:val="Manh"/>
          <w:rFonts w:cs="Times New Roman"/>
          <w:b w:val="0"/>
          <w:bCs w:val="0"/>
          <w:szCs w:val="28"/>
        </w:rPr>
        <w:t>):</w:t>
      </w:r>
      <w:r w:rsidRPr="0015099E">
        <w:rPr>
          <w:rFonts w:cs="Times New Roman"/>
          <w:szCs w:val="28"/>
        </w:rPr>
        <w:t xml:space="preserve"> Thời gian phản hồi trung bình dưới 2 giây với các truy vấn tìm kiếm và đặt phòng.</w:t>
      </w:r>
    </w:p>
    <w:p w14:paraId="49F6B8CF" w14:textId="77777777" w:rsidR="000E570A" w:rsidRPr="0015099E" w:rsidRDefault="000E570A" w:rsidP="00AD344F">
      <w:pPr>
        <w:spacing w:before="0" w:after="0"/>
        <w:ind w:firstLine="0"/>
        <w:rPr>
          <w:rFonts w:cs="Times New Roman"/>
          <w:szCs w:val="28"/>
        </w:rPr>
      </w:pPr>
    </w:p>
    <w:p w14:paraId="191CAAC1" w14:textId="77777777" w:rsidR="000E570A" w:rsidRPr="0015099E" w:rsidRDefault="00000000">
      <w:pPr>
        <w:pStyle w:val="u4"/>
        <w:spacing w:before="0" w:after="0"/>
        <w:rPr>
          <w:rFonts w:cs="Times New Roman"/>
          <w:szCs w:val="28"/>
        </w:rPr>
      </w:pPr>
      <w:r w:rsidRPr="0015099E">
        <w:rPr>
          <w:rFonts w:cs="Times New Roman"/>
          <w:szCs w:val="28"/>
        </w:rPr>
        <w:lastRenderedPageBreak/>
        <w:t>3.3.3.3. Kết luận kiểm thử</w:t>
      </w:r>
    </w:p>
    <w:p w14:paraId="7BCF6183"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Qua quá trình kiểm thử, có thể khẳng định rằng </w:t>
      </w:r>
      <w:r w:rsidRPr="0015099E">
        <w:rPr>
          <w:rStyle w:val="Manh"/>
          <w:b w:val="0"/>
          <w:bCs w:val="0"/>
          <w:sz w:val="28"/>
          <w:szCs w:val="28"/>
          <w:lang w:val="vi-VN"/>
        </w:rPr>
        <w:t>hệ thống đã đạt được mục tiêu đề ra</w:t>
      </w:r>
      <w:r w:rsidRPr="0015099E">
        <w:rPr>
          <w:sz w:val="28"/>
          <w:szCs w:val="28"/>
          <w:lang w:val="vi-VN"/>
        </w:rPr>
        <w:t xml:space="preserve">. Hệ thống hoạt động ổn định, </w:t>
      </w:r>
      <w:proofErr w:type="spellStart"/>
      <w:r w:rsidRPr="0015099E">
        <w:rPr>
          <w:sz w:val="28"/>
          <w:szCs w:val="28"/>
          <w:lang w:val="vi-VN"/>
        </w:rPr>
        <w:t>logic</w:t>
      </w:r>
      <w:proofErr w:type="spellEnd"/>
      <w:r w:rsidRPr="0015099E">
        <w:rPr>
          <w:sz w:val="28"/>
          <w:szCs w:val="28"/>
          <w:lang w:val="vi-VN"/>
        </w:rPr>
        <w:t xml:space="preserve"> nghiệp vụ chính xác và giao diện thân thiện với người dùng. Việc áp dụng kiểm thử hộp đen với đầy đủ các trường hợp </w:t>
      </w:r>
      <w:proofErr w:type="spellStart"/>
      <w:r w:rsidRPr="0015099E">
        <w:rPr>
          <w:sz w:val="28"/>
          <w:szCs w:val="28"/>
          <w:lang w:val="vi-VN"/>
        </w:rPr>
        <w:t>happy</w:t>
      </w:r>
      <w:proofErr w:type="spellEnd"/>
      <w:r w:rsidRPr="0015099E">
        <w:rPr>
          <w:sz w:val="28"/>
          <w:szCs w:val="28"/>
          <w:lang w:val="vi-VN"/>
        </w:rPr>
        <w:t xml:space="preserve"> </w:t>
      </w:r>
      <w:proofErr w:type="spellStart"/>
      <w:r w:rsidRPr="0015099E">
        <w:rPr>
          <w:sz w:val="28"/>
          <w:szCs w:val="28"/>
          <w:lang w:val="vi-VN"/>
        </w:rPr>
        <w:t>path</w:t>
      </w:r>
      <w:proofErr w:type="spellEnd"/>
      <w:r w:rsidRPr="0015099E">
        <w:rPr>
          <w:sz w:val="28"/>
          <w:szCs w:val="28"/>
          <w:lang w:val="vi-VN"/>
        </w:rPr>
        <w:t xml:space="preserve">, </w:t>
      </w:r>
      <w:proofErr w:type="spellStart"/>
      <w:r w:rsidRPr="0015099E">
        <w:rPr>
          <w:sz w:val="28"/>
          <w:szCs w:val="28"/>
          <w:lang w:val="vi-VN"/>
        </w:rPr>
        <w:t>edge</w:t>
      </w:r>
      <w:proofErr w:type="spellEnd"/>
      <w:r w:rsidRPr="0015099E">
        <w:rPr>
          <w:sz w:val="28"/>
          <w:szCs w:val="28"/>
          <w:lang w:val="vi-VN"/>
        </w:rPr>
        <w:t xml:space="preserve"> </w:t>
      </w:r>
      <w:proofErr w:type="spellStart"/>
      <w:r w:rsidRPr="0015099E">
        <w:rPr>
          <w:sz w:val="28"/>
          <w:szCs w:val="28"/>
          <w:lang w:val="vi-VN"/>
        </w:rPr>
        <w:t>case</w:t>
      </w:r>
      <w:proofErr w:type="spellEnd"/>
      <w:r w:rsidRPr="0015099E">
        <w:rPr>
          <w:sz w:val="28"/>
          <w:szCs w:val="28"/>
          <w:lang w:val="vi-VN"/>
        </w:rPr>
        <w:t xml:space="preserve"> và </w:t>
      </w:r>
      <w:proofErr w:type="spellStart"/>
      <w:r w:rsidRPr="0015099E">
        <w:rPr>
          <w:sz w:val="28"/>
          <w:szCs w:val="28"/>
          <w:lang w:val="vi-VN"/>
        </w:rPr>
        <w:t>negative</w:t>
      </w:r>
      <w:proofErr w:type="spellEnd"/>
      <w:r w:rsidRPr="0015099E">
        <w:rPr>
          <w:sz w:val="28"/>
          <w:szCs w:val="28"/>
          <w:lang w:val="vi-VN"/>
        </w:rPr>
        <w:t xml:space="preserve"> </w:t>
      </w:r>
      <w:proofErr w:type="spellStart"/>
      <w:r w:rsidRPr="0015099E">
        <w:rPr>
          <w:sz w:val="28"/>
          <w:szCs w:val="28"/>
          <w:lang w:val="vi-VN"/>
        </w:rPr>
        <w:t>case</w:t>
      </w:r>
      <w:proofErr w:type="spellEnd"/>
      <w:r w:rsidRPr="0015099E">
        <w:rPr>
          <w:sz w:val="28"/>
          <w:szCs w:val="28"/>
          <w:lang w:val="vi-VN"/>
        </w:rPr>
        <w:t xml:space="preserve"> đã giúp phát hiện và khắc phục kịp thời một số lỗi nhỏ về giao diện và </w:t>
      </w:r>
      <w:proofErr w:type="spellStart"/>
      <w:r w:rsidRPr="0015099E">
        <w:rPr>
          <w:sz w:val="28"/>
          <w:szCs w:val="28"/>
          <w:lang w:val="vi-VN"/>
        </w:rPr>
        <w:t>validation</w:t>
      </w:r>
      <w:proofErr w:type="spellEnd"/>
      <w:r w:rsidRPr="0015099E">
        <w:rPr>
          <w:sz w:val="28"/>
          <w:szCs w:val="28"/>
          <w:lang w:val="vi-VN"/>
        </w:rPr>
        <w:t>.</w:t>
      </w:r>
    </w:p>
    <w:p w14:paraId="5DDCCFA8"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Kết quả kiểm thử với tỷ lệ </w:t>
      </w:r>
      <w:r w:rsidRPr="0015099E">
        <w:rPr>
          <w:rStyle w:val="Manh"/>
          <w:b w:val="0"/>
          <w:bCs w:val="0"/>
          <w:sz w:val="28"/>
          <w:szCs w:val="28"/>
          <w:lang w:val="vi-VN"/>
        </w:rPr>
        <w:t xml:space="preserve">100% </w:t>
      </w:r>
      <w:proofErr w:type="spellStart"/>
      <w:r w:rsidRPr="0015099E">
        <w:rPr>
          <w:rStyle w:val="Manh"/>
          <w:b w:val="0"/>
          <w:bCs w:val="0"/>
          <w:sz w:val="28"/>
          <w:szCs w:val="28"/>
          <w:lang w:val="vi-VN"/>
        </w:rPr>
        <w:t>Pass</w:t>
      </w:r>
      <w:proofErr w:type="spellEnd"/>
      <w:r w:rsidRPr="0015099E">
        <w:rPr>
          <w:sz w:val="28"/>
          <w:szCs w:val="28"/>
          <w:lang w:val="vi-VN"/>
        </w:rPr>
        <w:t xml:space="preserve"> cho thấy hệ thống đã đáp ứng tốt yêu cầu về tính chính xác, tính nhất quán dữ liệu và khả năng xử lý các tình huống thực tế trong quản lý chuỗi khách sạn. Tuy nhiên, để đưa vào áp dụng thực tế, hệ thống cần được tiếp tục hoàn thiện một số tính năng nâng cao như thanh toán trực tuyến thực tế, thống kê trực quan và kiểm thử hiệu năng dưới tải cao.</w:t>
      </w:r>
      <w:r w:rsidRPr="0015099E">
        <w:rPr>
          <w:sz w:val="28"/>
          <w:szCs w:val="28"/>
          <w:lang w:val="vi-VN"/>
        </w:rPr>
        <w:br w:type="page"/>
      </w:r>
    </w:p>
    <w:p w14:paraId="7B173D9D" w14:textId="77777777" w:rsidR="000E570A" w:rsidRPr="0015099E" w:rsidRDefault="00000000">
      <w:pPr>
        <w:pStyle w:val="u1"/>
        <w:spacing w:before="0" w:after="0"/>
      </w:pPr>
      <w:bookmarkStart w:id="202" w:name="_Toc231728343"/>
      <w:bookmarkStart w:id="203" w:name="_Toc31720"/>
      <w:bookmarkStart w:id="204" w:name="_Toc23589"/>
      <w:r w:rsidRPr="0015099E">
        <w:lastRenderedPageBreak/>
        <w:t>KẾT LUẬN</w:t>
      </w:r>
      <w:bookmarkEnd w:id="202"/>
      <w:bookmarkEnd w:id="203"/>
      <w:bookmarkEnd w:id="204"/>
    </w:p>
    <w:p w14:paraId="45A3AB38"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Sau quá trình nghiên cứu, phân tích, thiết kế và triển khai, đề tài “Xây dựng </w:t>
      </w:r>
      <w:proofErr w:type="spellStart"/>
      <w:r w:rsidRPr="0015099E">
        <w:rPr>
          <w:sz w:val="28"/>
          <w:szCs w:val="28"/>
          <w:lang w:val="vi-VN"/>
        </w:rPr>
        <w:t>website</w:t>
      </w:r>
      <w:proofErr w:type="spellEnd"/>
      <w:r w:rsidRPr="0015099E">
        <w:rPr>
          <w:sz w:val="28"/>
          <w:szCs w:val="28"/>
          <w:lang w:val="vi-VN"/>
        </w:rPr>
        <w:t xml:space="preserve"> đặt phòng khách sạn </w:t>
      </w:r>
      <w:proofErr w:type="spellStart"/>
      <w:r w:rsidRPr="0015099E">
        <w:rPr>
          <w:sz w:val="28"/>
          <w:szCs w:val="28"/>
          <w:lang w:val="vi-VN"/>
        </w:rPr>
        <w:t>LoudBooking</w:t>
      </w:r>
      <w:proofErr w:type="spellEnd"/>
      <w:r w:rsidRPr="0015099E">
        <w:rPr>
          <w:sz w:val="28"/>
          <w:szCs w:val="28"/>
          <w:lang w:val="vi-VN"/>
        </w:rPr>
        <w:t>” đã hoàn thành các mục tiêu đề ra. Hệ thống hỗ trợ quản lý và đặt phòng khách sạn trực tuyến theo mô hình chuỗi khách sạn, đáp ứng các yêu cầu nghiệp vụ cơ bản của người dùng, quản lý khách sạn và quản trị viên.</w:t>
      </w:r>
    </w:p>
    <w:p w14:paraId="32EC4E7F"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Các chức năng cơ bản của một hệ thống đặt phòng khách sạn trực tuyến đã được triển khai tương đối đầy đủ, đáp ứng các yêu cầu đặt ra và hoạt động ổn định. Việc sử dụng </w:t>
      </w:r>
      <w:proofErr w:type="spellStart"/>
      <w:r w:rsidRPr="0015099E">
        <w:rPr>
          <w:sz w:val="28"/>
          <w:szCs w:val="28"/>
          <w:lang w:val="vi-VN"/>
        </w:rPr>
        <w:t>Spring</w:t>
      </w:r>
      <w:proofErr w:type="spellEnd"/>
      <w:r w:rsidRPr="0015099E">
        <w:rPr>
          <w:sz w:val="28"/>
          <w:szCs w:val="28"/>
          <w:lang w:val="vi-VN"/>
        </w:rPr>
        <w:t xml:space="preserve"> </w:t>
      </w:r>
      <w:proofErr w:type="spellStart"/>
      <w:r w:rsidRPr="0015099E">
        <w:rPr>
          <w:sz w:val="28"/>
          <w:szCs w:val="28"/>
          <w:lang w:val="vi-VN"/>
        </w:rPr>
        <w:t>Boot</w:t>
      </w:r>
      <w:proofErr w:type="spellEnd"/>
      <w:r w:rsidRPr="0015099E">
        <w:rPr>
          <w:sz w:val="28"/>
          <w:szCs w:val="28"/>
          <w:lang w:val="vi-VN"/>
        </w:rPr>
        <w:t xml:space="preserve"> kết hợp với </w:t>
      </w:r>
      <w:proofErr w:type="spellStart"/>
      <w:r w:rsidRPr="0015099E">
        <w:rPr>
          <w:sz w:val="28"/>
          <w:szCs w:val="28"/>
          <w:lang w:val="vi-VN"/>
        </w:rPr>
        <w:t>MySQL</w:t>
      </w:r>
      <w:proofErr w:type="spellEnd"/>
      <w:r w:rsidRPr="0015099E">
        <w:rPr>
          <w:sz w:val="28"/>
          <w:szCs w:val="28"/>
          <w:lang w:val="vi-VN"/>
        </w:rPr>
        <w:t xml:space="preserve"> và </w:t>
      </w:r>
      <w:proofErr w:type="spellStart"/>
      <w:r w:rsidRPr="0015099E">
        <w:rPr>
          <w:sz w:val="28"/>
          <w:szCs w:val="28"/>
          <w:lang w:val="vi-VN"/>
        </w:rPr>
        <w:t>Bootstrap</w:t>
      </w:r>
      <w:proofErr w:type="spellEnd"/>
      <w:r w:rsidRPr="0015099E">
        <w:rPr>
          <w:sz w:val="28"/>
          <w:szCs w:val="28"/>
          <w:lang w:val="vi-VN"/>
        </w:rPr>
        <w:t xml:space="preserve"> đã góp phần xây dựng hệ thống có hiệu năng ổn định đồng thời mang lại giao diện trực quan, thân thiện và thuận tiện cho người sử dụng. Bên cạnh đó, hệ thống đã xây dựng cơ chế kiểm tra phòng khả dụng theo thời gian thực nhằm hạn chế tình trạng đặt phòng vượt quá số lượng phòng hiện có, góp phần đảm bảo tính chính xác và nhất quán của dữ liệu.</w:t>
      </w:r>
    </w:p>
    <w:p w14:paraId="2E8C3F18"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Bên cạnh những kết quả đạt được, đề tài vẫn còn một số hạn chế như hệ thống mới triển khai thanh toán trên môi trường thử nghiệm của VNPAY, chưa hỗ trợ đa ngôn ngữ, chưa tối ưu cho số lượng lớn người dùng đồng thời và một số chức năng nâng cao như </w:t>
      </w:r>
      <w:proofErr w:type="spellStart"/>
      <w:r w:rsidRPr="0015099E">
        <w:rPr>
          <w:sz w:val="28"/>
          <w:szCs w:val="28"/>
          <w:lang w:val="vi-VN"/>
        </w:rPr>
        <w:t>chatbot</w:t>
      </w:r>
      <w:proofErr w:type="spellEnd"/>
      <w:r w:rsidRPr="0015099E">
        <w:rPr>
          <w:sz w:val="28"/>
          <w:szCs w:val="28"/>
          <w:lang w:val="vi-VN"/>
        </w:rPr>
        <w:t xml:space="preserve"> thông minh hay gợi ý khách sạn tự động chưa được triển khai. Tuy nhiên, đây cũng là cơ sở để tiếp tục nghiên cứu, cải tiến và phát triển trong các giai đoạn tiếp theo.</w:t>
      </w:r>
    </w:p>
    <w:p w14:paraId="555D5735" w14:textId="77777777" w:rsidR="000E570A" w:rsidRPr="0015099E" w:rsidRDefault="00000000">
      <w:pPr>
        <w:pStyle w:val="ThngthngWeb"/>
        <w:spacing w:beforeAutospacing="0" w:afterAutospacing="0" w:line="360" w:lineRule="auto"/>
        <w:ind w:firstLine="560"/>
        <w:jc w:val="both"/>
        <w:rPr>
          <w:sz w:val="28"/>
          <w:szCs w:val="28"/>
          <w:lang w:val="vi-VN"/>
        </w:rPr>
      </w:pPr>
      <w:r w:rsidRPr="0015099E">
        <w:rPr>
          <w:sz w:val="28"/>
          <w:szCs w:val="28"/>
          <w:lang w:val="vi-VN"/>
        </w:rPr>
        <w:t xml:space="preserve">Thông qua đề tài này, em đã có cơ hội vận dụng những kiến thức đã học về phân tích thiết kế hệ thống, lập trình </w:t>
      </w:r>
      <w:proofErr w:type="spellStart"/>
      <w:r w:rsidRPr="0015099E">
        <w:rPr>
          <w:sz w:val="28"/>
          <w:szCs w:val="28"/>
          <w:lang w:val="vi-VN"/>
        </w:rPr>
        <w:t>web</w:t>
      </w:r>
      <w:proofErr w:type="spellEnd"/>
      <w:r w:rsidRPr="0015099E">
        <w:rPr>
          <w:sz w:val="28"/>
          <w:szCs w:val="28"/>
          <w:lang w:val="vi-VN"/>
        </w:rPr>
        <w:t>, cơ sở dữ liệu và kiểm thử phần mềm vào một bài toán thực tế. Quá trình thực hiện đề tài không chỉ giúp em nâng cao kiến thức chuyên môn mà còn rèn luyện kỹ năng nghiên cứu, tư duy phân tích và phát triển phần mềm, tạo nền tảng quan trọng cho quá trình học tập, nghiên cứu và công việc sau khi tốt nghiệp.</w:t>
      </w:r>
    </w:p>
    <w:p w14:paraId="78E75DC6" w14:textId="77777777" w:rsidR="000E570A" w:rsidRPr="0015099E" w:rsidRDefault="000E570A">
      <w:pPr>
        <w:spacing w:before="0" w:after="0"/>
        <w:ind w:firstLine="0"/>
        <w:rPr>
          <w:rFonts w:cs="Times New Roman"/>
          <w:szCs w:val="28"/>
        </w:rPr>
      </w:pPr>
    </w:p>
    <w:p w14:paraId="5F0566BF" w14:textId="77777777" w:rsidR="000E570A" w:rsidRPr="0015099E" w:rsidRDefault="00000000">
      <w:pPr>
        <w:spacing w:before="0" w:after="0"/>
        <w:rPr>
          <w:rFonts w:cs="Times New Roman"/>
          <w:szCs w:val="28"/>
        </w:rPr>
      </w:pPr>
      <w:r w:rsidRPr="0015099E">
        <w:rPr>
          <w:rFonts w:cs="Times New Roman"/>
          <w:szCs w:val="28"/>
        </w:rPr>
        <w:br w:type="page"/>
      </w:r>
    </w:p>
    <w:p w14:paraId="6D4383ED" w14:textId="77777777" w:rsidR="000E570A" w:rsidRPr="0015099E" w:rsidRDefault="00000000">
      <w:pPr>
        <w:pStyle w:val="u1"/>
        <w:spacing w:before="0" w:after="0"/>
      </w:pPr>
      <w:bookmarkStart w:id="205" w:name="_Toc15466"/>
      <w:bookmarkStart w:id="206" w:name="_Toc20741"/>
      <w:bookmarkStart w:id="207" w:name="_Toc231728344"/>
      <w:r w:rsidRPr="0015099E">
        <w:lastRenderedPageBreak/>
        <w:t>TÀI LIỆU THAM KHẢO</w:t>
      </w:r>
      <w:bookmarkEnd w:id="205"/>
      <w:bookmarkEnd w:id="206"/>
      <w:bookmarkEnd w:id="207"/>
    </w:p>
    <w:p w14:paraId="5229136F" w14:textId="77777777" w:rsidR="000E570A" w:rsidRPr="0015099E" w:rsidRDefault="00000000">
      <w:pPr>
        <w:numPr>
          <w:ilvl w:val="0"/>
          <w:numId w:val="44"/>
        </w:numPr>
        <w:spacing w:before="0" w:after="0"/>
        <w:ind w:firstLine="0"/>
        <w:rPr>
          <w:rFonts w:cs="Times New Roman"/>
          <w:szCs w:val="28"/>
        </w:rPr>
      </w:pPr>
      <w:r w:rsidRPr="0015099E">
        <w:rPr>
          <w:rFonts w:cs="Times New Roman"/>
          <w:szCs w:val="28"/>
        </w:rPr>
        <w:t xml:space="preserve">Nguyễn Thị Thanh Huyền, Ngô thị Bích Thúy và Phạm thị Kim Phượng, (2011). </w:t>
      </w:r>
      <w:r w:rsidRPr="0015099E">
        <w:rPr>
          <w:rFonts w:cs="Times New Roman"/>
          <w:i/>
          <w:iCs/>
          <w:szCs w:val="28"/>
        </w:rPr>
        <w:t>Giáo trình phân tích thiết kế hệ thống</w:t>
      </w:r>
      <w:r w:rsidRPr="0015099E">
        <w:rPr>
          <w:rFonts w:cs="Times New Roman"/>
          <w:szCs w:val="28"/>
        </w:rPr>
        <w:t>. Nhà xuất bản Giáo dục Việt Nam.</w:t>
      </w:r>
    </w:p>
    <w:p w14:paraId="0CDB5861" w14:textId="77777777" w:rsidR="000E570A" w:rsidRPr="0015099E" w:rsidRDefault="00000000">
      <w:pPr>
        <w:numPr>
          <w:ilvl w:val="0"/>
          <w:numId w:val="44"/>
        </w:numPr>
        <w:spacing w:before="0" w:after="0"/>
        <w:ind w:firstLine="0"/>
        <w:rPr>
          <w:rFonts w:eastAsia="Times New Roman" w:cs="Times New Roman"/>
          <w:szCs w:val="28"/>
        </w:rPr>
      </w:pPr>
      <w:r w:rsidRPr="0015099E">
        <w:rPr>
          <w:rFonts w:eastAsia="Times New Roman" w:cs="Times New Roman"/>
          <w:szCs w:val="28"/>
        </w:rPr>
        <w:t xml:space="preserve">Phùng Đức </w:t>
      </w:r>
      <w:proofErr w:type="spellStart"/>
      <w:r w:rsidRPr="0015099E">
        <w:rPr>
          <w:rFonts w:eastAsia="Times New Roman" w:cs="Times New Roman"/>
          <w:szCs w:val="28"/>
        </w:rPr>
        <w:t>Hoà</w:t>
      </w:r>
      <w:proofErr w:type="spellEnd"/>
      <w:r w:rsidRPr="0015099E">
        <w:rPr>
          <w:rFonts w:eastAsia="Times New Roman" w:cs="Times New Roman"/>
          <w:szCs w:val="28"/>
        </w:rPr>
        <w:t xml:space="preserve"> (2019), </w:t>
      </w:r>
      <w:r w:rsidRPr="0015099E">
        <w:rPr>
          <w:rFonts w:eastAsia="Times New Roman" w:cs="Times New Roman"/>
          <w:i/>
          <w:iCs/>
          <w:szCs w:val="28"/>
        </w:rPr>
        <w:t>Giáo trình Nhập môn công nghệ phần mềm</w:t>
      </w:r>
      <w:r w:rsidRPr="0015099E">
        <w:rPr>
          <w:rFonts w:eastAsia="Times New Roman" w:cs="Times New Roman"/>
          <w:szCs w:val="28"/>
        </w:rPr>
        <w:t>, Nhà xuất bản Thống kê, Hà Nội.</w:t>
      </w:r>
    </w:p>
    <w:p w14:paraId="55DA268D" w14:textId="77777777" w:rsidR="000E570A" w:rsidRPr="0015099E" w:rsidRDefault="00000000">
      <w:pPr>
        <w:numPr>
          <w:ilvl w:val="0"/>
          <w:numId w:val="44"/>
        </w:numPr>
        <w:spacing w:before="0" w:after="0"/>
        <w:ind w:firstLine="0"/>
        <w:rPr>
          <w:rFonts w:cs="Times New Roman"/>
          <w:szCs w:val="28"/>
        </w:rPr>
      </w:pPr>
      <w:r w:rsidRPr="0015099E">
        <w:rPr>
          <w:rFonts w:eastAsia="Times New Roman" w:cs="Times New Roman"/>
          <w:szCs w:val="28"/>
        </w:rPr>
        <w:t xml:space="preserve">Trường Đại học Công nghiệp Hà Nội (2019), </w:t>
      </w:r>
      <w:r w:rsidRPr="0015099E">
        <w:rPr>
          <w:rFonts w:eastAsia="Times New Roman" w:cs="Times New Roman"/>
          <w:i/>
          <w:iCs/>
          <w:szCs w:val="28"/>
        </w:rPr>
        <w:t>Giáo trình Kiểm thử phần mềm</w:t>
      </w:r>
      <w:r w:rsidRPr="0015099E">
        <w:rPr>
          <w:rFonts w:eastAsia="Times New Roman" w:cs="Times New Roman"/>
          <w:szCs w:val="28"/>
        </w:rPr>
        <w:t>, Hà Nội.</w:t>
      </w:r>
    </w:p>
    <w:p w14:paraId="2D05DA99" w14:textId="77777777" w:rsidR="000E570A" w:rsidRPr="0015099E" w:rsidRDefault="00000000">
      <w:pPr>
        <w:numPr>
          <w:ilvl w:val="0"/>
          <w:numId w:val="44"/>
        </w:numPr>
        <w:spacing w:before="0" w:after="0"/>
        <w:ind w:firstLine="0"/>
        <w:rPr>
          <w:rFonts w:cs="Times New Roman"/>
          <w:szCs w:val="28"/>
        </w:rPr>
      </w:pPr>
      <w:proofErr w:type="spellStart"/>
      <w:r w:rsidRPr="0015099E">
        <w:rPr>
          <w:rFonts w:cs="Times New Roman"/>
          <w:szCs w:val="28"/>
        </w:rPr>
        <w:t>Fowler</w:t>
      </w:r>
      <w:proofErr w:type="spellEnd"/>
      <w:r w:rsidRPr="0015099E">
        <w:rPr>
          <w:rFonts w:cs="Times New Roman"/>
          <w:szCs w:val="28"/>
        </w:rPr>
        <w:t xml:space="preserve">, </w:t>
      </w:r>
      <w:proofErr w:type="spellStart"/>
      <w:r w:rsidRPr="0015099E">
        <w:rPr>
          <w:rFonts w:cs="Times New Roman"/>
          <w:szCs w:val="28"/>
        </w:rPr>
        <w:t>Martin</w:t>
      </w:r>
      <w:proofErr w:type="spellEnd"/>
      <w:r w:rsidRPr="0015099E">
        <w:rPr>
          <w:rFonts w:cs="Times New Roman"/>
          <w:szCs w:val="28"/>
        </w:rPr>
        <w:t xml:space="preserve">, (2003), </w:t>
      </w:r>
      <w:proofErr w:type="spellStart"/>
      <w:r w:rsidRPr="0015099E">
        <w:rPr>
          <w:rStyle w:val="Nhnmanh"/>
          <w:rFonts w:cs="Times New Roman"/>
          <w:szCs w:val="28"/>
        </w:rPr>
        <w:t>Model-View-Controller</w:t>
      </w:r>
      <w:proofErr w:type="spellEnd"/>
      <w:r w:rsidRPr="0015099E">
        <w:rPr>
          <w:rFonts w:cs="Times New Roman"/>
          <w:szCs w:val="28"/>
        </w:rPr>
        <w:t xml:space="preserve">, </w:t>
      </w:r>
      <w:proofErr w:type="spellStart"/>
      <w:r w:rsidRPr="0015099E">
        <w:rPr>
          <w:rFonts w:cs="Times New Roman"/>
          <w:szCs w:val="28"/>
        </w:rPr>
        <w:t>Martin</w:t>
      </w:r>
      <w:proofErr w:type="spellEnd"/>
      <w:r w:rsidRPr="0015099E">
        <w:rPr>
          <w:rFonts w:cs="Times New Roman"/>
          <w:szCs w:val="28"/>
        </w:rPr>
        <w:t xml:space="preserve"> </w:t>
      </w:r>
      <w:proofErr w:type="spellStart"/>
      <w:r w:rsidRPr="0015099E">
        <w:rPr>
          <w:rFonts w:cs="Times New Roman"/>
          <w:szCs w:val="28"/>
        </w:rPr>
        <w:t>Fowler’s</w:t>
      </w:r>
      <w:proofErr w:type="spellEnd"/>
      <w:r w:rsidRPr="0015099E">
        <w:rPr>
          <w:rFonts w:cs="Times New Roman"/>
          <w:szCs w:val="28"/>
        </w:rPr>
        <w:t xml:space="preserve"> </w:t>
      </w:r>
      <w:proofErr w:type="spellStart"/>
      <w:r w:rsidRPr="0015099E">
        <w:rPr>
          <w:rFonts w:cs="Times New Roman"/>
          <w:szCs w:val="28"/>
        </w:rPr>
        <w:t>Bliki</w:t>
      </w:r>
      <w:proofErr w:type="spellEnd"/>
      <w:r w:rsidRPr="0015099E">
        <w:rPr>
          <w:rFonts w:cs="Times New Roman"/>
          <w:szCs w:val="28"/>
        </w:rPr>
        <w:t xml:space="preserve">. </w:t>
      </w:r>
      <w:proofErr w:type="spellStart"/>
      <w:r w:rsidRPr="0015099E">
        <w:rPr>
          <w:rFonts w:cs="Times New Roman"/>
          <w:szCs w:val="28"/>
        </w:rPr>
        <w:t>Available</w:t>
      </w:r>
      <w:proofErr w:type="spellEnd"/>
      <w:r w:rsidRPr="0015099E">
        <w:rPr>
          <w:rFonts w:cs="Times New Roman"/>
          <w:szCs w:val="28"/>
        </w:rPr>
        <w:t xml:space="preserve">: </w:t>
      </w:r>
      <w:hyperlink r:id="rId50" w:tgtFrame="C:UserspcAppDataLocalTemp_blank" w:history="1">
        <w:r w:rsidR="000E570A" w:rsidRPr="0015099E">
          <w:rPr>
            <w:rStyle w:val="FollowedHyperlink"/>
            <w:rFonts w:cs="Times New Roman"/>
            <w:szCs w:val="28"/>
          </w:rPr>
          <w:t>https://martinfowler.com/eaaCatalog/modelViewController.html</w:t>
        </w:r>
      </w:hyperlink>
      <w:r w:rsidRPr="0015099E">
        <w:rPr>
          <w:rFonts w:cs="Times New Roman"/>
          <w:szCs w:val="28"/>
        </w:rPr>
        <w:t>.</w:t>
      </w:r>
    </w:p>
    <w:p w14:paraId="549FDE39" w14:textId="77777777" w:rsidR="000E570A" w:rsidRPr="0015099E" w:rsidRDefault="00000000">
      <w:pPr>
        <w:numPr>
          <w:ilvl w:val="0"/>
          <w:numId w:val="44"/>
        </w:numPr>
        <w:spacing w:before="0" w:after="0"/>
        <w:ind w:firstLine="0"/>
        <w:rPr>
          <w:rFonts w:cs="Times New Roman"/>
          <w:szCs w:val="28"/>
        </w:rPr>
      </w:pPr>
      <w:proofErr w:type="spellStart"/>
      <w:r w:rsidRPr="0015099E">
        <w:rPr>
          <w:rFonts w:cs="Times New Roman"/>
          <w:szCs w:val="28"/>
        </w:rPr>
        <w:t>Mozilla</w:t>
      </w:r>
      <w:proofErr w:type="spellEnd"/>
      <w:r w:rsidRPr="0015099E">
        <w:rPr>
          <w:rFonts w:cs="Times New Roman"/>
          <w:szCs w:val="28"/>
        </w:rPr>
        <w:t xml:space="preserve"> </w:t>
      </w:r>
      <w:proofErr w:type="spellStart"/>
      <w:r w:rsidRPr="0015099E">
        <w:rPr>
          <w:rFonts w:cs="Times New Roman"/>
          <w:szCs w:val="28"/>
        </w:rPr>
        <w:t>Developer</w:t>
      </w:r>
      <w:proofErr w:type="spellEnd"/>
      <w:r w:rsidRPr="0015099E">
        <w:rPr>
          <w:rFonts w:cs="Times New Roman"/>
          <w:szCs w:val="28"/>
        </w:rPr>
        <w:t xml:space="preserve"> </w:t>
      </w:r>
      <w:proofErr w:type="spellStart"/>
      <w:r w:rsidRPr="0015099E">
        <w:rPr>
          <w:rFonts w:cs="Times New Roman"/>
          <w:szCs w:val="28"/>
        </w:rPr>
        <w:t>Network</w:t>
      </w:r>
      <w:proofErr w:type="spellEnd"/>
      <w:r w:rsidRPr="0015099E">
        <w:rPr>
          <w:rFonts w:cs="Times New Roman"/>
          <w:szCs w:val="28"/>
        </w:rPr>
        <w:t xml:space="preserve">, (2024), </w:t>
      </w:r>
      <w:r w:rsidRPr="0015099E">
        <w:rPr>
          <w:rStyle w:val="Nhnmanh"/>
          <w:rFonts w:cs="Times New Roman"/>
          <w:szCs w:val="28"/>
        </w:rPr>
        <w:t xml:space="preserve">MDN </w:t>
      </w:r>
      <w:proofErr w:type="spellStart"/>
      <w:r w:rsidRPr="0015099E">
        <w:rPr>
          <w:rStyle w:val="Nhnmanh"/>
          <w:rFonts w:cs="Times New Roman"/>
          <w:szCs w:val="28"/>
        </w:rPr>
        <w:t>Web</w:t>
      </w:r>
      <w:proofErr w:type="spellEnd"/>
      <w:r w:rsidRPr="0015099E">
        <w:rPr>
          <w:rStyle w:val="Nhnmanh"/>
          <w:rFonts w:cs="Times New Roman"/>
          <w:szCs w:val="28"/>
        </w:rPr>
        <w:t xml:space="preserve"> </w:t>
      </w:r>
      <w:proofErr w:type="spellStart"/>
      <w:r w:rsidRPr="0015099E">
        <w:rPr>
          <w:rStyle w:val="Nhnmanh"/>
          <w:rFonts w:cs="Times New Roman"/>
          <w:szCs w:val="28"/>
        </w:rPr>
        <w:t>Docs</w:t>
      </w:r>
      <w:proofErr w:type="spellEnd"/>
      <w:r w:rsidRPr="0015099E">
        <w:rPr>
          <w:rStyle w:val="Nhnmanh"/>
          <w:rFonts w:cs="Times New Roman"/>
          <w:szCs w:val="28"/>
        </w:rPr>
        <w:t xml:space="preserve"> - HTML, CSS, </w:t>
      </w:r>
      <w:proofErr w:type="spellStart"/>
      <w:r w:rsidRPr="0015099E">
        <w:rPr>
          <w:rStyle w:val="Nhnmanh"/>
          <w:rFonts w:cs="Times New Roman"/>
          <w:szCs w:val="28"/>
        </w:rPr>
        <w:t>JavaScript</w:t>
      </w:r>
      <w:proofErr w:type="spellEnd"/>
      <w:r w:rsidRPr="0015099E">
        <w:rPr>
          <w:rFonts w:cs="Times New Roman"/>
          <w:szCs w:val="28"/>
        </w:rPr>
        <w:t xml:space="preserve">, </w:t>
      </w:r>
      <w:proofErr w:type="spellStart"/>
      <w:r w:rsidRPr="0015099E">
        <w:rPr>
          <w:rFonts w:cs="Times New Roman"/>
          <w:szCs w:val="28"/>
        </w:rPr>
        <w:t>Available</w:t>
      </w:r>
      <w:proofErr w:type="spellEnd"/>
      <w:r w:rsidRPr="0015099E">
        <w:rPr>
          <w:rFonts w:cs="Times New Roman"/>
          <w:szCs w:val="28"/>
        </w:rPr>
        <w:t xml:space="preserve">: </w:t>
      </w:r>
      <w:hyperlink r:id="rId51" w:tgtFrame="C:UserspcAppDataLocalTemp_blank" w:history="1">
        <w:r w:rsidR="000E570A" w:rsidRPr="0015099E">
          <w:rPr>
            <w:rStyle w:val="FollowedHyperlink"/>
            <w:rFonts w:cs="Times New Roman"/>
            <w:szCs w:val="28"/>
          </w:rPr>
          <w:t>https://developer.mozilla.org/</w:t>
        </w:r>
      </w:hyperlink>
      <w:r w:rsidRPr="0015099E">
        <w:rPr>
          <w:rFonts w:cs="Times New Roman"/>
          <w:szCs w:val="28"/>
        </w:rPr>
        <w:t>.</w:t>
      </w:r>
    </w:p>
    <w:p w14:paraId="141D04DB" w14:textId="77777777" w:rsidR="000E570A" w:rsidRPr="0015099E" w:rsidRDefault="00000000">
      <w:pPr>
        <w:numPr>
          <w:ilvl w:val="0"/>
          <w:numId w:val="44"/>
        </w:numPr>
        <w:spacing w:before="0" w:after="0"/>
        <w:ind w:firstLine="0"/>
        <w:rPr>
          <w:rFonts w:cs="Times New Roman"/>
          <w:szCs w:val="28"/>
        </w:rPr>
      </w:pPr>
      <w:proofErr w:type="spellStart"/>
      <w:r w:rsidRPr="0015099E">
        <w:rPr>
          <w:rFonts w:cs="Times New Roman"/>
          <w:szCs w:val="28"/>
        </w:rPr>
        <w:t>Oracle</w:t>
      </w:r>
      <w:proofErr w:type="spellEnd"/>
      <w:r w:rsidRPr="0015099E">
        <w:rPr>
          <w:rFonts w:cs="Times New Roman"/>
          <w:szCs w:val="28"/>
        </w:rPr>
        <w:t xml:space="preserve"> </w:t>
      </w:r>
      <w:proofErr w:type="spellStart"/>
      <w:r w:rsidRPr="0015099E">
        <w:rPr>
          <w:rFonts w:cs="Times New Roman"/>
          <w:szCs w:val="28"/>
        </w:rPr>
        <w:t>Corporation</w:t>
      </w:r>
      <w:proofErr w:type="spellEnd"/>
      <w:r w:rsidRPr="0015099E">
        <w:rPr>
          <w:rFonts w:cs="Times New Roman"/>
          <w:szCs w:val="28"/>
        </w:rPr>
        <w:t xml:space="preserve">, (2024), </w:t>
      </w:r>
      <w:proofErr w:type="spellStart"/>
      <w:r w:rsidRPr="0015099E">
        <w:rPr>
          <w:rStyle w:val="Nhnmanh"/>
          <w:rFonts w:cs="Times New Roman"/>
          <w:szCs w:val="28"/>
        </w:rPr>
        <w:t>MySQL</w:t>
      </w:r>
      <w:proofErr w:type="spellEnd"/>
      <w:r w:rsidRPr="0015099E">
        <w:rPr>
          <w:rStyle w:val="Nhnmanh"/>
          <w:rFonts w:cs="Times New Roman"/>
          <w:szCs w:val="28"/>
        </w:rPr>
        <w:t xml:space="preserve"> 8.0 </w:t>
      </w:r>
      <w:proofErr w:type="spellStart"/>
      <w:r w:rsidRPr="0015099E">
        <w:rPr>
          <w:rStyle w:val="Nhnmanh"/>
          <w:rFonts w:cs="Times New Roman"/>
          <w:szCs w:val="28"/>
        </w:rPr>
        <w:t>Reference</w:t>
      </w:r>
      <w:proofErr w:type="spellEnd"/>
      <w:r w:rsidRPr="0015099E">
        <w:rPr>
          <w:rStyle w:val="Nhnmanh"/>
          <w:rFonts w:cs="Times New Roman"/>
          <w:szCs w:val="28"/>
        </w:rPr>
        <w:t xml:space="preserve"> </w:t>
      </w:r>
      <w:proofErr w:type="spellStart"/>
      <w:r w:rsidRPr="0015099E">
        <w:rPr>
          <w:rStyle w:val="Nhnmanh"/>
          <w:rFonts w:cs="Times New Roman"/>
          <w:szCs w:val="28"/>
        </w:rPr>
        <w:t>Manual</w:t>
      </w:r>
      <w:proofErr w:type="spellEnd"/>
      <w:r w:rsidRPr="0015099E">
        <w:rPr>
          <w:rFonts w:cs="Times New Roman"/>
          <w:szCs w:val="28"/>
        </w:rPr>
        <w:t xml:space="preserve">, </w:t>
      </w:r>
      <w:proofErr w:type="spellStart"/>
      <w:r w:rsidRPr="0015099E">
        <w:rPr>
          <w:rFonts w:cs="Times New Roman"/>
          <w:szCs w:val="28"/>
        </w:rPr>
        <w:t>Available</w:t>
      </w:r>
      <w:proofErr w:type="spellEnd"/>
      <w:r w:rsidRPr="0015099E">
        <w:rPr>
          <w:rFonts w:cs="Times New Roman"/>
          <w:szCs w:val="28"/>
        </w:rPr>
        <w:t xml:space="preserve">: </w:t>
      </w:r>
      <w:hyperlink r:id="rId52" w:tgtFrame="C:UserspcAppDataLocalTemp_blank" w:history="1">
        <w:r w:rsidR="000E570A" w:rsidRPr="0015099E">
          <w:rPr>
            <w:rStyle w:val="FollowedHyperlink"/>
            <w:rFonts w:cs="Times New Roman"/>
            <w:szCs w:val="28"/>
          </w:rPr>
          <w:t>https://dev.mysql.com/doc/refman/8.0/en/</w:t>
        </w:r>
      </w:hyperlink>
      <w:r w:rsidRPr="0015099E">
        <w:rPr>
          <w:rFonts w:cs="Times New Roman"/>
          <w:szCs w:val="28"/>
        </w:rPr>
        <w:t>.</w:t>
      </w:r>
    </w:p>
    <w:p w14:paraId="384FF85C" w14:textId="77777777" w:rsidR="000E570A" w:rsidRPr="0015099E" w:rsidRDefault="00000000">
      <w:pPr>
        <w:numPr>
          <w:ilvl w:val="0"/>
          <w:numId w:val="44"/>
        </w:numPr>
        <w:spacing w:before="0" w:after="0"/>
        <w:ind w:firstLine="0"/>
        <w:rPr>
          <w:rFonts w:cs="Times New Roman"/>
          <w:szCs w:val="28"/>
        </w:rPr>
      </w:pPr>
      <w:proofErr w:type="spellStart"/>
      <w:r w:rsidRPr="0015099E">
        <w:rPr>
          <w:rFonts w:cs="Times New Roman"/>
          <w:szCs w:val="28"/>
        </w:rPr>
        <w:t>Oracle</w:t>
      </w:r>
      <w:proofErr w:type="spellEnd"/>
      <w:r w:rsidRPr="0015099E">
        <w:rPr>
          <w:rFonts w:cs="Times New Roman"/>
          <w:szCs w:val="28"/>
        </w:rPr>
        <w:t xml:space="preserve"> </w:t>
      </w:r>
      <w:proofErr w:type="spellStart"/>
      <w:r w:rsidRPr="0015099E">
        <w:rPr>
          <w:rFonts w:cs="Times New Roman"/>
          <w:szCs w:val="28"/>
        </w:rPr>
        <w:t>Corporation</w:t>
      </w:r>
      <w:proofErr w:type="spellEnd"/>
      <w:r w:rsidRPr="0015099E">
        <w:rPr>
          <w:rFonts w:cs="Times New Roman"/>
          <w:szCs w:val="28"/>
        </w:rPr>
        <w:t xml:space="preserve">, (2023), </w:t>
      </w:r>
      <w:r w:rsidRPr="0015099E">
        <w:rPr>
          <w:rStyle w:val="Nhnmanh"/>
          <w:rFonts w:cs="Times New Roman"/>
          <w:szCs w:val="28"/>
        </w:rPr>
        <w:t xml:space="preserve">The </w:t>
      </w:r>
      <w:proofErr w:type="spellStart"/>
      <w:r w:rsidRPr="0015099E">
        <w:rPr>
          <w:rStyle w:val="Nhnmanh"/>
          <w:rFonts w:cs="Times New Roman"/>
          <w:szCs w:val="28"/>
        </w:rPr>
        <w:t>Java</w:t>
      </w:r>
      <w:proofErr w:type="spellEnd"/>
      <w:r w:rsidRPr="0015099E">
        <w:rPr>
          <w:rStyle w:val="Nhnmanh"/>
          <w:rFonts w:cs="Times New Roman"/>
          <w:szCs w:val="28"/>
        </w:rPr>
        <w:t xml:space="preserve"> </w:t>
      </w:r>
      <w:proofErr w:type="spellStart"/>
      <w:r w:rsidRPr="0015099E">
        <w:rPr>
          <w:rStyle w:val="Nhnmanh"/>
          <w:rFonts w:cs="Times New Roman"/>
          <w:szCs w:val="28"/>
        </w:rPr>
        <w:t>Language</w:t>
      </w:r>
      <w:proofErr w:type="spellEnd"/>
      <w:r w:rsidRPr="0015099E">
        <w:rPr>
          <w:rStyle w:val="Nhnmanh"/>
          <w:rFonts w:cs="Times New Roman"/>
          <w:szCs w:val="28"/>
        </w:rPr>
        <w:t xml:space="preserve"> </w:t>
      </w:r>
      <w:proofErr w:type="spellStart"/>
      <w:r w:rsidRPr="0015099E">
        <w:rPr>
          <w:rStyle w:val="Nhnmanh"/>
          <w:rFonts w:cs="Times New Roman"/>
          <w:szCs w:val="28"/>
        </w:rPr>
        <w:t>Specification</w:t>
      </w:r>
      <w:proofErr w:type="spellEnd"/>
      <w:r w:rsidRPr="0015099E">
        <w:rPr>
          <w:rStyle w:val="Nhnmanh"/>
          <w:rFonts w:cs="Times New Roman"/>
          <w:szCs w:val="28"/>
        </w:rPr>
        <w:t xml:space="preserve">, </w:t>
      </w:r>
      <w:proofErr w:type="spellStart"/>
      <w:r w:rsidRPr="0015099E">
        <w:rPr>
          <w:rStyle w:val="Nhnmanh"/>
          <w:rFonts w:cs="Times New Roman"/>
          <w:szCs w:val="28"/>
        </w:rPr>
        <w:t>Java</w:t>
      </w:r>
      <w:proofErr w:type="spellEnd"/>
      <w:r w:rsidRPr="0015099E">
        <w:rPr>
          <w:rStyle w:val="Nhnmanh"/>
          <w:rFonts w:cs="Times New Roman"/>
          <w:szCs w:val="28"/>
        </w:rPr>
        <w:t xml:space="preserve"> SE 21 </w:t>
      </w:r>
      <w:proofErr w:type="spellStart"/>
      <w:r w:rsidRPr="0015099E">
        <w:rPr>
          <w:rStyle w:val="Nhnmanh"/>
          <w:rFonts w:cs="Times New Roman"/>
          <w:szCs w:val="28"/>
        </w:rPr>
        <w:t>Edition</w:t>
      </w:r>
      <w:proofErr w:type="spellEnd"/>
      <w:r w:rsidRPr="0015099E">
        <w:rPr>
          <w:rFonts w:cs="Times New Roman"/>
          <w:szCs w:val="28"/>
        </w:rPr>
        <w:t xml:space="preserve">, </w:t>
      </w:r>
      <w:proofErr w:type="spellStart"/>
      <w:r w:rsidRPr="0015099E">
        <w:rPr>
          <w:rFonts w:cs="Times New Roman"/>
          <w:szCs w:val="28"/>
        </w:rPr>
        <w:t>Available</w:t>
      </w:r>
      <w:proofErr w:type="spellEnd"/>
      <w:r w:rsidRPr="0015099E">
        <w:rPr>
          <w:rFonts w:cs="Times New Roman"/>
          <w:szCs w:val="28"/>
        </w:rPr>
        <w:t xml:space="preserve">: </w:t>
      </w:r>
      <w:hyperlink r:id="rId53" w:tgtFrame="C:UserspcAppDataLocalTemp_blank" w:history="1">
        <w:r w:rsidR="000E570A" w:rsidRPr="0015099E">
          <w:rPr>
            <w:rStyle w:val="FollowedHyperlink"/>
            <w:rFonts w:cs="Times New Roman"/>
            <w:szCs w:val="28"/>
          </w:rPr>
          <w:t>https://docs.oracle.com/en/java/</w:t>
        </w:r>
      </w:hyperlink>
      <w:r w:rsidRPr="0015099E">
        <w:rPr>
          <w:rFonts w:cs="Times New Roman"/>
          <w:szCs w:val="28"/>
        </w:rPr>
        <w:t>.</w:t>
      </w:r>
    </w:p>
    <w:p w14:paraId="3BCDC454" w14:textId="17AD881D" w:rsidR="000E570A" w:rsidRPr="0015099E" w:rsidRDefault="00000000" w:rsidP="00802E3B">
      <w:pPr>
        <w:numPr>
          <w:ilvl w:val="0"/>
          <w:numId w:val="44"/>
        </w:numPr>
        <w:spacing w:before="0" w:after="0"/>
        <w:ind w:firstLine="0"/>
        <w:rPr>
          <w:rFonts w:cs="Times New Roman"/>
          <w:szCs w:val="28"/>
        </w:rPr>
        <w:sectPr w:rsidR="000E570A" w:rsidRPr="0015099E">
          <w:headerReference w:type="default" r:id="rId54"/>
          <w:pgSz w:w="11910" w:h="16840"/>
          <w:pgMar w:top="1417" w:right="1134" w:bottom="1417" w:left="1984" w:header="510" w:footer="510" w:gutter="0"/>
          <w:pgNumType w:start="1"/>
          <w:cols w:space="0"/>
          <w:docGrid w:linePitch="381"/>
        </w:sectPr>
      </w:pPr>
      <w:proofErr w:type="spellStart"/>
      <w:r w:rsidRPr="0015099E">
        <w:rPr>
          <w:rFonts w:cs="Times New Roman"/>
          <w:szCs w:val="28"/>
        </w:rPr>
        <w:t>VMware</w:t>
      </w:r>
      <w:proofErr w:type="spellEnd"/>
      <w:r w:rsidRPr="0015099E">
        <w:rPr>
          <w:rFonts w:cs="Times New Roman"/>
          <w:szCs w:val="28"/>
        </w:rPr>
        <w:t xml:space="preserve">, (2024), </w:t>
      </w:r>
      <w:proofErr w:type="spellStart"/>
      <w:r w:rsidRPr="0015099E">
        <w:rPr>
          <w:rStyle w:val="Nhnmanh"/>
          <w:rFonts w:cs="Times New Roman"/>
          <w:szCs w:val="28"/>
        </w:rPr>
        <w:t>Spring</w:t>
      </w:r>
      <w:proofErr w:type="spellEnd"/>
      <w:r w:rsidRPr="0015099E">
        <w:rPr>
          <w:rStyle w:val="Nhnmanh"/>
          <w:rFonts w:cs="Times New Roman"/>
          <w:szCs w:val="28"/>
        </w:rPr>
        <w:t xml:space="preserve"> </w:t>
      </w:r>
      <w:proofErr w:type="spellStart"/>
      <w:r w:rsidRPr="0015099E">
        <w:rPr>
          <w:rStyle w:val="Nhnmanh"/>
          <w:rFonts w:cs="Times New Roman"/>
          <w:szCs w:val="28"/>
        </w:rPr>
        <w:t>Boot</w:t>
      </w:r>
      <w:proofErr w:type="spellEnd"/>
      <w:r w:rsidRPr="0015099E">
        <w:rPr>
          <w:rStyle w:val="Nhnmanh"/>
          <w:rFonts w:cs="Times New Roman"/>
          <w:szCs w:val="28"/>
        </w:rPr>
        <w:t xml:space="preserve"> </w:t>
      </w:r>
      <w:proofErr w:type="spellStart"/>
      <w:r w:rsidRPr="0015099E">
        <w:rPr>
          <w:rStyle w:val="Nhnmanh"/>
          <w:rFonts w:cs="Times New Roman"/>
          <w:szCs w:val="28"/>
        </w:rPr>
        <w:t>Reference</w:t>
      </w:r>
      <w:proofErr w:type="spellEnd"/>
      <w:r w:rsidRPr="0015099E">
        <w:rPr>
          <w:rStyle w:val="Nhnmanh"/>
          <w:rFonts w:cs="Times New Roman"/>
          <w:szCs w:val="28"/>
        </w:rPr>
        <w:t xml:space="preserve"> </w:t>
      </w:r>
      <w:proofErr w:type="spellStart"/>
      <w:r w:rsidRPr="0015099E">
        <w:rPr>
          <w:rStyle w:val="Nhnmanh"/>
          <w:rFonts w:cs="Times New Roman"/>
          <w:szCs w:val="28"/>
        </w:rPr>
        <w:t>Documentation</w:t>
      </w:r>
      <w:proofErr w:type="spellEnd"/>
      <w:r w:rsidRPr="0015099E">
        <w:rPr>
          <w:rStyle w:val="Nhnmanh"/>
          <w:rFonts w:cs="Times New Roman"/>
          <w:szCs w:val="28"/>
        </w:rPr>
        <w:t xml:space="preserve"> (v3.2)</w:t>
      </w:r>
      <w:r w:rsidRPr="0015099E">
        <w:rPr>
          <w:rFonts w:cs="Times New Roman"/>
          <w:szCs w:val="28"/>
        </w:rPr>
        <w:t xml:space="preserve">, </w:t>
      </w:r>
      <w:proofErr w:type="spellStart"/>
      <w:r w:rsidRPr="0015099E">
        <w:rPr>
          <w:rFonts w:cs="Times New Roman"/>
          <w:szCs w:val="28"/>
        </w:rPr>
        <w:t>Available</w:t>
      </w:r>
      <w:proofErr w:type="spellEnd"/>
      <w:r w:rsidRPr="0015099E">
        <w:rPr>
          <w:rFonts w:cs="Times New Roman"/>
          <w:szCs w:val="28"/>
        </w:rPr>
        <w:t xml:space="preserve">: </w:t>
      </w:r>
      <w:hyperlink r:id="rId55" w:tgtFrame="C:UserspcAppDataLocalTemp_blank" w:history="1">
        <w:r w:rsidR="000E570A" w:rsidRPr="0015099E">
          <w:rPr>
            <w:rStyle w:val="FollowedHyperlink"/>
            <w:rFonts w:cs="Times New Roman"/>
            <w:szCs w:val="28"/>
          </w:rPr>
          <w:t>https://docs.spring.io/spring-boot/reference/</w:t>
        </w:r>
      </w:hyperlink>
      <w:r w:rsidRPr="0015099E">
        <w:rPr>
          <w:rFonts w:cs="Times New Roman"/>
          <w:szCs w:val="28"/>
        </w:rPr>
        <w:t>.</w:t>
      </w:r>
    </w:p>
    <w:p w14:paraId="5FF1A879" w14:textId="77777777" w:rsidR="000E570A" w:rsidRDefault="000E570A" w:rsidP="00802E3B">
      <w:pPr>
        <w:spacing w:before="0" w:after="0"/>
        <w:ind w:firstLine="0"/>
        <w:rPr>
          <w:rFonts w:cs="Times New Roman"/>
          <w:szCs w:val="28"/>
        </w:rPr>
      </w:pPr>
    </w:p>
    <w:sectPr w:rsidR="000E570A" w:rsidSect="00802E3B">
      <w:headerReference w:type="default" r:id="rId56"/>
      <w:type w:val="continuous"/>
      <w:pgSz w:w="11910" w:h="16840" w:code="9"/>
      <w:pgMar w:top="1418" w:right="1134" w:bottom="1418" w:left="1985" w:header="510" w:footer="510" w:gutter="0"/>
      <w:cols w:space="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37DB2" w14:textId="77777777" w:rsidR="00DB2198" w:rsidRPr="0015099E" w:rsidRDefault="00DB2198">
      <w:pPr>
        <w:spacing w:line="240" w:lineRule="auto"/>
      </w:pPr>
      <w:r w:rsidRPr="0015099E">
        <w:separator/>
      </w:r>
    </w:p>
  </w:endnote>
  <w:endnote w:type="continuationSeparator" w:id="0">
    <w:p w14:paraId="07D3FD9F" w14:textId="77777777" w:rsidR="00DB2198" w:rsidRPr="0015099E" w:rsidRDefault="00DB2198">
      <w:pPr>
        <w:spacing w:line="240" w:lineRule="auto"/>
      </w:pPr>
      <w:r w:rsidRPr="001509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D8E2F" w14:textId="77777777" w:rsidR="00DB2198" w:rsidRPr="0015099E" w:rsidRDefault="00DB2198">
      <w:pPr>
        <w:spacing w:before="0" w:after="0"/>
      </w:pPr>
      <w:r w:rsidRPr="0015099E">
        <w:separator/>
      </w:r>
    </w:p>
  </w:footnote>
  <w:footnote w:type="continuationSeparator" w:id="0">
    <w:p w14:paraId="7B1DFC95" w14:textId="77777777" w:rsidR="00DB2198" w:rsidRPr="0015099E" w:rsidRDefault="00DB2198">
      <w:pPr>
        <w:spacing w:before="0" w:after="0"/>
      </w:pPr>
      <w:r w:rsidRPr="001509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42FE" w14:textId="77777777" w:rsidR="000E570A" w:rsidRPr="0015099E" w:rsidRDefault="000E570A">
    <w:pPr>
      <w:pStyle w:val="utrang"/>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46CC" w14:textId="77777777" w:rsidR="000E570A" w:rsidRPr="0015099E" w:rsidRDefault="00000000">
    <w:pPr>
      <w:pStyle w:val="utrang"/>
      <w:ind w:firstLine="0"/>
    </w:pPr>
    <w:r w:rsidRPr="0015099E">
      <w:rPr>
        <w:noProof/>
      </w:rPr>
      <mc:AlternateContent>
        <mc:Choice Requires="wps">
          <w:drawing>
            <wp:anchor distT="0" distB="0" distL="114300" distR="114300" simplePos="0" relativeHeight="251659264" behindDoc="0" locked="0" layoutInCell="1" allowOverlap="1" wp14:anchorId="63D580E2" wp14:editId="10BE4FD9">
              <wp:simplePos x="0" y="0"/>
              <wp:positionH relativeFrom="margin">
                <wp:posOffset>9525</wp:posOffset>
              </wp:positionH>
              <wp:positionV relativeFrom="paragraph">
                <wp:posOffset>0</wp:posOffset>
              </wp:positionV>
              <wp:extent cx="558546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5854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61A45" w14:textId="77777777" w:rsidR="000E570A" w:rsidRPr="0015099E" w:rsidRDefault="00000000">
                          <w:pPr>
                            <w:pStyle w:val="utrang"/>
                            <w:ind w:firstLine="0"/>
                            <w:jc w:val="center"/>
                            <w:rPr>
                              <w:sz w:val="28"/>
                              <w:szCs w:val="28"/>
                            </w:rPr>
                          </w:pPr>
                          <w:r w:rsidRPr="0015099E">
                            <w:rPr>
                              <w:sz w:val="28"/>
                              <w:szCs w:val="28"/>
                            </w:rPr>
                            <w:fldChar w:fldCharType="begin"/>
                          </w:r>
                          <w:r w:rsidRPr="0015099E">
                            <w:rPr>
                              <w:sz w:val="28"/>
                              <w:szCs w:val="28"/>
                            </w:rPr>
                            <w:instrText xml:space="preserve"> PAGE  \* MERGEFORMAT </w:instrText>
                          </w:r>
                          <w:r w:rsidRPr="0015099E">
                            <w:rPr>
                              <w:sz w:val="28"/>
                              <w:szCs w:val="28"/>
                            </w:rPr>
                            <w:fldChar w:fldCharType="separate"/>
                          </w:r>
                          <w:r w:rsidRPr="0015099E">
                            <w:rPr>
                              <w:sz w:val="28"/>
                              <w:szCs w:val="28"/>
                            </w:rPr>
                            <w:t>1</w:t>
                          </w:r>
                          <w:r w:rsidRPr="0015099E">
                            <w:rPr>
                              <w:sz w:val="28"/>
                              <w:szCs w:val="28"/>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3D580E2" id="_x0000_t202" coordsize="21600,21600" o:spt="202" path="m,l,21600r21600,l21600,xe">
              <v:stroke joinstyle="miter"/>
              <v:path gradientshapeok="t" o:connecttype="rect"/>
            </v:shapetype>
            <v:shape id="Text Box 17" o:spid="_x0000_s1026" type="#_x0000_t202" style="position:absolute;left:0;text-align:left;margin-left:.75pt;margin-top:0;width:439.8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" filled="f" stroked="f" strokeweight=".5pt">
              <v:textbox style="mso-fit-shape-to-text:t" inset="0,0,0,0">
                <w:txbxContent>
                  <w:p w14:paraId="7CC61A45" w14:textId="77777777" w:rsidR="000E570A" w:rsidRPr="0015099E" w:rsidRDefault="00000000">
                    <w:pPr>
                      <w:pStyle w:val="utrang"/>
                      <w:ind w:firstLine="0"/>
                      <w:jc w:val="center"/>
                      <w:rPr>
                        <w:sz w:val="28"/>
                        <w:szCs w:val="28"/>
                      </w:rPr>
                    </w:pPr>
                    <w:r w:rsidRPr="0015099E">
                      <w:rPr>
                        <w:sz w:val="28"/>
                        <w:szCs w:val="28"/>
                      </w:rPr>
                      <w:fldChar w:fldCharType="begin"/>
                    </w:r>
                    <w:r w:rsidRPr="0015099E">
                      <w:rPr>
                        <w:sz w:val="28"/>
                        <w:szCs w:val="28"/>
                      </w:rPr>
                      <w:instrText xml:space="preserve"> PAGE  \* MERGEFORMAT </w:instrText>
                    </w:r>
                    <w:r w:rsidRPr="0015099E">
                      <w:rPr>
                        <w:sz w:val="28"/>
                        <w:szCs w:val="28"/>
                      </w:rPr>
                      <w:fldChar w:fldCharType="separate"/>
                    </w:r>
                    <w:r w:rsidRPr="0015099E">
                      <w:rPr>
                        <w:sz w:val="28"/>
                        <w:szCs w:val="28"/>
                      </w:rPr>
                      <w:t>1</w:t>
                    </w:r>
                    <w:r w:rsidRPr="0015099E">
                      <w:rPr>
                        <w:sz w:val="28"/>
                        <w:szCs w:val="28"/>
                      </w:rPr>
                      <w:fldChar w:fldCharType="end"/>
                    </w: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40CDE" w14:textId="77777777" w:rsidR="000E570A" w:rsidRPr="0015099E" w:rsidRDefault="00000000">
    <w:pPr>
      <w:pStyle w:val="utrang"/>
      <w:ind w:firstLine="0"/>
      <w:jc w:val="center"/>
      <w:rPr>
        <w:sz w:val="28"/>
        <w:szCs w:val="28"/>
      </w:rPr>
    </w:pPr>
    <w:r w:rsidRPr="0015099E">
      <w:rPr>
        <w:noProof/>
        <w:sz w:val="28"/>
      </w:rPr>
      <mc:AlternateContent>
        <mc:Choice Requires="wps">
          <w:drawing>
            <wp:anchor distT="0" distB="0" distL="114300" distR="114300" simplePos="0" relativeHeight="251660288" behindDoc="0" locked="0" layoutInCell="1" allowOverlap="1" wp14:anchorId="7009E0F7" wp14:editId="46085938">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7665"/>
                          </w:sdtPr>
                          <w:sdtEndPr>
                            <w:rPr>
                              <w:sz w:val="28"/>
                              <w:szCs w:val="28"/>
                            </w:rPr>
                          </w:sdtEndPr>
                          <w:sdtContent>
                            <w:p w14:paraId="06D69DA6" w14:textId="77777777" w:rsidR="000E570A" w:rsidRPr="0015099E" w:rsidRDefault="00000000">
                              <w:pPr>
                                <w:pStyle w:val="utrang"/>
                                <w:ind w:firstLine="0"/>
                                <w:jc w:val="center"/>
                                <w:rPr>
                                  <w:sz w:val="28"/>
                                  <w:szCs w:val="28"/>
                                </w:rPr>
                              </w:pPr>
                              <w:r w:rsidRPr="0015099E">
                                <w:rPr>
                                  <w:sz w:val="28"/>
                                  <w:szCs w:val="28"/>
                                </w:rPr>
                                <w:fldChar w:fldCharType="begin"/>
                              </w:r>
                              <w:r w:rsidRPr="0015099E">
                                <w:rPr>
                                  <w:sz w:val="28"/>
                                  <w:szCs w:val="28"/>
                                </w:rPr>
                                <w:instrText>PAGE   \* MERGEFORMAT</w:instrText>
                              </w:r>
                              <w:r w:rsidRPr="0015099E">
                                <w:rPr>
                                  <w:sz w:val="28"/>
                                  <w:szCs w:val="28"/>
                                </w:rPr>
                                <w:fldChar w:fldCharType="separate"/>
                              </w:r>
                              <w:r w:rsidRPr="0015099E">
                                <w:rPr>
                                  <w:sz w:val="28"/>
                                  <w:szCs w:val="28"/>
                                </w:rPr>
                                <w:t>2</w:t>
                              </w:r>
                              <w:r w:rsidRPr="0015099E">
                                <w:rPr>
                                  <w:sz w:val="28"/>
                                  <w:szCs w:val="28"/>
                                </w:rPr>
                                <w:fldChar w:fldCharType="end"/>
                              </w:r>
                            </w:p>
                          </w:sdtContent>
                        </w:sdt>
                        <w:p w14:paraId="726AA47F" w14:textId="77777777" w:rsidR="000E570A" w:rsidRPr="0015099E" w:rsidRDefault="000E570A">
                          <w:pPr>
                            <w:rPr>
                              <w:szCs w:val="28"/>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09E0F7" id="_x0000_t202" coordsize="21600,21600" o:spt="202" path="m,l,21600r21600,l21600,xe">
              <v:stroke joinstyle="miter"/>
              <v:path gradientshapeok="t" o:connecttype="rect"/>
            </v:shapetype>
            <v:shape id="Text Box 3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67665"/>
                    </w:sdtPr>
                    <w:sdtEndPr>
                      <w:rPr>
                        <w:sz w:val="28"/>
                        <w:szCs w:val="28"/>
                      </w:rPr>
                    </w:sdtEndPr>
                    <w:sdtContent>
                      <w:p w14:paraId="06D69DA6" w14:textId="77777777" w:rsidR="000E570A" w:rsidRPr="0015099E" w:rsidRDefault="00000000">
                        <w:pPr>
                          <w:pStyle w:val="utrang"/>
                          <w:ind w:firstLine="0"/>
                          <w:jc w:val="center"/>
                          <w:rPr>
                            <w:sz w:val="28"/>
                            <w:szCs w:val="28"/>
                          </w:rPr>
                        </w:pPr>
                        <w:r w:rsidRPr="0015099E">
                          <w:rPr>
                            <w:sz w:val="28"/>
                            <w:szCs w:val="28"/>
                          </w:rPr>
                          <w:fldChar w:fldCharType="begin"/>
                        </w:r>
                        <w:r w:rsidRPr="0015099E">
                          <w:rPr>
                            <w:sz w:val="28"/>
                            <w:szCs w:val="28"/>
                          </w:rPr>
                          <w:instrText>PAGE   \* MERGEFORMAT</w:instrText>
                        </w:r>
                        <w:r w:rsidRPr="0015099E">
                          <w:rPr>
                            <w:sz w:val="28"/>
                            <w:szCs w:val="28"/>
                          </w:rPr>
                          <w:fldChar w:fldCharType="separate"/>
                        </w:r>
                        <w:r w:rsidRPr="0015099E">
                          <w:rPr>
                            <w:sz w:val="28"/>
                            <w:szCs w:val="28"/>
                          </w:rPr>
                          <w:t>2</w:t>
                        </w:r>
                        <w:r w:rsidRPr="0015099E">
                          <w:rPr>
                            <w:sz w:val="28"/>
                            <w:szCs w:val="28"/>
                          </w:rPr>
                          <w:fldChar w:fldCharType="end"/>
                        </w:r>
                      </w:p>
                    </w:sdtContent>
                  </w:sdt>
                  <w:p w14:paraId="726AA47F" w14:textId="77777777" w:rsidR="000E570A" w:rsidRPr="0015099E" w:rsidRDefault="000E570A">
                    <w:pPr>
                      <w:rPr>
                        <w:szCs w:val="28"/>
                      </w:rPr>
                    </w:pPr>
                  </w:p>
                </w:txbxContent>
              </v:textbox>
              <w10:wrap anchorx="margin"/>
            </v:shape>
          </w:pict>
        </mc:Fallback>
      </mc:AlternateContent>
    </w:r>
  </w:p>
  <w:p w14:paraId="61DE7B29" w14:textId="77777777" w:rsidR="000E570A" w:rsidRPr="0015099E" w:rsidRDefault="000E570A">
    <w:pPr>
      <w:pStyle w:val="utrang"/>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BB09" w14:textId="77777777" w:rsidR="000E570A" w:rsidRPr="0015099E" w:rsidRDefault="00000000">
    <w:pPr>
      <w:pStyle w:val="utrang"/>
    </w:pPr>
    <w:r w:rsidRPr="0015099E">
      <w:rPr>
        <w:noProof/>
      </w:rPr>
      <mc:AlternateContent>
        <mc:Choice Requires="wps">
          <w:drawing>
            <wp:anchor distT="0" distB="0" distL="114300" distR="114300" simplePos="0" relativeHeight="251661312" behindDoc="0" locked="0" layoutInCell="1" allowOverlap="1" wp14:anchorId="49538BFD" wp14:editId="252E502A">
              <wp:simplePos x="0" y="0"/>
              <wp:positionH relativeFrom="margin">
                <wp:align>center</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D5E8B8" w14:textId="77777777" w:rsidR="000E570A" w:rsidRPr="0015099E" w:rsidRDefault="00000000">
                          <w:pPr>
                            <w:pStyle w:val="utrang"/>
                            <w:ind w:firstLine="0"/>
                          </w:pPr>
                          <w:r w:rsidRPr="0015099E">
                            <w:rPr>
                              <w:sz w:val="28"/>
                              <w:szCs w:val="28"/>
                            </w:rPr>
                            <w:fldChar w:fldCharType="begin"/>
                          </w:r>
                          <w:r w:rsidRPr="0015099E">
                            <w:rPr>
                              <w:sz w:val="28"/>
                              <w:szCs w:val="28"/>
                            </w:rPr>
                            <w:instrText xml:space="preserve"> PAGE  \* MERGEFORMAT </w:instrText>
                          </w:r>
                          <w:r w:rsidRPr="0015099E">
                            <w:rPr>
                              <w:sz w:val="28"/>
                              <w:szCs w:val="28"/>
                            </w:rPr>
                            <w:fldChar w:fldCharType="separate"/>
                          </w:r>
                          <w:r w:rsidRPr="0015099E">
                            <w:rPr>
                              <w:sz w:val="28"/>
                              <w:szCs w:val="28"/>
                            </w:rPr>
                            <w:t>89</w:t>
                          </w:r>
                          <w:r w:rsidRPr="0015099E">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538BFD" id="_x0000_t202" coordsize="21600,21600" o:spt="202" path="m,l,21600r21600,l21600,xe">
              <v:stroke joinstyle="miter"/>
              <v:path gradientshapeok="t" o:connecttype="rect"/>
            </v:shapetype>
            <v:shape id="Text Box 48"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D5E8B8" w14:textId="77777777" w:rsidR="000E570A" w:rsidRPr="0015099E" w:rsidRDefault="00000000">
                    <w:pPr>
                      <w:pStyle w:val="utrang"/>
                      <w:ind w:firstLine="0"/>
                    </w:pPr>
                    <w:r w:rsidRPr="0015099E">
                      <w:rPr>
                        <w:sz w:val="28"/>
                        <w:szCs w:val="28"/>
                      </w:rPr>
                      <w:fldChar w:fldCharType="begin"/>
                    </w:r>
                    <w:r w:rsidRPr="0015099E">
                      <w:rPr>
                        <w:sz w:val="28"/>
                        <w:szCs w:val="28"/>
                      </w:rPr>
                      <w:instrText xml:space="preserve"> PAGE  \* MERGEFORMAT </w:instrText>
                    </w:r>
                    <w:r w:rsidRPr="0015099E">
                      <w:rPr>
                        <w:sz w:val="28"/>
                        <w:szCs w:val="28"/>
                      </w:rPr>
                      <w:fldChar w:fldCharType="separate"/>
                    </w:r>
                    <w:r w:rsidRPr="0015099E">
                      <w:rPr>
                        <w:sz w:val="28"/>
                        <w:szCs w:val="28"/>
                      </w:rPr>
                      <w:t>89</w:t>
                    </w:r>
                    <w:r w:rsidRPr="0015099E">
                      <w:rPr>
                        <w:sz w:val="28"/>
                        <w:szCs w:val="28"/>
                      </w:rP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9A1791"/>
    <w:multiLevelType w:val="multilevel"/>
    <w:tmpl w:val="849A1791"/>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878FF93B"/>
    <w:multiLevelType w:val="multilevel"/>
    <w:tmpl w:val="878FF93B"/>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8F66DE5C"/>
    <w:multiLevelType w:val="multilevel"/>
    <w:tmpl w:val="8F66DE5C"/>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94531CFB"/>
    <w:multiLevelType w:val="multilevel"/>
    <w:tmpl w:val="94531CF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B63BFD55"/>
    <w:multiLevelType w:val="multilevel"/>
    <w:tmpl w:val="B63BFD55"/>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B8351AEE"/>
    <w:multiLevelType w:val="multilevel"/>
    <w:tmpl w:val="B8351AEE"/>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B96C0094"/>
    <w:multiLevelType w:val="singleLevel"/>
    <w:tmpl w:val="B96C0094"/>
    <w:lvl w:ilvl="0">
      <w:start w:val="1"/>
      <w:numFmt w:val="decimal"/>
      <w:suff w:val="space"/>
      <w:lvlText w:val="[%1]"/>
      <w:lvlJc w:val="left"/>
    </w:lvl>
  </w:abstractNum>
  <w:abstractNum w:abstractNumId="7" w15:restartNumberingAfterBreak="0">
    <w:nsid w:val="BC6821D4"/>
    <w:multiLevelType w:val="multilevel"/>
    <w:tmpl w:val="BC6821D4"/>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D3803949"/>
    <w:multiLevelType w:val="multilevel"/>
    <w:tmpl w:val="D3803949"/>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D3A4882C"/>
    <w:multiLevelType w:val="multilevel"/>
    <w:tmpl w:val="D3A4882C"/>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D5E79586"/>
    <w:multiLevelType w:val="multilevel"/>
    <w:tmpl w:val="D5E79586"/>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DBB7812A"/>
    <w:multiLevelType w:val="multilevel"/>
    <w:tmpl w:val="DBB7812A"/>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F4061942"/>
    <w:multiLevelType w:val="singleLevel"/>
    <w:tmpl w:val="F4061942"/>
    <w:lvl w:ilvl="0">
      <w:start w:val="1"/>
      <w:numFmt w:val="decimal"/>
      <w:suff w:val="space"/>
      <w:lvlText w:val="%1."/>
      <w:lvlJc w:val="left"/>
    </w:lvl>
  </w:abstractNum>
  <w:abstractNum w:abstractNumId="13" w15:restartNumberingAfterBreak="0">
    <w:nsid w:val="F5451D67"/>
    <w:multiLevelType w:val="multilevel"/>
    <w:tmpl w:val="F5451D67"/>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F645CCCA"/>
    <w:multiLevelType w:val="multilevel"/>
    <w:tmpl w:val="F645CCCA"/>
    <w:lvl w:ilvl="0">
      <w:start w:val="1"/>
      <w:numFmt w:val="decimal"/>
      <w:lvlText w:val="%1."/>
      <w:lvlJc w:val="left"/>
      <w:pPr>
        <w:tabs>
          <w:tab w:val="left" w:pos="720"/>
        </w:tabs>
        <w:ind w:left="720" w:hanging="360"/>
      </w:pPr>
      <w:rPr>
        <w:rFonts w:hint="default"/>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5" w15:restartNumberingAfterBreak="0">
    <w:nsid w:val="FFFFFF7C"/>
    <w:multiLevelType w:val="singleLevel"/>
    <w:tmpl w:val="FFFFFF7C"/>
    <w:lvl w:ilvl="0">
      <w:start w:val="1"/>
      <w:numFmt w:val="decimal"/>
      <w:pStyle w:val="Sudong5"/>
      <w:lvlText w:val="%1."/>
      <w:lvlJc w:val="left"/>
      <w:pPr>
        <w:tabs>
          <w:tab w:val="left" w:pos="2040"/>
        </w:tabs>
        <w:ind w:leftChars="800" w:left="2040" w:hangingChars="200" w:hanging="360"/>
      </w:pPr>
    </w:lvl>
  </w:abstractNum>
  <w:abstractNum w:abstractNumId="16" w15:restartNumberingAfterBreak="0">
    <w:nsid w:val="FFFFFF7D"/>
    <w:multiLevelType w:val="singleLevel"/>
    <w:tmpl w:val="FFFFFF7D"/>
    <w:lvl w:ilvl="0">
      <w:start w:val="1"/>
      <w:numFmt w:val="decimal"/>
      <w:pStyle w:val="Sudong4"/>
      <w:lvlText w:val="%1."/>
      <w:lvlJc w:val="left"/>
      <w:pPr>
        <w:tabs>
          <w:tab w:val="left" w:pos="1620"/>
        </w:tabs>
        <w:ind w:leftChars="600" w:left="1620" w:hangingChars="200" w:hanging="360"/>
      </w:pPr>
    </w:lvl>
  </w:abstractNum>
  <w:abstractNum w:abstractNumId="17" w15:restartNumberingAfterBreak="0">
    <w:nsid w:val="FFFFFF7E"/>
    <w:multiLevelType w:val="singleLevel"/>
    <w:tmpl w:val="FFFFFF7E"/>
    <w:lvl w:ilvl="0">
      <w:start w:val="1"/>
      <w:numFmt w:val="decimal"/>
      <w:pStyle w:val="Sudong3"/>
      <w:lvlText w:val="%1."/>
      <w:lvlJc w:val="left"/>
      <w:pPr>
        <w:tabs>
          <w:tab w:val="left" w:pos="1200"/>
        </w:tabs>
        <w:ind w:leftChars="400" w:left="1200" w:hangingChars="200" w:hanging="360"/>
      </w:pPr>
    </w:lvl>
  </w:abstractNum>
  <w:abstractNum w:abstractNumId="18" w15:restartNumberingAfterBreak="0">
    <w:nsid w:val="FFFFFF7F"/>
    <w:multiLevelType w:val="singleLevel"/>
    <w:tmpl w:val="FFFFFF7F"/>
    <w:lvl w:ilvl="0">
      <w:start w:val="1"/>
      <w:numFmt w:val="decimal"/>
      <w:pStyle w:val="Sudong2"/>
      <w:lvlText w:val="%1."/>
      <w:lvlJc w:val="left"/>
      <w:pPr>
        <w:tabs>
          <w:tab w:val="left" w:pos="780"/>
        </w:tabs>
        <w:ind w:leftChars="200" w:left="780" w:hangingChars="200" w:hanging="360"/>
      </w:pPr>
    </w:lvl>
  </w:abstractNum>
  <w:abstractNum w:abstractNumId="19" w15:restartNumberingAfterBreak="0">
    <w:nsid w:val="FFFFFF80"/>
    <w:multiLevelType w:val="singleLevel"/>
    <w:tmpl w:val="FFFFFF80"/>
    <w:lvl w:ilvl="0">
      <w:start w:val="1"/>
      <w:numFmt w:val="bullet"/>
      <w:pStyle w:val="Duudong5"/>
      <w:lvlText w:val=""/>
      <w:lvlJc w:val="left"/>
      <w:pPr>
        <w:tabs>
          <w:tab w:val="left" w:pos="2040"/>
        </w:tabs>
        <w:ind w:leftChars="800" w:left="2040" w:hangingChars="200" w:hanging="360"/>
      </w:pPr>
      <w:rPr>
        <w:rFonts w:ascii="Wingdings" w:hAnsi="Wingdings" w:hint="default"/>
      </w:rPr>
    </w:lvl>
  </w:abstractNum>
  <w:abstractNum w:abstractNumId="20" w15:restartNumberingAfterBreak="0">
    <w:nsid w:val="FFFFFF81"/>
    <w:multiLevelType w:val="singleLevel"/>
    <w:tmpl w:val="FFFFFF81"/>
    <w:lvl w:ilvl="0">
      <w:start w:val="1"/>
      <w:numFmt w:val="bullet"/>
      <w:pStyle w:val="Duudong4"/>
      <w:lvlText w:val=""/>
      <w:lvlJc w:val="left"/>
      <w:pPr>
        <w:tabs>
          <w:tab w:val="left" w:pos="1620"/>
        </w:tabs>
        <w:ind w:leftChars="600" w:left="1620" w:hangingChars="200" w:hanging="360"/>
      </w:pPr>
      <w:rPr>
        <w:rFonts w:ascii="Wingdings" w:hAnsi="Wingdings" w:hint="default"/>
      </w:rPr>
    </w:lvl>
  </w:abstractNum>
  <w:abstractNum w:abstractNumId="21" w15:restartNumberingAfterBreak="0">
    <w:nsid w:val="FFFFFF82"/>
    <w:multiLevelType w:val="singleLevel"/>
    <w:tmpl w:val="FFFFFF82"/>
    <w:lvl w:ilvl="0">
      <w:start w:val="1"/>
      <w:numFmt w:val="bullet"/>
      <w:pStyle w:val="Duudong3"/>
      <w:lvlText w:val=""/>
      <w:lvlJc w:val="left"/>
      <w:pPr>
        <w:tabs>
          <w:tab w:val="left" w:pos="1200"/>
        </w:tabs>
        <w:ind w:leftChars="400" w:left="1200" w:hangingChars="200" w:hanging="360"/>
      </w:pPr>
      <w:rPr>
        <w:rFonts w:ascii="Wingdings" w:hAnsi="Wingdings" w:hint="default"/>
      </w:rPr>
    </w:lvl>
  </w:abstractNum>
  <w:abstractNum w:abstractNumId="22" w15:restartNumberingAfterBreak="0">
    <w:nsid w:val="FFFFFF83"/>
    <w:multiLevelType w:val="singleLevel"/>
    <w:tmpl w:val="FFFFFF83"/>
    <w:lvl w:ilvl="0">
      <w:start w:val="1"/>
      <w:numFmt w:val="bullet"/>
      <w:pStyle w:val="Duudong2"/>
      <w:lvlText w:val=""/>
      <w:lvlJc w:val="left"/>
      <w:pPr>
        <w:tabs>
          <w:tab w:val="left" w:pos="780"/>
        </w:tabs>
        <w:ind w:leftChars="200" w:left="780" w:hangingChars="200" w:hanging="360"/>
      </w:pPr>
      <w:rPr>
        <w:rFonts w:ascii="Wingdings" w:hAnsi="Wingdings" w:hint="default"/>
      </w:rPr>
    </w:lvl>
  </w:abstractNum>
  <w:abstractNum w:abstractNumId="23" w15:restartNumberingAfterBreak="0">
    <w:nsid w:val="FFFFFF88"/>
    <w:multiLevelType w:val="singleLevel"/>
    <w:tmpl w:val="FFFFFF88"/>
    <w:lvl w:ilvl="0">
      <w:start w:val="1"/>
      <w:numFmt w:val="decimal"/>
      <w:pStyle w:val="Sudong"/>
      <w:lvlText w:val="%1."/>
      <w:lvlJc w:val="left"/>
      <w:pPr>
        <w:tabs>
          <w:tab w:val="left" w:pos="360"/>
        </w:tabs>
        <w:ind w:left="360" w:hangingChars="200" w:hanging="360"/>
      </w:pPr>
    </w:lvl>
  </w:abstractNum>
  <w:abstractNum w:abstractNumId="24" w15:restartNumberingAfterBreak="0">
    <w:nsid w:val="FFFFFF89"/>
    <w:multiLevelType w:val="singleLevel"/>
    <w:tmpl w:val="FFFFFF89"/>
    <w:lvl w:ilvl="0">
      <w:start w:val="1"/>
      <w:numFmt w:val="bullet"/>
      <w:pStyle w:val="Duudong"/>
      <w:lvlText w:val=""/>
      <w:lvlJc w:val="left"/>
      <w:pPr>
        <w:tabs>
          <w:tab w:val="left" w:pos="360"/>
        </w:tabs>
        <w:ind w:left="360" w:hangingChars="200" w:hanging="360"/>
      </w:pPr>
      <w:rPr>
        <w:rFonts w:ascii="Wingdings" w:hAnsi="Wingdings" w:hint="default"/>
      </w:rPr>
    </w:lvl>
  </w:abstractNum>
  <w:abstractNum w:abstractNumId="25" w15:restartNumberingAfterBreak="0">
    <w:nsid w:val="057FB1C9"/>
    <w:multiLevelType w:val="multilevel"/>
    <w:tmpl w:val="057FB1C9"/>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096C60CC"/>
    <w:multiLevelType w:val="multilevel"/>
    <w:tmpl w:val="096C60CC"/>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1B93F475"/>
    <w:multiLevelType w:val="multilevel"/>
    <w:tmpl w:val="1B93F475"/>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2B3D9189"/>
    <w:multiLevelType w:val="singleLevel"/>
    <w:tmpl w:val="2B3D9189"/>
    <w:lvl w:ilvl="0">
      <w:start w:val="1"/>
      <w:numFmt w:val="decimal"/>
      <w:suff w:val="space"/>
      <w:lvlText w:val="%1."/>
      <w:lvlJc w:val="left"/>
    </w:lvl>
  </w:abstractNum>
  <w:abstractNum w:abstractNumId="29" w15:restartNumberingAfterBreak="0">
    <w:nsid w:val="2BA04CCE"/>
    <w:multiLevelType w:val="multilevel"/>
    <w:tmpl w:val="2BA04CCE"/>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2DECA8B8"/>
    <w:multiLevelType w:val="multilevel"/>
    <w:tmpl w:val="2DECA8B8"/>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520B0EB"/>
    <w:multiLevelType w:val="singleLevel"/>
    <w:tmpl w:val="3520B0EB"/>
    <w:lvl w:ilvl="0">
      <w:start w:val="1"/>
      <w:numFmt w:val="decimal"/>
      <w:suff w:val="space"/>
      <w:lvlText w:val="%1."/>
      <w:lvlJc w:val="left"/>
    </w:lvl>
  </w:abstractNum>
  <w:abstractNum w:abstractNumId="32" w15:restartNumberingAfterBreak="0">
    <w:nsid w:val="3731D5FC"/>
    <w:multiLevelType w:val="singleLevel"/>
    <w:tmpl w:val="3731D5FC"/>
    <w:lvl w:ilvl="0">
      <w:start w:val="1"/>
      <w:numFmt w:val="decimal"/>
      <w:suff w:val="space"/>
      <w:lvlText w:val="%1."/>
      <w:lvlJc w:val="left"/>
    </w:lvl>
  </w:abstractNum>
  <w:abstractNum w:abstractNumId="33" w15:restartNumberingAfterBreak="0">
    <w:nsid w:val="3A003163"/>
    <w:multiLevelType w:val="singleLevel"/>
    <w:tmpl w:val="3A003163"/>
    <w:lvl w:ilvl="0">
      <w:start w:val="1"/>
      <w:numFmt w:val="decimal"/>
      <w:suff w:val="space"/>
      <w:lvlText w:val="%1."/>
      <w:lvlJc w:val="left"/>
    </w:lvl>
  </w:abstractNum>
  <w:abstractNum w:abstractNumId="34" w15:restartNumberingAfterBreak="0">
    <w:nsid w:val="40D8E933"/>
    <w:multiLevelType w:val="multilevel"/>
    <w:tmpl w:val="40D8E933"/>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81D51B8"/>
    <w:multiLevelType w:val="multilevel"/>
    <w:tmpl w:val="481D51B8"/>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B01705B"/>
    <w:multiLevelType w:val="multilevel"/>
    <w:tmpl w:val="4B01705B"/>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4B569FEA"/>
    <w:multiLevelType w:val="multilevel"/>
    <w:tmpl w:val="4B569FEA"/>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C959E6C"/>
    <w:multiLevelType w:val="multilevel"/>
    <w:tmpl w:val="4C959E6C"/>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D566C6E"/>
    <w:multiLevelType w:val="multilevel"/>
    <w:tmpl w:val="4D566C6E"/>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E3BCAFF"/>
    <w:multiLevelType w:val="multilevel"/>
    <w:tmpl w:val="6E3BCAFF"/>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2CB955B"/>
    <w:multiLevelType w:val="multilevel"/>
    <w:tmpl w:val="72CB955B"/>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83D0BCD"/>
    <w:multiLevelType w:val="multilevel"/>
    <w:tmpl w:val="783D0BCD"/>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D9CBE25"/>
    <w:multiLevelType w:val="singleLevel"/>
    <w:tmpl w:val="7D9CBE25"/>
    <w:lvl w:ilvl="0">
      <w:start w:val="1"/>
      <w:numFmt w:val="decimal"/>
      <w:suff w:val="space"/>
      <w:lvlText w:val="%1."/>
      <w:lvlJc w:val="left"/>
    </w:lvl>
  </w:abstractNum>
  <w:num w:numId="1" w16cid:durableId="919868562">
    <w:abstractNumId w:val="24"/>
  </w:num>
  <w:num w:numId="2" w16cid:durableId="804081166">
    <w:abstractNumId w:val="22"/>
  </w:num>
  <w:num w:numId="3" w16cid:durableId="1990668864">
    <w:abstractNumId w:val="21"/>
  </w:num>
  <w:num w:numId="4" w16cid:durableId="1491823968">
    <w:abstractNumId w:val="20"/>
  </w:num>
  <w:num w:numId="5" w16cid:durableId="706150692">
    <w:abstractNumId w:val="19"/>
  </w:num>
  <w:num w:numId="6" w16cid:durableId="518741437">
    <w:abstractNumId w:val="23"/>
  </w:num>
  <w:num w:numId="7" w16cid:durableId="255945739">
    <w:abstractNumId w:val="18"/>
  </w:num>
  <w:num w:numId="8" w16cid:durableId="680662801">
    <w:abstractNumId w:val="17"/>
  </w:num>
  <w:num w:numId="9" w16cid:durableId="1869220981">
    <w:abstractNumId w:val="16"/>
  </w:num>
  <w:num w:numId="10" w16cid:durableId="1410880242">
    <w:abstractNumId w:val="15"/>
  </w:num>
  <w:num w:numId="11" w16cid:durableId="1007253386">
    <w:abstractNumId w:val="33"/>
  </w:num>
  <w:num w:numId="12" w16cid:durableId="688027141">
    <w:abstractNumId w:val="25"/>
  </w:num>
  <w:num w:numId="13" w16cid:durableId="12148950">
    <w:abstractNumId w:val="2"/>
  </w:num>
  <w:num w:numId="14" w16cid:durableId="707294417">
    <w:abstractNumId w:val="11"/>
  </w:num>
  <w:num w:numId="15" w16cid:durableId="2111781194">
    <w:abstractNumId w:val="13"/>
  </w:num>
  <w:num w:numId="16" w16cid:durableId="464856521">
    <w:abstractNumId w:val="41"/>
  </w:num>
  <w:num w:numId="17" w16cid:durableId="1791168433">
    <w:abstractNumId w:val="8"/>
  </w:num>
  <w:num w:numId="18" w16cid:durableId="1827042257">
    <w:abstractNumId w:val="0"/>
  </w:num>
  <w:num w:numId="19" w16cid:durableId="123548189">
    <w:abstractNumId w:val="3"/>
  </w:num>
  <w:num w:numId="20" w16cid:durableId="106972160">
    <w:abstractNumId w:val="38"/>
  </w:num>
  <w:num w:numId="21" w16cid:durableId="100953260">
    <w:abstractNumId w:val="37"/>
  </w:num>
  <w:num w:numId="22" w16cid:durableId="1676492275">
    <w:abstractNumId w:val="40"/>
  </w:num>
  <w:num w:numId="23" w16cid:durableId="816531902">
    <w:abstractNumId w:val="1"/>
  </w:num>
  <w:num w:numId="24" w16cid:durableId="19622700">
    <w:abstractNumId w:val="35"/>
  </w:num>
  <w:num w:numId="25" w16cid:durableId="1039817970">
    <w:abstractNumId w:val="10"/>
  </w:num>
  <w:num w:numId="26" w16cid:durableId="1386682416">
    <w:abstractNumId w:val="39"/>
  </w:num>
  <w:num w:numId="27" w16cid:durableId="1932426145">
    <w:abstractNumId w:val="5"/>
  </w:num>
  <w:num w:numId="28" w16cid:durableId="323509979">
    <w:abstractNumId w:val="30"/>
  </w:num>
  <w:num w:numId="29" w16cid:durableId="764763977">
    <w:abstractNumId w:val="9"/>
  </w:num>
  <w:num w:numId="30" w16cid:durableId="411389188">
    <w:abstractNumId w:val="27"/>
  </w:num>
  <w:num w:numId="31" w16cid:durableId="175390968">
    <w:abstractNumId w:val="26"/>
  </w:num>
  <w:num w:numId="32" w16cid:durableId="48382856">
    <w:abstractNumId w:val="7"/>
  </w:num>
  <w:num w:numId="33" w16cid:durableId="2013071608">
    <w:abstractNumId w:val="36"/>
  </w:num>
  <w:num w:numId="34" w16cid:durableId="216354234">
    <w:abstractNumId w:val="14"/>
  </w:num>
  <w:num w:numId="35" w16cid:durableId="340739224">
    <w:abstractNumId w:val="29"/>
  </w:num>
  <w:num w:numId="36" w16cid:durableId="422191607">
    <w:abstractNumId w:val="34"/>
  </w:num>
  <w:num w:numId="37" w16cid:durableId="1874267089">
    <w:abstractNumId w:val="42"/>
  </w:num>
  <w:num w:numId="38" w16cid:durableId="1595016409">
    <w:abstractNumId w:val="32"/>
  </w:num>
  <w:num w:numId="39" w16cid:durableId="470364597">
    <w:abstractNumId w:val="28"/>
  </w:num>
  <w:num w:numId="40" w16cid:durableId="241528941">
    <w:abstractNumId w:val="31"/>
  </w:num>
  <w:num w:numId="41" w16cid:durableId="205726088">
    <w:abstractNumId w:val="43"/>
  </w:num>
  <w:num w:numId="42" w16cid:durableId="80831826">
    <w:abstractNumId w:val="12"/>
  </w:num>
  <w:num w:numId="43" w16cid:durableId="2093775634">
    <w:abstractNumId w:val="4"/>
  </w:num>
  <w:num w:numId="44" w16cid:durableId="15584691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EEC5218"/>
    <w:rsid w:val="00004E3D"/>
    <w:rsid w:val="00006C56"/>
    <w:rsid w:val="00011062"/>
    <w:rsid w:val="00026181"/>
    <w:rsid w:val="000265AE"/>
    <w:rsid w:val="00034BC0"/>
    <w:rsid w:val="0004545B"/>
    <w:rsid w:val="00050A31"/>
    <w:rsid w:val="00064C20"/>
    <w:rsid w:val="000716D2"/>
    <w:rsid w:val="00071AAB"/>
    <w:rsid w:val="00077DD9"/>
    <w:rsid w:val="000A6C28"/>
    <w:rsid w:val="000B6489"/>
    <w:rsid w:val="000B76C4"/>
    <w:rsid w:val="000C5610"/>
    <w:rsid w:val="000E570A"/>
    <w:rsid w:val="000E6552"/>
    <w:rsid w:val="000F3A4F"/>
    <w:rsid w:val="000F59AC"/>
    <w:rsid w:val="00125084"/>
    <w:rsid w:val="00130396"/>
    <w:rsid w:val="001364FE"/>
    <w:rsid w:val="001368DD"/>
    <w:rsid w:val="00136C67"/>
    <w:rsid w:val="00147DB3"/>
    <w:rsid w:val="00150013"/>
    <w:rsid w:val="0015099E"/>
    <w:rsid w:val="001518A5"/>
    <w:rsid w:val="001653D5"/>
    <w:rsid w:val="0016645F"/>
    <w:rsid w:val="00170095"/>
    <w:rsid w:val="00170E4F"/>
    <w:rsid w:val="001743F4"/>
    <w:rsid w:val="00187C33"/>
    <w:rsid w:val="00192FD0"/>
    <w:rsid w:val="001936B7"/>
    <w:rsid w:val="00196AB1"/>
    <w:rsid w:val="001A5F60"/>
    <w:rsid w:val="001B6AE4"/>
    <w:rsid w:val="001D2DFB"/>
    <w:rsid w:val="001E49BD"/>
    <w:rsid w:val="00201333"/>
    <w:rsid w:val="00210FA7"/>
    <w:rsid w:val="00216417"/>
    <w:rsid w:val="002172FE"/>
    <w:rsid w:val="0021734F"/>
    <w:rsid w:val="00231988"/>
    <w:rsid w:val="00246C3B"/>
    <w:rsid w:val="00252DB6"/>
    <w:rsid w:val="0026631D"/>
    <w:rsid w:val="002979BF"/>
    <w:rsid w:val="002C2F53"/>
    <w:rsid w:val="002C5EE0"/>
    <w:rsid w:val="002D392A"/>
    <w:rsid w:val="002F146F"/>
    <w:rsid w:val="003248DC"/>
    <w:rsid w:val="0033518C"/>
    <w:rsid w:val="00342D54"/>
    <w:rsid w:val="003430F9"/>
    <w:rsid w:val="003437C2"/>
    <w:rsid w:val="00377186"/>
    <w:rsid w:val="003825FB"/>
    <w:rsid w:val="00387A3B"/>
    <w:rsid w:val="00391E3A"/>
    <w:rsid w:val="003A1C03"/>
    <w:rsid w:val="003A33B8"/>
    <w:rsid w:val="003B4DC0"/>
    <w:rsid w:val="003F1B63"/>
    <w:rsid w:val="003F1E26"/>
    <w:rsid w:val="00414627"/>
    <w:rsid w:val="00417B17"/>
    <w:rsid w:val="00425D63"/>
    <w:rsid w:val="00441154"/>
    <w:rsid w:val="00452863"/>
    <w:rsid w:val="00457F04"/>
    <w:rsid w:val="004643D8"/>
    <w:rsid w:val="00467CA1"/>
    <w:rsid w:val="0049248E"/>
    <w:rsid w:val="00497C24"/>
    <w:rsid w:val="004C4EBA"/>
    <w:rsid w:val="004C6D5C"/>
    <w:rsid w:val="004C7189"/>
    <w:rsid w:val="004C71E5"/>
    <w:rsid w:val="004C7BA5"/>
    <w:rsid w:val="004D2869"/>
    <w:rsid w:val="004E6944"/>
    <w:rsid w:val="004E7628"/>
    <w:rsid w:val="004E7CCB"/>
    <w:rsid w:val="004F48F2"/>
    <w:rsid w:val="00501EA2"/>
    <w:rsid w:val="005149B1"/>
    <w:rsid w:val="00531FC9"/>
    <w:rsid w:val="005350FC"/>
    <w:rsid w:val="00563F50"/>
    <w:rsid w:val="005647F2"/>
    <w:rsid w:val="005662D1"/>
    <w:rsid w:val="00573A09"/>
    <w:rsid w:val="005874C9"/>
    <w:rsid w:val="00597105"/>
    <w:rsid w:val="005A43B8"/>
    <w:rsid w:val="005A4526"/>
    <w:rsid w:val="005A607B"/>
    <w:rsid w:val="005C1B16"/>
    <w:rsid w:val="005D1B4E"/>
    <w:rsid w:val="005E53D0"/>
    <w:rsid w:val="005E5E64"/>
    <w:rsid w:val="006002EB"/>
    <w:rsid w:val="006128EF"/>
    <w:rsid w:val="006264B4"/>
    <w:rsid w:val="00636133"/>
    <w:rsid w:val="00643033"/>
    <w:rsid w:val="00644CC3"/>
    <w:rsid w:val="00661468"/>
    <w:rsid w:val="006649F0"/>
    <w:rsid w:val="0067245D"/>
    <w:rsid w:val="00674FFD"/>
    <w:rsid w:val="0068470E"/>
    <w:rsid w:val="0068779E"/>
    <w:rsid w:val="00695DCD"/>
    <w:rsid w:val="006A05CC"/>
    <w:rsid w:val="006A35A7"/>
    <w:rsid w:val="006B3545"/>
    <w:rsid w:val="006D7B3A"/>
    <w:rsid w:val="006E04CA"/>
    <w:rsid w:val="006F3BFD"/>
    <w:rsid w:val="00700011"/>
    <w:rsid w:val="00703924"/>
    <w:rsid w:val="007152D7"/>
    <w:rsid w:val="007400E0"/>
    <w:rsid w:val="00746C14"/>
    <w:rsid w:val="0077229F"/>
    <w:rsid w:val="007B1B03"/>
    <w:rsid w:val="007C2C59"/>
    <w:rsid w:val="007F6917"/>
    <w:rsid w:val="00801F23"/>
    <w:rsid w:val="00802E3B"/>
    <w:rsid w:val="00837632"/>
    <w:rsid w:val="00853A37"/>
    <w:rsid w:val="0085640F"/>
    <w:rsid w:val="008567AA"/>
    <w:rsid w:val="00866A9D"/>
    <w:rsid w:val="008873F4"/>
    <w:rsid w:val="00892712"/>
    <w:rsid w:val="00894908"/>
    <w:rsid w:val="008949BE"/>
    <w:rsid w:val="008A680A"/>
    <w:rsid w:val="008B0BB0"/>
    <w:rsid w:val="008C5DF3"/>
    <w:rsid w:val="008E6C4B"/>
    <w:rsid w:val="008F18C0"/>
    <w:rsid w:val="00902BAB"/>
    <w:rsid w:val="00907648"/>
    <w:rsid w:val="00930327"/>
    <w:rsid w:val="00930FDE"/>
    <w:rsid w:val="00936569"/>
    <w:rsid w:val="00984C93"/>
    <w:rsid w:val="00987CE1"/>
    <w:rsid w:val="0099405C"/>
    <w:rsid w:val="009C600F"/>
    <w:rsid w:val="009D1B8D"/>
    <w:rsid w:val="009D3723"/>
    <w:rsid w:val="009D4848"/>
    <w:rsid w:val="009E04F2"/>
    <w:rsid w:val="00A03B7B"/>
    <w:rsid w:val="00A200C9"/>
    <w:rsid w:val="00A20B99"/>
    <w:rsid w:val="00A250D5"/>
    <w:rsid w:val="00A25769"/>
    <w:rsid w:val="00A32F56"/>
    <w:rsid w:val="00A36028"/>
    <w:rsid w:val="00A641FD"/>
    <w:rsid w:val="00A66975"/>
    <w:rsid w:val="00A729DA"/>
    <w:rsid w:val="00A91424"/>
    <w:rsid w:val="00AA2C77"/>
    <w:rsid w:val="00AB382A"/>
    <w:rsid w:val="00AC3FB9"/>
    <w:rsid w:val="00AC702A"/>
    <w:rsid w:val="00AD226F"/>
    <w:rsid w:val="00AD344F"/>
    <w:rsid w:val="00AE343C"/>
    <w:rsid w:val="00AF6629"/>
    <w:rsid w:val="00B0037D"/>
    <w:rsid w:val="00B045E1"/>
    <w:rsid w:val="00B13A52"/>
    <w:rsid w:val="00B17B41"/>
    <w:rsid w:val="00B24CF4"/>
    <w:rsid w:val="00B26993"/>
    <w:rsid w:val="00B26CA9"/>
    <w:rsid w:val="00B35150"/>
    <w:rsid w:val="00B4570C"/>
    <w:rsid w:val="00B5208C"/>
    <w:rsid w:val="00B57989"/>
    <w:rsid w:val="00B74876"/>
    <w:rsid w:val="00B87101"/>
    <w:rsid w:val="00B91522"/>
    <w:rsid w:val="00B947D2"/>
    <w:rsid w:val="00BB7C2B"/>
    <w:rsid w:val="00BC1664"/>
    <w:rsid w:val="00BC1E90"/>
    <w:rsid w:val="00BC2546"/>
    <w:rsid w:val="00C0422B"/>
    <w:rsid w:val="00C05085"/>
    <w:rsid w:val="00C10B0F"/>
    <w:rsid w:val="00C1593D"/>
    <w:rsid w:val="00C35676"/>
    <w:rsid w:val="00C4099B"/>
    <w:rsid w:val="00C56C7E"/>
    <w:rsid w:val="00C776A4"/>
    <w:rsid w:val="00C82B89"/>
    <w:rsid w:val="00C867EE"/>
    <w:rsid w:val="00C87993"/>
    <w:rsid w:val="00CA2C6C"/>
    <w:rsid w:val="00CC0600"/>
    <w:rsid w:val="00CC78AC"/>
    <w:rsid w:val="00CE0EED"/>
    <w:rsid w:val="00CF2EC0"/>
    <w:rsid w:val="00CF7953"/>
    <w:rsid w:val="00D07232"/>
    <w:rsid w:val="00D10245"/>
    <w:rsid w:val="00D11BBE"/>
    <w:rsid w:val="00D21BDD"/>
    <w:rsid w:val="00D266A8"/>
    <w:rsid w:val="00D324E7"/>
    <w:rsid w:val="00D6275C"/>
    <w:rsid w:val="00D65F07"/>
    <w:rsid w:val="00D92BB7"/>
    <w:rsid w:val="00DA2D31"/>
    <w:rsid w:val="00DB2198"/>
    <w:rsid w:val="00DC76D2"/>
    <w:rsid w:val="00DD2241"/>
    <w:rsid w:val="00DD30ED"/>
    <w:rsid w:val="00DF738F"/>
    <w:rsid w:val="00E01C31"/>
    <w:rsid w:val="00E1134A"/>
    <w:rsid w:val="00E11B08"/>
    <w:rsid w:val="00E13FA7"/>
    <w:rsid w:val="00E25DE3"/>
    <w:rsid w:val="00E33C8C"/>
    <w:rsid w:val="00E64C21"/>
    <w:rsid w:val="00E67F71"/>
    <w:rsid w:val="00E748A8"/>
    <w:rsid w:val="00E841A7"/>
    <w:rsid w:val="00EA51C1"/>
    <w:rsid w:val="00EC0228"/>
    <w:rsid w:val="00EC24C6"/>
    <w:rsid w:val="00EF2933"/>
    <w:rsid w:val="00F05146"/>
    <w:rsid w:val="00F1115D"/>
    <w:rsid w:val="00F3513C"/>
    <w:rsid w:val="00F465C5"/>
    <w:rsid w:val="00F5180D"/>
    <w:rsid w:val="00F51B21"/>
    <w:rsid w:val="00F51D87"/>
    <w:rsid w:val="00F71102"/>
    <w:rsid w:val="00F844F2"/>
    <w:rsid w:val="00F8455C"/>
    <w:rsid w:val="035726D2"/>
    <w:rsid w:val="03EE2723"/>
    <w:rsid w:val="04474112"/>
    <w:rsid w:val="048B3925"/>
    <w:rsid w:val="05126BF4"/>
    <w:rsid w:val="0546372A"/>
    <w:rsid w:val="054D6056"/>
    <w:rsid w:val="06357E09"/>
    <w:rsid w:val="064172C1"/>
    <w:rsid w:val="067C17CC"/>
    <w:rsid w:val="06E81157"/>
    <w:rsid w:val="07493882"/>
    <w:rsid w:val="095B4155"/>
    <w:rsid w:val="097F6A82"/>
    <w:rsid w:val="0A0122A9"/>
    <w:rsid w:val="0AD831EE"/>
    <w:rsid w:val="0BBC0C5E"/>
    <w:rsid w:val="0C9068F3"/>
    <w:rsid w:val="0E0A1827"/>
    <w:rsid w:val="0E3D0EF9"/>
    <w:rsid w:val="0E911CB8"/>
    <w:rsid w:val="0EE325BD"/>
    <w:rsid w:val="0F094396"/>
    <w:rsid w:val="0F8A5C77"/>
    <w:rsid w:val="10344201"/>
    <w:rsid w:val="11433693"/>
    <w:rsid w:val="12F9149E"/>
    <w:rsid w:val="130821A5"/>
    <w:rsid w:val="132036A8"/>
    <w:rsid w:val="13DF699D"/>
    <w:rsid w:val="142E2F50"/>
    <w:rsid w:val="14754350"/>
    <w:rsid w:val="14B019D7"/>
    <w:rsid w:val="15791A87"/>
    <w:rsid w:val="15814DBC"/>
    <w:rsid w:val="15E740AF"/>
    <w:rsid w:val="17D827E5"/>
    <w:rsid w:val="18030849"/>
    <w:rsid w:val="182B3413"/>
    <w:rsid w:val="186F0FC9"/>
    <w:rsid w:val="19823F6B"/>
    <w:rsid w:val="198E7BD8"/>
    <w:rsid w:val="1B4035BB"/>
    <w:rsid w:val="1C8B6E63"/>
    <w:rsid w:val="1CD906E5"/>
    <w:rsid w:val="1EEC5218"/>
    <w:rsid w:val="1F0259CB"/>
    <w:rsid w:val="20534E32"/>
    <w:rsid w:val="212300D3"/>
    <w:rsid w:val="215E6819"/>
    <w:rsid w:val="218027A2"/>
    <w:rsid w:val="21A4203E"/>
    <w:rsid w:val="21E31CAA"/>
    <w:rsid w:val="21F8568C"/>
    <w:rsid w:val="2308532D"/>
    <w:rsid w:val="24CF36A0"/>
    <w:rsid w:val="259703C1"/>
    <w:rsid w:val="25D826F4"/>
    <w:rsid w:val="26846F12"/>
    <w:rsid w:val="26A14628"/>
    <w:rsid w:val="26E32070"/>
    <w:rsid w:val="276D1243"/>
    <w:rsid w:val="27B40E47"/>
    <w:rsid w:val="285568C3"/>
    <w:rsid w:val="28B21AD4"/>
    <w:rsid w:val="293E1A6A"/>
    <w:rsid w:val="29625D3F"/>
    <w:rsid w:val="2A8368B4"/>
    <w:rsid w:val="2A910FD6"/>
    <w:rsid w:val="2A9A13D4"/>
    <w:rsid w:val="2B454130"/>
    <w:rsid w:val="2B905829"/>
    <w:rsid w:val="2BBB1974"/>
    <w:rsid w:val="2C62642A"/>
    <w:rsid w:val="2CAB0EE8"/>
    <w:rsid w:val="2CFE61B2"/>
    <w:rsid w:val="2DA0489F"/>
    <w:rsid w:val="2E0A430D"/>
    <w:rsid w:val="2F0042E9"/>
    <w:rsid w:val="2F6E1850"/>
    <w:rsid w:val="31013B3E"/>
    <w:rsid w:val="3179301C"/>
    <w:rsid w:val="31B82362"/>
    <w:rsid w:val="32DD0828"/>
    <w:rsid w:val="32E877FA"/>
    <w:rsid w:val="33573387"/>
    <w:rsid w:val="343325BF"/>
    <w:rsid w:val="356374E6"/>
    <w:rsid w:val="35E6272A"/>
    <w:rsid w:val="362D0F78"/>
    <w:rsid w:val="36633C5A"/>
    <w:rsid w:val="36D71F9E"/>
    <w:rsid w:val="385205B5"/>
    <w:rsid w:val="38CA0EDC"/>
    <w:rsid w:val="39224CC0"/>
    <w:rsid w:val="394D27F0"/>
    <w:rsid w:val="39C852C2"/>
    <w:rsid w:val="3A7B757E"/>
    <w:rsid w:val="3AD217BA"/>
    <w:rsid w:val="3CDA17F0"/>
    <w:rsid w:val="3CE608FA"/>
    <w:rsid w:val="3E7C010D"/>
    <w:rsid w:val="3ED65A24"/>
    <w:rsid w:val="3EFC1C3B"/>
    <w:rsid w:val="3F1448F3"/>
    <w:rsid w:val="3F392DFF"/>
    <w:rsid w:val="3F484610"/>
    <w:rsid w:val="3F5206A3"/>
    <w:rsid w:val="40184A1B"/>
    <w:rsid w:val="41015D09"/>
    <w:rsid w:val="41246238"/>
    <w:rsid w:val="415B1B03"/>
    <w:rsid w:val="41934623"/>
    <w:rsid w:val="41C86672"/>
    <w:rsid w:val="42084CB3"/>
    <w:rsid w:val="4322260C"/>
    <w:rsid w:val="43CB4AC6"/>
    <w:rsid w:val="43F71993"/>
    <w:rsid w:val="45424189"/>
    <w:rsid w:val="46265BD7"/>
    <w:rsid w:val="464268F3"/>
    <w:rsid w:val="47A667E9"/>
    <w:rsid w:val="47CA4835"/>
    <w:rsid w:val="49C565B1"/>
    <w:rsid w:val="4A5D727D"/>
    <w:rsid w:val="4B1E48E3"/>
    <w:rsid w:val="4B406998"/>
    <w:rsid w:val="4CD25411"/>
    <w:rsid w:val="4D115383"/>
    <w:rsid w:val="4D224DB9"/>
    <w:rsid w:val="4F0B5841"/>
    <w:rsid w:val="4F7640AF"/>
    <w:rsid w:val="4FA5275C"/>
    <w:rsid w:val="4FAD1E5D"/>
    <w:rsid w:val="4FE66833"/>
    <w:rsid w:val="514A0067"/>
    <w:rsid w:val="524E7F37"/>
    <w:rsid w:val="545C09A9"/>
    <w:rsid w:val="54A05AC3"/>
    <w:rsid w:val="54C45E76"/>
    <w:rsid w:val="55254F2E"/>
    <w:rsid w:val="55E72C23"/>
    <w:rsid w:val="563A441F"/>
    <w:rsid w:val="56692A00"/>
    <w:rsid w:val="57166FE9"/>
    <w:rsid w:val="573F6D9D"/>
    <w:rsid w:val="57B0086C"/>
    <w:rsid w:val="57DF01A5"/>
    <w:rsid w:val="58275417"/>
    <w:rsid w:val="585C08BA"/>
    <w:rsid w:val="58BC443C"/>
    <w:rsid w:val="5A130056"/>
    <w:rsid w:val="5A5B763D"/>
    <w:rsid w:val="5B434E4F"/>
    <w:rsid w:val="5BD114E5"/>
    <w:rsid w:val="5BED3B4F"/>
    <w:rsid w:val="5D34630B"/>
    <w:rsid w:val="5D98206A"/>
    <w:rsid w:val="5DCE54C2"/>
    <w:rsid w:val="5E5120F9"/>
    <w:rsid w:val="5EA814DA"/>
    <w:rsid w:val="5EF92E39"/>
    <w:rsid w:val="5FC62C28"/>
    <w:rsid w:val="604308C1"/>
    <w:rsid w:val="61BF394A"/>
    <w:rsid w:val="628C4EBC"/>
    <w:rsid w:val="64C2705A"/>
    <w:rsid w:val="64ED11A3"/>
    <w:rsid w:val="65F33644"/>
    <w:rsid w:val="66195FF9"/>
    <w:rsid w:val="66EA1E20"/>
    <w:rsid w:val="67051CF1"/>
    <w:rsid w:val="67530DBC"/>
    <w:rsid w:val="682C6464"/>
    <w:rsid w:val="68DE33DD"/>
    <w:rsid w:val="68EB4574"/>
    <w:rsid w:val="69BB2958"/>
    <w:rsid w:val="6A2376B8"/>
    <w:rsid w:val="6ADE2F53"/>
    <w:rsid w:val="6B03213A"/>
    <w:rsid w:val="6B0A2C11"/>
    <w:rsid w:val="6BD14EE0"/>
    <w:rsid w:val="6BE72030"/>
    <w:rsid w:val="6C1A54CF"/>
    <w:rsid w:val="6C374E25"/>
    <w:rsid w:val="6CB35460"/>
    <w:rsid w:val="6D126A16"/>
    <w:rsid w:val="6D340359"/>
    <w:rsid w:val="6D80069B"/>
    <w:rsid w:val="6E334090"/>
    <w:rsid w:val="6E8C434C"/>
    <w:rsid w:val="6EE4596B"/>
    <w:rsid w:val="6F0A4C90"/>
    <w:rsid w:val="6F604441"/>
    <w:rsid w:val="6F887F32"/>
    <w:rsid w:val="6F8B7704"/>
    <w:rsid w:val="704A6FB0"/>
    <w:rsid w:val="704F5E79"/>
    <w:rsid w:val="706A2DFC"/>
    <w:rsid w:val="70F810E8"/>
    <w:rsid w:val="71AA3ECB"/>
    <w:rsid w:val="71B30B97"/>
    <w:rsid w:val="723F208A"/>
    <w:rsid w:val="73394F76"/>
    <w:rsid w:val="73640420"/>
    <w:rsid w:val="744F116E"/>
    <w:rsid w:val="74DC7994"/>
    <w:rsid w:val="751036C7"/>
    <w:rsid w:val="75304D43"/>
    <w:rsid w:val="75E07A54"/>
    <w:rsid w:val="76931A1A"/>
    <w:rsid w:val="769512F7"/>
    <w:rsid w:val="76985704"/>
    <w:rsid w:val="76FB480B"/>
    <w:rsid w:val="77120E9B"/>
    <w:rsid w:val="772B2987"/>
    <w:rsid w:val="77826F92"/>
    <w:rsid w:val="7B9E306D"/>
    <w:rsid w:val="7D627D93"/>
    <w:rsid w:val="7D8A07F3"/>
    <w:rsid w:val="7DBF5370"/>
    <w:rsid w:val="7EE934E4"/>
    <w:rsid w:val="7F273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506A11"/>
  <w15:docId w15:val="{63B2943C-29F3-494A-8BAF-F3200DF4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1" w:count="376">
    <w:lsdException w:name="heading 2" w:unhideWhenUsed="1"/>
    <w:lsdException w:name="heading 3" w:unhideWhenUsed="1"/>
    <w:lsdException w:name="heading 4"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3" w:uiPriority="39"/>
    <w:lsdException w:name="header" w:uiPriority="99"/>
    <w:lsdException w:name="caption" w:semiHidden="1" w:unhideWhenUsed="1"/>
    <w:lsdException w:name="Default Paragraph Font" w:semiHidden="1" w:uiPriority="1" w:unhideWhenUsed="1" w:qFormat="0"/>
    <w:lsdException w:name="Hyperlink" w:uiPriority="99"/>
    <w:lsdException w:name="HTML Top of Form" w:semiHidden="1" w:uiPriority="99" w:unhideWhenUsed="1" w:qFormat="0"/>
    <w:lsdException w:name="HTML Bottom of Form" w:semiHidden="1" w:uiPriority="99" w:unhideWhenUsed="1" w:qFormat="0"/>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1"/>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Binhthng">
    <w:name w:val="Normal"/>
    <w:qFormat/>
    <w:pPr>
      <w:spacing w:before="60" w:after="60" w:line="360" w:lineRule="auto"/>
      <w:ind w:firstLine="562"/>
      <w:jc w:val="both"/>
    </w:pPr>
    <w:rPr>
      <w:rFonts w:eastAsiaTheme="minorHAnsi" w:cstheme="minorBidi"/>
      <w:sz w:val="28"/>
      <w:szCs w:val="22"/>
      <w:lang w:eastAsia="en-US"/>
    </w:rPr>
  </w:style>
  <w:style w:type="paragraph" w:styleId="u1">
    <w:name w:val="heading 1"/>
    <w:basedOn w:val="Binhthng"/>
    <w:next w:val="Binhthng"/>
    <w:qFormat/>
    <w:pPr>
      <w:ind w:firstLine="0"/>
      <w:jc w:val="center"/>
      <w:outlineLvl w:val="0"/>
    </w:pPr>
    <w:rPr>
      <w:rFonts w:cs="Times New Roman"/>
      <w:b/>
      <w:bCs/>
      <w:szCs w:val="28"/>
    </w:rPr>
  </w:style>
  <w:style w:type="paragraph" w:styleId="u2">
    <w:name w:val="heading 2"/>
    <w:basedOn w:val="Binhthng"/>
    <w:next w:val="Binhthng"/>
    <w:autoRedefine/>
    <w:unhideWhenUsed/>
    <w:qFormat/>
    <w:pPr>
      <w:ind w:firstLine="0"/>
      <w:outlineLvl w:val="1"/>
    </w:pPr>
    <w:rPr>
      <w:b/>
      <w:bCs/>
    </w:rPr>
  </w:style>
  <w:style w:type="paragraph" w:styleId="u3">
    <w:name w:val="heading 3"/>
    <w:basedOn w:val="Binhthng"/>
    <w:next w:val="Binhthng"/>
    <w:unhideWhenUsed/>
    <w:qFormat/>
    <w:pPr>
      <w:ind w:firstLine="0"/>
      <w:outlineLvl w:val="2"/>
    </w:pPr>
    <w:rPr>
      <w:b/>
      <w:bCs/>
    </w:rPr>
  </w:style>
  <w:style w:type="paragraph" w:styleId="u4">
    <w:name w:val="heading 4"/>
    <w:basedOn w:val="Binhthng"/>
    <w:next w:val="Binhthng"/>
    <w:autoRedefine/>
    <w:unhideWhenUsed/>
    <w:qFormat/>
    <w:pPr>
      <w:ind w:firstLine="0"/>
      <w:outlineLvl w:val="3"/>
    </w:pPr>
    <w:rPr>
      <w:b/>
      <w:bCs/>
    </w:rPr>
  </w:style>
  <w:style w:type="paragraph" w:styleId="u5">
    <w:name w:val="heading 5"/>
    <w:basedOn w:val="Binhthng"/>
    <w:next w:val="Binhthng"/>
    <w:autoRedefine/>
    <w:semiHidden/>
    <w:unhideWhenUsed/>
    <w:qFormat/>
    <w:pPr>
      <w:keepNext/>
      <w:keepLines/>
      <w:spacing w:before="280" w:after="290" w:line="376" w:lineRule="auto"/>
      <w:outlineLvl w:val="4"/>
    </w:pPr>
    <w:rPr>
      <w:szCs w:val="28"/>
    </w:rPr>
  </w:style>
  <w:style w:type="paragraph" w:styleId="u6">
    <w:name w:val="heading 6"/>
    <w:basedOn w:val="Binhthng"/>
    <w:next w:val="Binhthng"/>
    <w:link w:val="u6Char"/>
    <w:autoRedefine/>
    <w:semiHidden/>
    <w:unhideWhenUsed/>
    <w:qFormat/>
    <w:pPr>
      <w:keepNext/>
      <w:keepLines/>
      <w:spacing w:before="240" w:after="64" w:line="320" w:lineRule="auto"/>
      <w:outlineLvl w:val="5"/>
    </w:pPr>
    <w:rPr>
      <w:sz w:val="24"/>
      <w:szCs w:val="24"/>
    </w:rPr>
  </w:style>
  <w:style w:type="paragraph" w:styleId="u7">
    <w:name w:val="heading 7"/>
    <w:basedOn w:val="Binhthng"/>
    <w:next w:val="Binhthng"/>
    <w:semiHidden/>
    <w:unhideWhenUsed/>
    <w:qFormat/>
    <w:pPr>
      <w:keepNext/>
      <w:keepLines/>
      <w:spacing w:before="240" w:after="64" w:line="320" w:lineRule="auto"/>
      <w:outlineLvl w:val="6"/>
    </w:pPr>
    <w:rPr>
      <w:sz w:val="24"/>
      <w:szCs w:val="24"/>
    </w:rPr>
  </w:style>
  <w:style w:type="paragraph" w:styleId="u8">
    <w:name w:val="heading 8"/>
    <w:basedOn w:val="Binhthng"/>
    <w:next w:val="Binhthng"/>
    <w:autoRedefine/>
    <w:semiHidden/>
    <w:unhideWhenUsed/>
    <w:qFormat/>
    <w:pPr>
      <w:keepNext/>
      <w:keepLines/>
      <w:spacing w:before="240" w:after="64" w:line="320" w:lineRule="auto"/>
      <w:outlineLvl w:val="7"/>
    </w:pPr>
    <w:rPr>
      <w:sz w:val="24"/>
      <w:szCs w:val="24"/>
    </w:rPr>
  </w:style>
  <w:style w:type="paragraph" w:styleId="u9">
    <w:name w:val="heading 9"/>
    <w:basedOn w:val="Binhthng"/>
    <w:next w:val="Binhthng"/>
    <w:autoRedefine/>
    <w:semiHidden/>
    <w:unhideWhenUsed/>
    <w:qFormat/>
    <w:pPr>
      <w:keepNext/>
      <w:keepLines/>
      <w:spacing w:before="240" w:after="64" w:line="320" w:lineRule="auto"/>
      <w:outlineLvl w:val="8"/>
    </w:pPr>
    <w:rPr>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autoRedefine/>
    <w:qFormat/>
    <w:rPr>
      <w:sz w:val="16"/>
      <w:szCs w:val="16"/>
    </w:rPr>
  </w:style>
  <w:style w:type="paragraph" w:styleId="Khivnban">
    <w:name w:val="Block Text"/>
    <w:basedOn w:val="Binhthng"/>
    <w:qFormat/>
    <w:pPr>
      <w:spacing w:after="120"/>
      <w:ind w:leftChars="700" w:left="1440" w:rightChars="700" w:right="1440"/>
    </w:pPr>
  </w:style>
  <w:style w:type="paragraph" w:styleId="ThnVnban">
    <w:name w:val="Body Text"/>
    <w:basedOn w:val="Binhthng"/>
    <w:autoRedefine/>
    <w:qFormat/>
    <w:pPr>
      <w:spacing w:after="120"/>
    </w:pPr>
  </w:style>
  <w:style w:type="paragraph" w:styleId="Thnvnban2">
    <w:name w:val="Body Text 2"/>
    <w:basedOn w:val="Binhthng"/>
    <w:autoRedefine/>
    <w:qFormat/>
    <w:pPr>
      <w:spacing w:after="120" w:line="480" w:lineRule="auto"/>
    </w:pPr>
  </w:style>
  <w:style w:type="paragraph" w:styleId="Thnvnban3">
    <w:name w:val="Body Text 3"/>
    <w:basedOn w:val="Binhthng"/>
    <w:qFormat/>
    <w:pPr>
      <w:spacing w:after="120"/>
    </w:pPr>
    <w:rPr>
      <w:sz w:val="16"/>
      <w:szCs w:val="16"/>
    </w:rPr>
  </w:style>
  <w:style w:type="paragraph" w:styleId="ThnvnbanThutlDongu">
    <w:name w:val="Body Text First Indent"/>
    <w:basedOn w:val="ThnVnban"/>
    <w:autoRedefine/>
    <w:qFormat/>
    <w:pPr>
      <w:ind w:firstLineChars="100" w:firstLine="420"/>
    </w:pPr>
  </w:style>
  <w:style w:type="paragraph" w:styleId="ThutlThnVnban">
    <w:name w:val="Body Text Indent"/>
    <w:basedOn w:val="Binhthng"/>
    <w:qFormat/>
    <w:pPr>
      <w:spacing w:after="120"/>
      <w:ind w:leftChars="200" w:left="420"/>
    </w:pPr>
  </w:style>
  <w:style w:type="paragraph" w:styleId="ThnvnbanThutlDongu2">
    <w:name w:val="Body Text First Indent 2"/>
    <w:basedOn w:val="ThutlThnVnban"/>
    <w:autoRedefine/>
    <w:qFormat/>
    <w:pPr>
      <w:ind w:firstLineChars="200" w:firstLine="420"/>
    </w:pPr>
  </w:style>
  <w:style w:type="paragraph" w:styleId="ThnvnbanThutl2">
    <w:name w:val="Body Text Indent 2"/>
    <w:basedOn w:val="Binhthng"/>
    <w:autoRedefine/>
    <w:qFormat/>
    <w:pPr>
      <w:spacing w:after="120" w:line="480" w:lineRule="auto"/>
      <w:ind w:leftChars="200" w:left="420"/>
    </w:pPr>
  </w:style>
  <w:style w:type="paragraph" w:styleId="ThnvnbanThutl3">
    <w:name w:val="Body Text Indent 3"/>
    <w:basedOn w:val="Binhthng"/>
    <w:qFormat/>
    <w:pPr>
      <w:spacing w:after="120"/>
      <w:ind w:leftChars="200" w:left="420"/>
    </w:pPr>
    <w:rPr>
      <w:sz w:val="16"/>
      <w:szCs w:val="16"/>
    </w:rPr>
  </w:style>
  <w:style w:type="paragraph" w:styleId="Chuthich">
    <w:name w:val="caption"/>
    <w:basedOn w:val="Binhthng"/>
    <w:next w:val="Binhthng"/>
    <w:autoRedefine/>
    <w:semiHidden/>
    <w:unhideWhenUsed/>
    <w:qFormat/>
    <w:rPr>
      <w:rFonts w:ascii="Arial" w:eastAsia="SimHei" w:hAnsi="Arial" w:cs="Arial"/>
      <w:sz w:val="20"/>
    </w:rPr>
  </w:style>
  <w:style w:type="paragraph" w:styleId="ong">
    <w:name w:val="Closing"/>
    <w:basedOn w:val="Binhthng"/>
    <w:qFormat/>
    <w:pPr>
      <w:ind w:leftChars="2100" w:left="100"/>
    </w:pPr>
  </w:style>
  <w:style w:type="character" w:styleId="ThamchiuChuthich">
    <w:name w:val="annotation reference"/>
    <w:basedOn w:val="Phngmcinhcuaoanvn"/>
    <w:qFormat/>
    <w:rPr>
      <w:sz w:val="21"/>
      <w:szCs w:val="21"/>
    </w:rPr>
  </w:style>
  <w:style w:type="paragraph" w:styleId="VnbanChuthich">
    <w:name w:val="annotation text"/>
    <w:basedOn w:val="Binhthng"/>
    <w:qFormat/>
    <w:pPr>
      <w:jc w:val="left"/>
    </w:pPr>
  </w:style>
  <w:style w:type="paragraph" w:styleId="ChuChuthich">
    <w:name w:val="annotation subject"/>
    <w:basedOn w:val="VnbanChuthich"/>
    <w:next w:val="VnbanChuthich"/>
    <w:qFormat/>
  </w:style>
  <w:style w:type="paragraph" w:styleId="Ngaythang">
    <w:name w:val="Date"/>
    <w:basedOn w:val="Binhthng"/>
    <w:next w:val="Binhthng"/>
    <w:qFormat/>
    <w:pPr>
      <w:ind w:leftChars="2500" w:left="100"/>
    </w:pPr>
  </w:style>
  <w:style w:type="paragraph" w:styleId="Bantailiu">
    <w:name w:val="Document Map"/>
    <w:basedOn w:val="Binhthng"/>
    <w:qFormat/>
    <w:pPr>
      <w:shd w:val="clear" w:color="auto" w:fill="000080"/>
    </w:pPr>
  </w:style>
  <w:style w:type="paragraph" w:styleId="ChkyEmail">
    <w:name w:val="E-mail Signature"/>
    <w:basedOn w:val="Binhthng"/>
    <w:qFormat/>
  </w:style>
  <w:style w:type="character" w:styleId="Nhnmanh">
    <w:name w:val="Emphasis"/>
    <w:basedOn w:val="Phngmcinhcuaoanvn"/>
    <w:qFormat/>
    <w:rPr>
      <w:i/>
      <w:iCs/>
    </w:rPr>
  </w:style>
  <w:style w:type="character" w:styleId="ThamchiuChuthichcui">
    <w:name w:val="endnote reference"/>
    <w:basedOn w:val="Phngmcinhcuaoanvn"/>
    <w:qFormat/>
    <w:rPr>
      <w:vertAlign w:val="superscript"/>
    </w:rPr>
  </w:style>
  <w:style w:type="paragraph" w:styleId="VnbanChuthichcui">
    <w:name w:val="endnote text"/>
    <w:basedOn w:val="Binhthng"/>
    <w:qFormat/>
    <w:pPr>
      <w:snapToGrid w:val="0"/>
      <w:jc w:val="left"/>
    </w:pPr>
  </w:style>
  <w:style w:type="paragraph" w:styleId="iachitrnPhongbi">
    <w:name w:val="envelope address"/>
    <w:basedOn w:val="Binhthng"/>
    <w:qFormat/>
    <w:pPr>
      <w:framePr w:w="7920" w:h="1980" w:hRule="exact" w:hSpace="180" w:wrap="auto" w:hAnchor="page" w:xAlign="center" w:yAlign="bottom"/>
      <w:snapToGrid w:val="0"/>
      <w:ind w:leftChars="1400" w:left="100"/>
    </w:pPr>
    <w:rPr>
      <w:rFonts w:ascii="Arial" w:hAnsi="Arial" w:cs="Arial"/>
      <w:sz w:val="24"/>
      <w:szCs w:val="24"/>
    </w:rPr>
  </w:style>
  <w:style w:type="paragraph" w:styleId="PhongbiGitra">
    <w:name w:val="envelope return"/>
    <w:basedOn w:val="Binhthng"/>
    <w:qFormat/>
    <w:pPr>
      <w:snapToGrid w:val="0"/>
    </w:pPr>
    <w:rPr>
      <w:rFonts w:ascii="Arial" w:hAnsi="Arial" w:cs="Arial"/>
    </w:rPr>
  </w:style>
  <w:style w:type="character" w:styleId="FollowedHyperlink">
    <w:name w:val="FollowedHyperlink"/>
    <w:basedOn w:val="Phngmcinhcuaoanvn"/>
    <w:qFormat/>
    <w:rPr>
      <w:color w:val="800080"/>
      <w:u w:val="single"/>
    </w:rPr>
  </w:style>
  <w:style w:type="paragraph" w:styleId="Chntrang">
    <w:name w:val="footer"/>
    <w:basedOn w:val="Binhthng"/>
    <w:qFormat/>
    <w:pPr>
      <w:tabs>
        <w:tab w:val="center" w:pos="4153"/>
        <w:tab w:val="right" w:pos="8306"/>
      </w:tabs>
      <w:snapToGrid w:val="0"/>
      <w:jc w:val="left"/>
    </w:pPr>
    <w:rPr>
      <w:sz w:val="18"/>
      <w:szCs w:val="18"/>
    </w:rPr>
  </w:style>
  <w:style w:type="character" w:styleId="ThamchiuCcchu">
    <w:name w:val="footnote reference"/>
    <w:basedOn w:val="Phngmcinhcuaoanvn"/>
    <w:qFormat/>
    <w:rPr>
      <w:vertAlign w:val="superscript"/>
    </w:rPr>
  </w:style>
  <w:style w:type="paragraph" w:styleId="VnbanCcchu">
    <w:name w:val="footnote text"/>
    <w:basedOn w:val="Binhthng"/>
    <w:qFormat/>
    <w:pPr>
      <w:snapToGrid w:val="0"/>
      <w:jc w:val="left"/>
    </w:pPr>
    <w:rPr>
      <w:sz w:val="18"/>
      <w:szCs w:val="18"/>
    </w:rPr>
  </w:style>
  <w:style w:type="paragraph" w:styleId="utrang">
    <w:name w:val="header"/>
    <w:basedOn w:val="Binhthng"/>
    <w:link w:val="utrangChar"/>
    <w:uiPriority w:val="99"/>
    <w:qFormat/>
    <w:pPr>
      <w:tabs>
        <w:tab w:val="center" w:pos="4153"/>
        <w:tab w:val="right" w:pos="8306"/>
      </w:tabs>
      <w:snapToGrid w:val="0"/>
    </w:pPr>
    <w:rPr>
      <w:sz w:val="18"/>
      <w:szCs w:val="18"/>
    </w:rPr>
  </w:style>
  <w:style w:type="character" w:styleId="TvitttHTML">
    <w:name w:val="HTML Acronym"/>
    <w:basedOn w:val="Phngmcinhcuaoanvn"/>
    <w:qFormat/>
  </w:style>
  <w:style w:type="paragraph" w:styleId="iachiHTML">
    <w:name w:val="HTML Address"/>
    <w:basedOn w:val="Binhthng"/>
    <w:qFormat/>
    <w:rPr>
      <w:i/>
      <w:iCs/>
    </w:rPr>
  </w:style>
  <w:style w:type="character" w:styleId="VindnHTML">
    <w:name w:val="HTML Cite"/>
    <w:basedOn w:val="Phngmcinhcuaoanvn"/>
    <w:qFormat/>
    <w:rPr>
      <w:i/>
      <w:iCs/>
    </w:rPr>
  </w:style>
  <w:style w:type="character" w:styleId="MaHTML">
    <w:name w:val="HTML Code"/>
    <w:basedOn w:val="Phngmcinhcuaoanvn"/>
    <w:qFormat/>
    <w:rPr>
      <w:rFonts w:ascii="Courier New" w:hAnsi="Courier New" w:cs="Courier New"/>
      <w:sz w:val="20"/>
      <w:szCs w:val="20"/>
    </w:rPr>
  </w:style>
  <w:style w:type="character" w:styleId="inhnghiaHTML">
    <w:name w:val="HTML Definition"/>
    <w:basedOn w:val="Phngmcinhcuaoanvn"/>
    <w:qFormat/>
    <w:rPr>
      <w:i/>
      <w:iCs/>
    </w:rPr>
  </w:style>
  <w:style w:type="character" w:styleId="BanphimHTML">
    <w:name w:val="HTML Keyboard"/>
    <w:basedOn w:val="Phngmcinhcuaoanvn"/>
    <w:qFormat/>
    <w:rPr>
      <w:rFonts w:ascii="Courier New" w:hAnsi="Courier New" w:cs="Courier New"/>
      <w:sz w:val="20"/>
      <w:szCs w:val="20"/>
    </w:rPr>
  </w:style>
  <w:style w:type="paragraph" w:styleId="HTMLinhdangtrc">
    <w:name w:val="HTML Preformatted"/>
    <w:basedOn w:val="Binhthng"/>
    <w:qFormat/>
    <w:rPr>
      <w:rFonts w:ascii="Courier New" w:hAnsi="Courier New" w:cs="Courier New"/>
      <w:sz w:val="20"/>
    </w:rPr>
  </w:style>
  <w:style w:type="character" w:styleId="MuHTML">
    <w:name w:val="HTML Sample"/>
    <w:basedOn w:val="Phngmcinhcuaoanvn"/>
    <w:qFormat/>
    <w:rPr>
      <w:rFonts w:ascii="Courier New" w:hAnsi="Courier New" w:cs="Courier New"/>
    </w:rPr>
  </w:style>
  <w:style w:type="character" w:styleId="MaychHTML">
    <w:name w:val="HTML Typewriter"/>
    <w:basedOn w:val="Phngmcinhcuaoanvn"/>
    <w:autoRedefine/>
    <w:qFormat/>
    <w:rPr>
      <w:rFonts w:ascii="Courier New" w:hAnsi="Courier New" w:cs="Courier New"/>
      <w:sz w:val="20"/>
      <w:szCs w:val="20"/>
    </w:rPr>
  </w:style>
  <w:style w:type="character" w:styleId="BinHTML">
    <w:name w:val="HTML Variable"/>
    <w:basedOn w:val="Phngmcinhcuaoanvn"/>
    <w:autoRedefine/>
    <w:qFormat/>
    <w:rPr>
      <w:i/>
      <w:iCs/>
    </w:rPr>
  </w:style>
  <w:style w:type="character" w:styleId="Siuktni">
    <w:name w:val="Hyperlink"/>
    <w:basedOn w:val="Phngmcinhcuaoanvn"/>
    <w:autoRedefine/>
    <w:uiPriority w:val="99"/>
    <w:qFormat/>
    <w:rPr>
      <w:color w:val="0000FF"/>
      <w:u w:val="single"/>
    </w:rPr>
  </w:style>
  <w:style w:type="paragraph" w:styleId="Chimuc1">
    <w:name w:val="index 1"/>
    <w:basedOn w:val="Binhthng"/>
    <w:next w:val="Binhthng"/>
    <w:autoRedefine/>
    <w:qFormat/>
  </w:style>
  <w:style w:type="paragraph" w:styleId="Chimuc2">
    <w:name w:val="index 2"/>
    <w:basedOn w:val="Binhthng"/>
    <w:next w:val="Binhthng"/>
    <w:qFormat/>
    <w:pPr>
      <w:ind w:leftChars="200" w:left="200"/>
    </w:pPr>
  </w:style>
  <w:style w:type="paragraph" w:styleId="Chimuc3">
    <w:name w:val="index 3"/>
    <w:basedOn w:val="Binhthng"/>
    <w:next w:val="Binhthng"/>
    <w:qFormat/>
    <w:pPr>
      <w:ind w:leftChars="400" w:left="400"/>
    </w:pPr>
  </w:style>
  <w:style w:type="paragraph" w:styleId="Chimuc4">
    <w:name w:val="index 4"/>
    <w:basedOn w:val="Binhthng"/>
    <w:next w:val="Binhthng"/>
    <w:autoRedefine/>
    <w:qFormat/>
    <w:pPr>
      <w:ind w:leftChars="600" w:left="600"/>
    </w:pPr>
  </w:style>
  <w:style w:type="paragraph" w:styleId="Chimuc5">
    <w:name w:val="index 5"/>
    <w:basedOn w:val="Binhthng"/>
    <w:next w:val="Binhthng"/>
    <w:autoRedefine/>
    <w:qFormat/>
    <w:pPr>
      <w:ind w:leftChars="800" w:left="800"/>
    </w:pPr>
  </w:style>
  <w:style w:type="paragraph" w:styleId="Chimuc6">
    <w:name w:val="index 6"/>
    <w:basedOn w:val="Binhthng"/>
    <w:next w:val="Binhthng"/>
    <w:qFormat/>
    <w:pPr>
      <w:ind w:leftChars="1000" w:left="1000"/>
    </w:pPr>
  </w:style>
  <w:style w:type="paragraph" w:styleId="Chimuc7">
    <w:name w:val="index 7"/>
    <w:basedOn w:val="Binhthng"/>
    <w:next w:val="Binhthng"/>
    <w:qFormat/>
    <w:pPr>
      <w:ind w:leftChars="1200" w:left="1200"/>
    </w:pPr>
  </w:style>
  <w:style w:type="paragraph" w:styleId="Chimuc8">
    <w:name w:val="index 8"/>
    <w:basedOn w:val="Binhthng"/>
    <w:next w:val="Binhthng"/>
    <w:qFormat/>
    <w:pPr>
      <w:ind w:leftChars="1400" w:left="1400"/>
    </w:pPr>
  </w:style>
  <w:style w:type="paragraph" w:styleId="Chimuc9">
    <w:name w:val="index 9"/>
    <w:basedOn w:val="Binhthng"/>
    <w:next w:val="Binhthng"/>
    <w:qFormat/>
    <w:pPr>
      <w:ind w:leftChars="1600" w:left="1600"/>
    </w:pPr>
  </w:style>
  <w:style w:type="paragraph" w:styleId="uChimuc">
    <w:name w:val="index heading"/>
    <w:basedOn w:val="Binhthng"/>
    <w:next w:val="Chimuc1"/>
    <w:qFormat/>
    <w:rPr>
      <w:rFonts w:ascii="Arial" w:hAnsi="Arial" w:cs="Arial"/>
    </w:rPr>
  </w:style>
  <w:style w:type="character" w:styleId="SDong">
    <w:name w:val="line number"/>
    <w:basedOn w:val="Phngmcinhcuaoanvn"/>
    <w:autoRedefine/>
    <w:qFormat/>
  </w:style>
  <w:style w:type="paragraph" w:styleId="Danhsach">
    <w:name w:val="List"/>
    <w:basedOn w:val="Binhthng"/>
    <w:qFormat/>
    <w:pPr>
      <w:ind w:left="200" w:hangingChars="200" w:hanging="200"/>
    </w:pPr>
  </w:style>
  <w:style w:type="paragraph" w:styleId="Danhsach2">
    <w:name w:val="List 2"/>
    <w:basedOn w:val="Binhthng"/>
    <w:qFormat/>
    <w:pPr>
      <w:ind w:leftChars="200" w:left="100" w:hangingChars="200" w:hanging="200"/>
    </w:pPr>
  </w:style>
  <w:style w:type="paragraph" w:styleId="Danhsach3">
    <w:name w:val="List 3"/>
    <w:basedOn w:val="Binhthng"/>
    <w:qFormat/>
    <w:pPr>
      <w:ind w:leftChars="400" w:left="100" w:hangingChars="200" w:hanging="200"/>
    </w:pPr>
  </w:style>
  <w:style w:type="paragraph" w:styleId="Danhsach4">
    <w:name w:val="List 4"/>
    <w:basedOn w:val="Binhthng"/>
    <w:autoRedefine/>
    <w:qFormat/>
    <w:pPr>
      <w:ind w:leftChars="600" w:left="100" w:hangingChars="200" w:hanging="200"/>
    </w:pPr>
  </w:style>
  <w:style w:type="paragraph" w:styleId="Danhsach5">
    <w:name w:val="List 5"/>
    <w:basedOn w:val="Binhthng"/>
    <w:qFormat/>
    <w:pPr>
      <w:ind w:leftChars="800" w:left="100" w:hangingChars="200" w:hanging="200"/>
    </w:pPr>
  </w:style>
  <w:style w:type="paragraph" w:styleId="Duudong">
    <w:name w:val="List Bullet"/>
    <w:basedOn w:val="Binhthng"/>
    <w:autoRedefine/>
    <w:qFormat/>
    <w:pPr>
      <w:numPr>
        <w:numId w:val="1"/>
      </w:numPr>
    </w:pPr>
  </w:style>
  <w:style w:type="paragraph" w:styleId="Duudong2">
    <w:name w:val="List Bullet 2"/>
    <w:basedOn w:val="Binhthng"/>
    <w:qFormat/>
    <w:pPr>
      <w:numPr>
        <w:numId w:val="2"/>
      </w:numPr>
    </w:pPr>
  </w:style>
  <w:style w:type="paragraph" w:styleId="Duudong3">
    <w:name w:val="List Bullet 3"/>
    <w:basedOn w:val="Binhthng"/>
    <w:autoRedefine/>
    <w:qFormat/>
    <w:pPr>
      <w:numPr>
        <w:numId w:val="3"/>
      </w:numPr>
    </w:pPr>
  </w:style>
  <w:style w:type="paragraph" w:styleId="Duudong4">
    <w:name w:val="List Bullet 4"/>
    <w:basedOn w:val="Binhthng"/>
    <w:autoRedefine/>
    <w:qFormat/>
    <w:pPr>
      <w:numPr>
        <w:numId w:val="4"/>
      </w:numPr>
    </w:pPr>
  </w:style>
  <w:style w:type="paragraph" w:styleId="Duudong5">
    <w:name w:val="List Bullet 5"/>
    <w:basedOn w:val="Binhthng"/>
    <w:autoRedefine/>
    <w:qFormat/>
    <w:pPr>
      <w:numPr>
        <w:numId w:val="5"/>
      </w:numPr>
    </w:pPr>
  </w:style>
  <w:style w:type="paragraph" w:styleId="Danhsachlintuc">
    <w:name w:val="List Continue"/>
    <w:basedOn w:val="Binhthng"/>
    <w:autoRedefine/>
    <w:qFormat/>
    <w:pPr>
      <w:spacing w:after="120"/>
      <w:ind w:leftChars="200" w:left="420"/>
    </w:pPr>
  </w:style>
  <w:style w:type="paragraph" w:styleId="Danhsachlintuc2">
    <w:name w:val="List Continue 2"/>
    <w:basedOn w:val="Binhthng"/>
    <w:autoRedefine/>
    <w:qFormat/>
    <w:pPr>
      <w:spacing w:after="120"/>
      <w:ind w:leftChars="400" w:left="840"/>
    </w:pPr>
  </w:style>
  <w:style w:type="paragraph" w:styleId="Danhsachlintuc3">
    <w:name w:val="List Continue 3"/>
    <w:basedOn w:val="Binhthng"/>
    <w:autoRedefine/>
    <w:qFormat/>
    <w:pPr>
      <w:spacing w:after="120"/>
      <w:ind w:leftChars="600" w:left="1260"/>
    </w:pPr>
  </w:style>
  <w:style w:type="paragraph" w:styleId="Danhsachlintuc4">
    <w:name w:val="List Continue 4"/>
    <w:basedOn w:val="Binhthng"/>
    <w:qFormat/>
    <w:pPr>
      <w:spacing w:after="120"/>
      <w:ind w:leftChars="800" w:left="1680"/>
    </w:pPr>
  </w:style>
  <w:style w:type="paragraph" w:styleId="Danhsachlintuc5">
    <w:name w:val="List Continue 5"/>
    <w:basedOn w:val="Binhthng"/>
    <w:qFormat/>
    <w:pPr>
      <w:spacing w:after="120"/>
      <w:ind w:leftChars="1000" w:left="2100"/>
    </w:pPr>
  </w:style>
  <w:style w:type="paragraph" w:styleId="Sudong">
    <w:name w:val="List Number"/>
    <w:basedOn w:val="Binhthng"/>
    <w:qFormat/>
    <w:pPr>
      <w:numPr>
        <w:numId w:val="6"/>
      </w:numPr>
    </w:pPr>
  </w:style>
  <w:style w:type="paragraph" w:styleId="Sudong2">
    <w:name w:val="List Number 2"/>
    <w:basedOn w:val="Binhthng"/>
    <w:qFormat/>
    <w:pPr>
      <w:numPr>
        <w:numId w:val="7"/>
      </w:numPr>
    </w:pPr>
  </w:style>
  <w:style w:type="paragraph" w:styleId="Sudong3">
    <w:name w:val="List Number 3"/>
    <w:basedOn w:val="Binhthng"/>
    <w:qFormat/>
    <w:pPr>
      <w:numPr>
        <w:numId w:val="8"/>
      </w:numPr>
    </w:pPr>
  </w:style>
  <w:style w:type="paragraph" w:styleId="Sudong4">
    <w:name w:val="List Number 4"/>
    <w:basedOn w:val="Binhthng"/>
    <w:qFormat/>
    <w:pPr>
      <w:numPr>
        <w:numId w:val="9"/>
      </w:numPr>
    </w:pPr>
  </w:style>
  <w:style w:type="paragraph" w:styleId="Sudong5">
    <w:name w:val="List Number 5"/>
    <w:basedOn w:val="Binhthng"/>
    <w:qFormat/>
    <w:pPr>
      <w:numPr>
        <w:numId w:val="10"/>
      </w:numPr>
    </w:pPr>
  </w:style>
  <w:style w:type="paragraph" w:styleId="VnbanMacro">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60" w:after="60" w:line="360" w:lineRule="auto"/>
      <w:ind w:firstLine="522"/>
    </w:pPr>
    <w:rPr>
      <w:rFonts w:ascii="Courier New" w:eastAsiaTheme="minorEastAsia" w:hAnsi="Courier New" w:cs="Courier New"/>
      <w:kern w:val="2"/>
      <w:sz w:val="24"/>
      <w:szCs w:val="24"/>
      <w:lang w:val="en-US" w:eastAsia="zh-CN"/>
    </w:rPr>
  </w:style>
  <w:style w:type="paragraph" w:styleId="Phnuth">
    <w:name w:val="Message Header"/>
    <w:basedOn w:val="Binhthng"/>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ThngthngWeb">
    <w:name w:val="Normal (Web)"/>
    <w:qFormat/>
    <w:pPr>
      <w:spacing w:beforeAutospacing="1" w:afterAutospacing="1"/>
    </w:pPr>
    <w:rPr>
      <w:sz w:val="24"/>
      <w:szCs w:val="24"/>
      <w:lang w:val="en-US" w:eastAsia="zh-CN"/>
    </w:rPr>
  </w:style>
  <w:style w:type="paragraph" w:styleId="ThutlBinhthng">
    <w:name w:val="Normal Indent"/>
    <w:basedOn w:val="Binhthng"/>
    <w:qFormat/>
    <w:pPr>
      <w:ind w:firstLineChars="200" w:firstLine="420"/>
    </w:pPr>
  </w:style>
  <w:style w:type="paragraph" w:styleId="uGhichu">
    <w:name w:val="Note Heading"/>
    <w:basedOn w:val="Binhthng"/>
    <w:next w:val="Binhthng"/>
    <w:qFormat/>
    <w:pPr>
      <w:jc w:val="center"/>
    </w:pPr>
  </w:style>
  <w:style w:type="character" w:styleId="Strang">
    <w:name w:val="page number"/>
    <w:basedOn w:val="Phngmcinhcuaoanvn"/>
    <w:qFormat/>
  </w:style>
  <w:style w:type="paragraph" w:styleId="VnbanThun">
    <w:name w:val="Plain Text"/>
    <w:basedOn w:val="Binhthng"/>
    <w:qFormat/>
    <w:rPr>
      <w:rFonts w:ascii="SimSun" w:hAnsi="Courier New" w:cs="Courier New"/>
      <w:szCs w:val="21"/>
    </w:rPr>
  </w:style>
  <w:style w:type="paragraph" w:styleId="Lichao">
    <w:name w:val="Salutation"/>
    <w:basedOn w:val="Binhthng"/>
    <w:next w:val="Binhthng"/>
    <w:qFormat/>
  </w:style>
  <w:style w:type="paragraph" w:styleId="Chky">
    <w:name w:val="Signature"/>
    <w:basedOn w:val="Binhthng"/>
    <w:qFormat/>
    <w:pPr>
      <w:ind w:leftChars="2100" w:left="100"/>
    </w:pPr>
  </w:style>
  <w:style w:type="character" w:styleId="Manh">
    <w:name w:val="Strong"/>
    <w:basedOn w:val="Phngmcinhcuaoanvn"/>
    <w:qFormat/>
    <w:rPr>
      <w:b/>
      <w:bCs/>
    </w:rPr>
  </w:style>
  <w:style w:type="paragraph" w:styleId="Tiuphu">
    <w:name w:val="Subtitle"/>
    <w:basedOn w:val="Binhthng"/>
    <w:qFormat/>
    <w:pPr>
      <w:spacing w:before="240" w:line="312" w:lineRule="auto"/>
      <w:jc w:val="center"/>
      <w:outlineLvl w:val="1"/>
    </w:pPr>
    <w:rPr>
      <w:rFonts w:ascii="Arial" w:hAnsi="Arial" w:cs="Arial"/>
      <w:kern w:val="28"/>
      <w:sz w:val="32"/>
      <w:szCs w:val="32"/>
    </w:rPr>
  </w:style>
  <w:style w:type="table" w:styleId="Bangdnghiung3D1">
    <w:name w:val="Table 3D effects 1"/>
    <w:basedOn w:val="BangThngthng"/>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Bangdnghiung3D2">
    <w:name w:val="Table 3D effects 2"/>
    <w:basedOn w:val="BangThngthng"/>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nghiung3D3">
    <w:name w:val="Table 3D effects 3"/>
    <w:basedOn w:val="BangThngthng"/>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angcin1">
    <w:name w:val="Table Classic 1"/>
    <w:basedOn w:val="BangThngthng"/>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Bangdangcin2">
    <w:name w:val="Table Classic 2"/>
    <w:basedOn w:val="BangThngthng"/>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Bangdangcin3">
    <w:name w:val="Table Classic 3"/>
    <w:basedOn w:val="BangThngthng"/>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Bangdangcin4">
    <w:name w:val="Table Classic 4"/>
    <w:basedOn w:val="BangThngthng"/>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Bangdangmausc1">
    <w:name w:val="Table Colorful 1"/>
    <w:basedOn w:val="BangThngthng"/>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Bangdangmausc2">
    <w:name w:val="Table Colorful 2"/>
    <w:basedOn w:val="BangThngthng"/>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Bangdangmausc3">
    <w:name w:val="Table Colorful 3"/>
    <w:basedOn w:val="BangThngthng"/>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Bangcodangct1">
    <w:name w:val="Table Columns 1"/>
    <w:basedOn w:val="BangThngthng"/>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2">
    <w:name w:val="Table Columns 2"/>
    <w:basedOn w:val="BangThngthng"/>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3">
    <w:name w:val="Table Columns 3"/>
    <w:basedOn w:val="BangThngthng"/>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Bangcodangct4">
    <w:name w:val="Table Columns 4"/>
    <w:basedOn w:val="BangThngthng"/>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Bangcodangct5">
    <w:name w:val="Table Columns 5"/>
    <w:basedOn w:val="BangThngthng"/>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BangHinai">
    <w:name w:val="Table Contemporary"/>
    <w:basedOn w:val="BangThngthng"/>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BangThanhlich">
    <w:name w:val="Table Elegant"/>
    <w:basedOn w:val="BangThngthng"/>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LiBang">
    <w:name w:val="Table Grid"/>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li1">
    <w:name w:val="Table Grid 1"/>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Bangdangli2">
    <w:name w:val="Table Grid 2"/>
    <w:basedOn w:val="BangThngthng"/>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Bangdangli3">
    <w:name w:val="Table Grid 3"/>
    <w:basedOn w:val="BangThngthng"/>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4">
    <w:name w:val="Table Grid 4"/>
    <w:basedOn w:val="BangThngthng"/>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Bangdangli5">
    <w:name w:val="Table Grid 5"/>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6">
    <w:name w:val="Table Grid 6"/>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7">
    <w:name w:val="Table Grid 7"/>
    <w:basedOn w:val="BangThngthng"/>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Bangdangli8">
    <w:name w:val="Table Grid 8"/>
    <w:basedOn w:val="BangThngthng"/>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Bangdangdanhsach1">
    <w:name w:val="Table List 1"/>
    <w:basedOn w:val="BangThngthng"/>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2">
    <w:name w:val="Table List 2"/>
    <w:basedOn w:val="BangThngthng"/>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3">
    <w:name w:val="Table List 3"/>
    <w:basedOn w:val="BangThngthng"/>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Bangdangdanhsach4">
    <w:name w:val="Table List 4"/>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Bangdangdanhsach5">
    <w:name w:val="Table List 5"/>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Bangdangdanhsach6">
    <w:name w:val="Table List 6"/>
    <w:basedOn w:val="BangThngthng"/>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Bangdangdanhsach7">
    <w:name w:val="Table List 7"/>
    <w:basedOn w:val="BangThngthng"/>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Bangdangdanhsach8">
    <w:name w:val="Table List 8"/>
    <w:basedOn w:val="BangThngthng"/>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DanhmucCnc">
    <w:name w:val="table of authorities"/>
    <w:basedOn w:val="Binhthng"/>
    <w:next w:val="Binhthng"/>
    <w:qFormat/>
    <w:pPr>
      <w:ind w:leftChars="200" w:left="420"/>
    </w:pPr>
  </w:style>
  <w:style w:type="paragraph" w:styleId="Banghinhminhhoa">
    <w:name w:val="table of figures"/>
    <w:basedOn w:val="Binhthng"/>
    <w:next w:val="Binhthng"/>
    <w:qFormat/>
    <w:pPr>
      <w:ind w:leftChars="200" w:left="200" w:hangingChars="200" w:hanging="200"/>
    </w:pPr>
  </w:style>
  <w:style w:type="table" w:styleId="BangChuynnghip">
    <w:name w:val="Table Professional"/>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Bangngian1">
    <w:name w:val="Table Simple 1"/>
    <w:basedOn w:val="BangThngthng"/>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Bangngian2">
    <w:name w:val="Table Simple 2"/>
    <w:basedOn w:val="BangThngthng"/>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Bangngian3">
    <w:name w:val="Table Simple 3"/>
    <w:basedOn w:val="BangThngthng"/>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Bangcodangtinht1">
    <w:name w:val="Table Subtle 1"/>
    <w:basedOn w:val="BangThngthng"/>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tinht2">
    <w:name w:val="Table Subtle 2"/>
    <w:basedOn w:val="BangThngthng"/>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theoChu">
    <w:name w:val="Table Theme"/>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Web1">
    <w:name w:val="Table Web 1"/>
    <w:basedOn w:val="BangThngthng"/>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2">
    <w:name w:val="Table Web 2"/>
    <w:basedOn w:val="BangThngthng"/>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3">
    <w:name w:val="Table Web 3"/>
    <w:basedOn w:val="BangThngthng"/>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u">
    <w:name w:val="Title"/>
    <w:basedOn w:val="Binhthng"/>
    <w:qFormat/>
    <w:pPr>
      <w:spacing w:before="240"/>
      <w:jc w:val="center"/>
      <w:outlineLvl w:val="0"/>
    </w:pPr>
    <w:rPr>
      <w:rFonts w:ascii="Arial" w:hAnsi="Arial" w:cs="Arial"/>
      <w:sz w:val="32"/>
      <w:szCs w:val="32"/>
    </w:rPr>
  </w:style>
  <w:style w:type="paragraph" w:styleId="uDanhmucCnc">
    <w:name w:val="toa heading"/>
    <w:basedOn w:val="Binhthng"/>
    <w:next w:val="Binhthng"/>
    <w:qFormat/>
    <w:rPr>
      <w:rFonts w:ascii="Arial" w:hAnsi="Arial" w:cs="Arial"/>
      <w:sz w:val="24"/>
      <w:szCs w:val="24"/>
    </w:rPr>
  </w:style>
  <w:style w:type="paragraph" w:styleId="Mucluc1">
    <w:name w:val="toc 1"/>
    <w:basedOn w:val="Binhthng"/>
    <w:next w:val="Binhthng"/>
    <w:uiPriority w:val="39"/>
    <w:qFormat/>
  </w:style>
  <w:style w:type="paragraph" w:styleId="Mucluc2">
    <w:name w:val="toc 2"/>
    <w:basedOn w:val="Binhthng"/>
    <w:next w:val="Binhthng"/>
    <w:uiPriority w:val="39"/>
    <w:qFormat/>
    <w:pPr>
      <w:ind w:leftChars="200" w:left="420"/>
    </w:pPr>
  </w:style>
  <w:style w:type="paragraph" w:styleId="Mucluc3">
    <w:name w:val="toc 3"/>
    <w:basedOn w:val="Binhthng"/>
    <w:next w:val="Binhthng"/>
    <w:uiPriority w:val="39"/>
    <w:qFormat/>
    <w:pPr>
      <w:ind w:leftChars="400" w:left="840"/>
    </w:pPr>
  </w:style>
  <w:style w:type="paragraph" w:styleId="Mucluc4">
    <w:name w:val="toc 4"/>
    <w:basedOn w:val="Binhthng"/>
    <w:next w:val="Binhthng"/>
    <w:qFormat/>
    <w:pPr>
      <w:ind w:leftChars="600" w:left="1260"/>
    </w:pPr>
  </w:style>
  <w:style w:type="paragraph" w:styleId="Mucluc5">
    <w:name w:val="toc 5"/>
    <w:basedOn w:val="Binhthng"/>
    <w:next w:val="Binhthng"/>
    <w:qFormat/>
    <w:pPr>
      <w:ind w:leftChars="800" w:left="1680"/>
    </w:pPr>
  </w:style>
  <w:style w:type="paragraph" w:styleId="Mucluc6">
    <w:name w:val="toc 6"/>
    <w:basedOn w:val="Binhthng"/>
    <w:next w:val="Binhthng"/>
    <w:qFormat/>
    <w:pPr>
      <w:ind w:leftChars="1000" w:left="2100"/>
    </w:pPr>
  </w:style>
  <w:style w:type="paragraph" w:styleId="Mucluc7">
    <w:name w:val="toc 7"/>
    <w:basedOn w:val="Binhthng"/>
    <w:next w:val="Binhthng"/>
    <w:qFormat/>
    <w:pPr>
      <w:ind w:leftChars="1200" w:left="2520"/>
    </w:pPr>
  </w:style>
  <w:style w:type="paragraph" w:styleId="Mucluc8">
    <w:name w:val="toc 8"/>
    <w:basedOn w:val="Binhthng"/>
    <w:next w:val="Binhthng"/>
    <w:qFormat/>
    <w:pPr>
      <w:ind w:leftChars="1400" w:left="2940"/>
    </w:pPr>
  </w:style>
  <w:style w:type="paragraph" w:styleId="Mucluc9">
    <w:name w:val="toc 9"/>
    <w:basedOn w:val="Binhthng"/>
    <w:next w:val="Binhthng"/>
    <w:qFormat/>
    <w:pPr>
      <w:ind w:leftChars="1600" w:left="3360"/>
    </w:pPr>
  </w:style>
  <w:style w:type="table" w:styleId="TnnMausang">
    <w:name w:val="Light Shading"/>
    <w:basedOn w:val="BangThngthng"/>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TnnMausang-Nhnmanh1">
    <w:name w:val="Light Shading Accent 1"/>
    <w:basedOn w:val="BangThngthng"/>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TnnMausang-Nhnmanh2">
    <w:name w:val="Light Shading Accent 2"/>
    <w:basedOn w:val="BangThngthng"/>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TnnMausang-Nhnmanh3">
    <w:name w:val="Light Shading Accent 3"/>
    <w:basedOn w:val="BangThngthng"/>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TnnMausang-Nhnmanh4">
    <w:name w:val="Light Shading Accent 4"/>
    <w:basedOn w:val="BangThngthng"/>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TnnMausang-Nhnmanh5">
    <w:name w:val="Light Shading Accent 5"/>
    <w:basedOn w:val="BangThngthng"/>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TnnMausang-Nhnmanh6">
    <w:name w:val="Light Shading Accent 6"/>
    <w:basedOn w:val="BangThngthng"/>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DanhsachMausang">
    <w:name w:val="Light List"/>
    <w:basedOn w:val="BangThngthng"/>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DanhsachMausang-Nhnmanh1">
    <w:name w:val="Light List Accent 1"/>
    <w:basedOn w:val="BangThngthng"/>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nhsachMausang-Nhnmanh2">
    <w:name w:val="Light List Accent 2"/>
    <w:basedOn w:val="BangThngthng"/>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DanhsachMausang-Nhnmanh3">
    <w:name w:val="Light List Accent 3"/>
    <w:basedOn w:val="BangThngthng"/>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DanhsachMausang-Nhnmanh4">
    <w:name w:val="Light List Accent 4"/>
    <w:basedOn w:val="BangThngthng"/>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DanhsachMausang-Nhnmanh5">
    <w:name w:val="Light List Accent 5"/>
    <w:basedOn w:val="BangThngthng"/>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DanhsachMausang-Nhnmanh6">
    <w:name w:val="Light List Accent 6"/>
    <w:basedOn w:val="BangThngthng"/>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Mausang">
    <w:name w:val="Light Grid"/>
    <w:basedOn w:val="BangThngthng"/>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Mausang-Nhnmanh1">
    <w:name w:val="Light Grid Accent 1"/>
    <w:basedOn w:val="BangThngthng"/>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Mausang-Nhnmanh2">
    <w:name w:val="Light Grid Accent 2"/>
    <w:basedOn w:val="BangThngthng"/>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Mausang-Nhnmanh3">
    <w:name w:val="Light Grid Accent 3"/>
    <w:basedOn w:val="BangThngthng"/>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Mausang-Nhnmanh4">
    <w:name w:val="Light Grid Accent 4"/>
    <w:basedOn w:val="BangThngthng"/>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Mausang-Nhnmanh5">
    <w:name w:val="Light Grid Accent 5"/>
    <w:basedOn w:val="BangThngthng"/>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Mausang-Nhnmanh6">
    <w:name w:val="Light Grid Accent 6"/>
    <w:basedOn w:val="BangThngthng"/>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TnnVa1">
    <w:name w:val="Medium Shading 1"/>
    <w:basedOn w:val="BangThngthng"/>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nnVa1-Nhnmanh1">
    <w:name w:val="Medium Shading 1 Accent 1"/>
    <w:basedOn w:val="BangThngthng"/>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nnVa1-Nhnmanh2">
    <w:name w:val="Medium Shading 1 Accent 2"/>
    <w:basedOn w:val="BangThngthng"/>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TnnVa1-Nhnmanh3">
    <w:name w:val="Medium Shading 1 Accent 3"/>
    <w:basedOn w:val="BangThngthng"/>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TnnVa1-Nhnmanh4">
    <w:name w:val="Medium Shading 1 Accent 4"/>
    <w:basedOn w:val="BangThngthng"/>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nnVa1-Nhnmanh5">
    <w:name w:val="Medium Shading 1 Accent 5"/>
    <w:basedOn w:val="BangThngthng"/>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nnVa1-Nhnmanh6">
    <w:name w:val="Medium Shading 1 Accent 6"/>
    <w:basedOn w:val="BangThngthng"/>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1">
    <w:name w:val="Medium Shading 2 Accent 1"/>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2">
    <w:name w:val="Medium Shading 2 Accent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3">
    <w:name w:val="Medium Shading 2 Accent 3"/>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4">
    <w:name w:val="Medium Shading 2 Accent 4"/>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5">
    <w:name w:val="Medium Shading 2 Accent 5"/>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6">
    <w:name w:val="Medium Shading 2 Accent 6"/>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DanhsachVa1">
    <w:name w:val="Medium List 1"/>
    <w:basedOn w:val="BangThngthng"/>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DanhsachVa1-Nhnmanh1">
    <w:name w:val="Medium List 1 Accent 1"/>
    <w:basedOn w:val="BangThngthng"/>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DanhsachVa1-Nhnmanh2">
    <w:name w:val="Medium List 1 Accent 2"/>
    <w:basedOn w:val="BangThngthng"/>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DanhsachVa1-Nhnmanh3">
    <w:name w:val="Medium List 1 Accent 3"/>
    <w:basedOn w:val="BangThngthng"/>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DanhsachVa1-Nhnmanh4">
    <w:name w:val="Medium List 1 Accent 4"/>
    <w:basedOn w:val="BangThngthng"/>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DanhsachVa1-Nhnmanh5">
    <w:name w:val="Medium List 1 Accent 5"/>
    <w:basedOn w:val="BangThngthng"/>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DanhsachVa1-Nhnmanh6">
    <w:name w:val="Medium List 1 Accent 6"/>
    <w:basedOn w:val="BangThngthng"/>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DanhsachVa2">
    <w:name w:val="Medium List 2"/>
    <w:basedOn w:val="BangThngthng"/>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DanhsachVa2-Nhnmanh1">
    <w:name w:val="Medium List 2 Accent 1"/>
    <w:basedOn w:val="BangThngthng"/>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DanhsachVa2-Nhnmanh2">
    <w:name w:val="Medium List 2 Accent 2"/>
    <w:basedOn w:val="BangThngthng"/>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DanhsachVa2-Nhnmanh3">
    <w:name w:val="Medium List 2 Accent 3"/>
    <w:basedOn w:val="BangThngthng"/>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DanhsachVa2-Nhnmanh4">
    <w:name w:val="Medium List 2 Accent 4"/>
    <w:basedOn w:val="BangThngthng"/>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DanhsachVa2-Nhnmanh5">
    <w:name w:val="Medium List 2 Accent 5"/>
    <w:basedOn w:val="BangThngthng"/>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DanhsachVa2-Nhnmanh6">
    <w:name w:val="Medium List 2 Accent 6"/>
    <w:basedOn w:val="BangThngthng"/>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LiVa1">
    <w:name w:val="Medium Grid 1"/>
    <w:basedOn w:val="BangThngthng"/>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LiVa1-Nhnmanh1">
    <w:name w:val="Medium Grid 1 Accent 1"/>
    <w:basedOn w:val="BangThngthng"/>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Va1-Nhnmanh2">
    <w:name w:val="Medium Grid 1 Accent 2"/>
    <w:basedOn w:val="BangThngthng"/>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Va1-Nhnmanh3">
    <w:name w:val="Medium Grid 1 Accent 3"/>
    <w:basedOn w:val="BangThngthng"/>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Va1-Nhnmanh4">
    <w:name w:val="Medium Grid 1 Accent 4"/>
    <w:basedOn w:val="BangThngthng"/>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LiVa1-Nhnmanh5">
    <w:name w:val="Medium Grid 1 Accent 5"/>
    <w:basedOn w:val="BangThngthng"/>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Va1-Nhnmanh6">
    <w:name w:val="Medium Grid 1 Accent 6"/>
    <w:basedOn w:val="BangThngthng"/>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LiVa2">
    <w:name w:val="Medium Grid 2"/>
    <w:basedOn w:val="BangThngthng"/>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LiVa2-Nhnmanh1">
    <w:name w:val="Medium Grid 2 Accent 1"/>
    <w:basedOn w:val="BangThngthng"/>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LiVa2-Nhnmanh2">
    <w:name w:val="Medium Grid 2 Accent 2"/>
    <w:basedOn w:val="BangThngthng"/>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LiVa2-Nhnmanh3">
    <w:name w:val="Medium Grid 2 Accent 3"/>
    <w:basedOn w:val="BangThngthng"/>
    <w:autoRedefine/>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LiVa2-Nhnmanh4">
    <w:name w:val="Medium Grid 2 Accent 4"/>
    <w:basedOn w:val="BangThngthng"/>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LiVa2-Nhnmanh5">
    <w:name w:val="Medium Grid 2 Accent 5"/>
    <w:basedOn w:val="BangThngthng"/>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LiVa2-Nhnmanh6">
    <w:name w:val="Medium Grid 2 Accent 6"/>
    <w:basedOn w:val="BangThngthng"/>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LiVa3">
    <w:name w:val="Medium Grid 3"/>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LiVa3-Nhnmanh1">
    <w:name w:val="Medium Grid 3 Accent 1"/>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LiVa3-Nhnmanh2">
    <w:name w:val="Medium Grid 3 Accent 2"/>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LiVa3-Nhnmanh3">
    <w:name w:val="Medium Grid 3 Accent 3"/>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LiVa3-Nhnmanh4">
    <w:name w:val="Medium Grid 3 Accent 4"/>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LiVa3-Nhnmanh5">
    <w:name w:val="Medium Grid 3 Accent 5"/>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LiVa3-Nhnmanh6">
    <w:name w:val="Medium Grid 3 Accent 6"/>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nhsachSm">
    <w:name w:val="Dark List"/>
    <w:basedOn w:val="BangThngthng"/>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nhsachSm-Nhnmanh1">
    <w:name w:val="Dark List Accent 1"/>
    <w:basedOn w:val="BangThngthng"/>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nhsachSm-Nhnmanh2">
    <w:name w:val="Dark List Accent 2"/>
    <w:basedOn w:val="BangThngthng"/>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nhsachSm-Nhnmanh3">
    <w:name w:val="Dark List Accent 3"/>
    <w:basedOn w:val="BangThngthng"/>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nhsachSm-Nhnmanh4">
    <w:name w:val="Dark List Accent 4"/>
    <w:basedOn w:val="BangThngthng"/>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nhsachSm-Nhnmanh5">
    <w:name w:val="Dark List Accent 5"/>
    <w:basedOn w:val="BangThngthng"/>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nhsachSm-Nhnmanh6">
    <w:name w:val="Dark List Accent 6"/>
    <w:basedOn w:val="BangThngthng"/>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TnnScs">
    <w:name w:val="Colorful Shading"/>
    <w:basedOn w:val="BangThngthng"/>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TnnScs-Nhnmanh1">
    <w:name w:val="Colorful Shading Accent 1"/>
    <w:basedOn w:val="BangThngthng"/>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nnScs-Nhnmanh2">
    <w:name w:val="Colorful Shading Accent 2"/>
    <w:basedOn w:val="BangThngthng"/>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TnnScs-Nhnmanh3">
    <w:name w:val="Colorful Shading Accent 3"/>
    <w:basedOn w:val="BangThngthng"/>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nnScs-Nhnmanh4">
    <w:name w:val="Colorful Shading Accent 4"/>
    <w:basedOn w:val="BangThngthng"/>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TnnScs-Nhnmanh5">
    <w:name w:val="Colorful Shading Accent 5"/>
    <w:basedOn w:val="BangThngthng"/>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nnScs-Nhnmanh6">
    <w:name w:val="Colorful Shading Accent 6"/>
    <w:basedOn w:val="BangThngthng"/>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nhsachScs">
    <w:name w:val="Colorful List"/>
    <w:basedOn w:val="BangThngthng"/>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DanhsachScs-Nhnmanh1">
    <w:name w:val="Colorful List Accent 1"/>
    <w:basedOn w:val="BangThngthng"/>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DanhsachScs-Nhnmanh2">
    <w:name w:val="Colorful List Accent 2"/>
    <w:basedOn w:val="BangThngthng"/>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DanhsachScs-Nhnmanh3">
    <w:name w:val="Colorful List Accent 3"/>
    <w:basedOn w:val="BangThngthng"/>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DanhsachScs-Nhnmanh4">
    <w:name w:val="Colorful List Accent 4"/>
    <w:basedOn w:val="BangThngthng"/>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DanhsachScs-Nhnmanh5">
    <w:name w:val="Colorful List Accent 5"/>
    <w:basedOn w:val="BangThngthng"/>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nhsachScs-Nhnmanh6">
    <w:name w:val="Colorful List Accent 6"/>
    <w:basedOn w:val="BangThngthng"/>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LiScs">
    <w:name w:val="Colorful Grid"/>
    <w:basedOn w:val="BangThngthng"/>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LiScs-Nhnmanh1">
    <w:name w:val="Colorful Grid Accent 1"/>
    <w:basedOn w:val="BangThngthng"/>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LiScs-Nhnmanh2">
    <w:name w:val="Colorful Grid Accent 2"/>
    <w:basedOn w:val="BangThngthng"/>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LiScs-Nhnmanh3">
    <w:name w:val="Colorful Grid Accent 3"/>
    <w:basedOn w:val="BangThngthng"/>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LiScs-Nhnmanh4">
    <w:name w:val="Colorful Grid Accent 4"/>
    <w:basedOn w:val="BangThngthng"/>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LiScs-Nhnmanh5">
    <w:name w:val="Colorful Grid Accent 5"/>
    <w:basedOn w:val="BangThngthng"/>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LiScs-Nhnmanh6">
    <w:name w:val="Colorful Grid Accent 6"/>
    <w:basedOn w:val="BangThngthng"/>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BangBieu">
    <w:name w:val="Bang Bieu"/>
    <w:basedOn w:val="Binhthng"/>
    <w:qFormat/>
    <w:pPr>
      <w:spacing w:before="120" w:after="125" w:line="240" w:lineRule="auto"/>
      <w:jc w:val="center"/>
    </w:pPr>
  </w:style>
  <w:style w:type="paragraph" w:customStyle="1" w:styleId="Bang">
    <w:name w:val="Bang"/>
    <w:basedOn w:val="Binhthng"/>
    <w:qFormat/>
    <w:pPr>
      <w:spacing w:before="0" w:after="0"/>
      <w:ind w:firstLine="0"/>
      <w:jc w:val="center"/>
    </w:pPr>
    <w:rPr>
      <w:rFonts w:eastAsiaTheme="minorEastAsia" w:cs="Times New Roman"/>
      <w:i/>
      <w:szCs w:val="28"/>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uMucluc1">
    <w:name w:val="Đầu đề Mục lục1"/>
    <w:basedOn w:val="u1"/>
    <w:next w:val="Binhthng"/>
    <w:uiPriority w:val="39"/>
    <w:unhideWhenUsed/>
    <w:qFormat/>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eastAsia="vi-VN"/>
    </w:rPr>
  </w:style>
  <w:style w:type="character" w:customStyle="1" w:styleId="cpChagiiquyt1">
    <w:name w:val="Đề cập Chưa giải quyết1"/>
    <w:basedOn w:val="Phngmcinhcuaoanvn"/>
    <w:uiPriority w:val="99"/>
    <w:semiHidden/>
    <w:unhideWhenUsed/>
    <w:qFormat/>
    <w:rPr>
      <w:color w:val="605E5C"/>
      <w:shd w:val="clear" w:color="auto" w:fill="E1DFDD"/>
    </w:rPr>
  </w:style>
  <w:style w:type="paragraph" w:customStyle="1" w:styleId="Bng">
    <w:name w:val="Bảng"/>
    <w:basedOn w:val="Binhthng"/>
    <w:qFormat/>
    <w:pPr>
      <w:spacing w:after="200"/>
      <w:jc w:val="center"/>
    </w:pPr>
    <w:rPr>
      <w:rFonts w:cstheme="majorHAnsi"/>
      <w:color w:val="000000"/>
      <w:kern w:val="2"/>
      <w:szCs w:val="28"/>
      <w14:ligatures w14:val="standardContextual"/>
    </w:rPr>
  </w:style>
  <w:style w:type="paragraph" w:customStyle="1" w:styleId="Hinh">
    <w:name w:val="Hinh"/>
    <w:basedOn w:val="Binhthng"/>
    <w:qFormat/>
    <w:pPr>
      <w:ind w:firstLine="0"/>
      <w:jc w:val="center"/>
    </w:pPr>
    <w:rPr>
      <w:rFonts w:eastAsiaTheme="minorEastAsia"/>
      <w:i/>
    </w:rPr>
  </w:style>
  <w:style w:type="paragraph" w:styleId="oancuaDanhsach">
    <w:name w:val="List Paragraph"/>
    <w:basedOn w:val="Binhthng"/>
    <w:uiPriority w:val="1"/>
    <w:qFormat/>
    <w:pPr>
      <w:ind w:left="720"/>
      <w:contextualSpacing/>
    </w:pPr>
  </w:style>
  <w:style w:type="table" w:customStyle="1" w:styleId="Style69">
    <w:name w:val="_Style 69"/>
    <w:basedOn w:val="TableNormal"/>
    <w:qFormat/>
    <w:tblPr/>
  </w:style>
  <w:style w:type="table" w:customStyle="1" w:styleId="TableNormal">
    <w:name w:val="TableNormal"/>
    <w:qFormat/>
    <w:tblPr>
      <w:tblCellMar>
        <w:top w:w="100" w:type="dxa"/>
        <w:left w:w="100" w:type="dxa"/>
        <w:bottom w:w="100" w:type="dxa"/>
        <w:right w:w="100" w:type="dxa"/>
      </w:tblCellMar>
    </w:tblPr>
  </w:style>
  <w:style w:type="paragraph" w:customStyle="1" w:styleId="uMucluc2">
    <w:name w:val="Đầu đề Mục lục2"/>
    <w:basedOn w:val="u1"/>
    <w:next w:val="Binhthng"/>
    <w:uiPriority w:val="39"/>
    <w:unhideWhenUsed/>
    <w:qFormat/>
    <w:pPr>
      <w:keepNext/>
      <w:keepLines/>
      <w:spacing w:before="240" w:after="0" w:line="259" w:lineRule="auto"/>
      <w:outlineLvl w:val="9"/>
    </w:pPr>
    <w:rPr>
      <w:rFonts w:eastAsiaTheme="majorEastAsia"/>
      <w:lang w:eastAsia="vi-VN"/>
    </w:rPr>
  </w:style>
  <w:style w:type="character" w:customStyle="1" w:styleId="utrangChar">
    <w:name w:val="Đầu trang Char"/>
    <w:basedOn w:val="Phngmcinhcuaoanvn"/>
    <w:link w:val="utrang"/>
    <w:uiPriority w:val="99"/>
    <w:qFormat/>
    <w:rPr>
      <w:rFonts w:eastAsiaTheme="minorHAnsi" w:cstheme="minorBidi"/>
      <w:sz w:val="18"/>
      <w:szCs w:val="18"/>
      <w:lang w:val="en-US" w:eastAsia="en-US"/>
    </w:rPr>
  </w:style>
  <w:style w:type="character" w:customStyle="1" w:styleId="u6Char">
    <w:name w:val="Đầu đề 6 Char"/>
    <w:basedOn w:val="Phngmcinhcuaoanvn"/>
    <w:link w:val="u6"/>
    <w:uiPriority w:val="9"/>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martinfowler.com/eaaCatalog/modelViewController.html" TargetMode="External"/><Relationship Id="rId55" Type="http://schemas.openxmlformats.org/officeDocument/2006/relationships/hyperlink" Target="https://docs.spring.io/spring-boot/reference/"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docs.oracle.com/en/java/"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png"/><Relationship Id="rId35" Type="http://schemas.openxmlformats.org/officeDocument/2006/relationships/image" Target="media/image25.emf"/><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hyperlink" Target="https://developer.mozilla.org/" TargetMode="Externa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emf"/><Relationship Id="rId41" Type="http://schemas.openxmlformats.org/officeDocument/2006/relationships/image" Target="media/image31.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21.emf"/><Relationship Id="rId44" Type="http://schemas.openxmlformats.org/officeDocument/2006/relationships/image" Target="media/image34.png"/><Relationship Id="rId52" Type="http://schemas.openxmlformats.org/officeDocument/2006/relationships/hyperlink" Target="https://dev.mysql.com/doc/refman/8.0/e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AA3D6A-FFF5-410A-BBCF-23376F50B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90</Pages>
  <Words>11714</Words>
  <Characters>66771</Characters>
  <Application>Microsoft Office Word</Application>
  <DocSecurity>0</DocSecurity>
  <Lines>556</Lines>
  <Paragraphs>156</Paragraphs>
  <ScaleCrop>false</ScaleCrop>
  <Company/>
  <LinksUpToDate>false</LinksUpToDate>
  <CharactersWithSpaces>78329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Bắc Vũ Xuân</dc:creator>
  <cp:lastModifiedBy>TRẦN QUỐC VIỆT</cp:lastModifiedBy>
  <cp:revision>80</cp:revision>
  <cp:lastPrinted>2026-06-14T10:11:00Z</cp:lastPrinted>
  <dcterms:created xsi:type="dcterms:W3CDTF">2026-05-21T04:23:00Z</dcterms:created>
  <dcterms:modified xsi:type="dcterms:W3CDTF">2026-06-14T10:29:00Z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70D4041AABB34B0A88737FF266CCFF05_13</vt:lpwstr>
  </property>
</Properties>
</file>